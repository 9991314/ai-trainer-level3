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98098">
      <w:pPr>
        <w:spacing w:after="80"/>
        <w:jc w:val="center"/>
      </w:pPr>
      <w:r>
        <w:rPr>
          <w:rFonts w:ascii="Calibri" w:hAnsi="Calibri" w:eastAsia="微软雅黑"/>
          <w:b/>
          <w:i w:val="0"/>
          <w:color w:val="2E74B5"/>
          <w:sz w:val="20"/>
        </w:rPr>
        <w:t>深圳考点 · 三级 / 高级工 · 概念迁移训练</w:t>
      </w:r>
    </w:p>
    <w:p w14:paraId="1E489EE7">
      <w:pPr>
        <w:spacing w:after="100"/>
        <w:jc w:val="center"/>
      </w:pPr>
      <w:r>
        <w:rPr>
          <w:rFonts w:ascii="Calibri" w:hAnsi="Calibri" w:eastAsia="微软雅黑"/>
          <w:b/>
          <w:i w:val="0"/>
          <w:color w:val="0B2545"/>
          <w:sz w:val="40"/>
        </w:rPr>
        <w:t>创新自适应理论试卷  第 001 套</w:t>
      </w:r>
    </w:p>
    <w:p w14:paraId="5B4090FC">
      <w:pPr>
        <w:spacing w:after="240"/>
        <w:jc w:val="center"/>
      </w:pPr>
      <w:r>
        <w:rPr>
          <w:rFonts w:ascii="Calibri" w:hAnsi="Calibri" w:eastAsia="微软雅黑"/>
          <w:b w:val="0"/>
          <w:i w:val="0"/>
          <w:color w:val="5F6B76"/>
          <w:sz w:val="20"/>
        </w:rPr>
        <w:t>70 单选 + 10 多选 + 20 判断 | 重点训练换问法、换情境、换组合</w:t>
      </w:r>
    </w:p>
    <w:tbl>
      <w:tblPr>
        <w:tblStyle w:val="32"/>
        <w:tblW w:w="9360" w:type="dxa"/>
        <w:tblInd w:w="120" w:type="dxa"/>
        <w:tblBorders>
          <w:top w:val="single" w:color="D5DAE1" w:sz="6" w:space="0"/>
          <w:left w:val="single" w:color="D5DAE1" w:sz="6" w:space="0"/>
          <w:bottom w:val="single" w:color="D5DAE1" w:sz="6" w:space="0"/>
          <w:right w:val="single" w:color="D5DAE1" w:sz="6" w:space="0"/>
          <w:insideH w:val="single" w:color="D5DAE1" w:sz="6" w:space="0"/>
          <w:insideV w:val="single" w:color="D5DAE1" w:sz="6" w:space="0"/>
        </w:tblBorders>
        <w:tblLayout w:type="fixed"/>
        <w:tblCellMar>
          <w:top w:w="0" w:type="dxa"/>
          <w:left w:w="108" w:type="dxa"/>
          <w:bottom w:w="0" w:type="dxa"/>
          <w:right w:w="108" w:type="dxa"/>
        </w:tblCellMar>
      </w:tblPr>
      <w:tblGrid>
        <w:gridCol w:w="1500"/>
        <w:gridCol w:w="3180"/>
        <w:gridCol w:w="1500"/>
        <w:gridCol w:w="3180"/>
      </w:tblGrid>
      <w:tr w14:paraId="283F9981">
        <w:tblPrEx>
          <w:tblBorders>
            <w:top w:val="single" w:color="D5DAE1" w:sz="6" w:space="0"/>
            <w:left w:val="single" w:color="D5DAE1" w:sz="6" w:space="0"/>
            <w:bottom w:val="single" w:color="D5DAE1" w:sz="6" w:space="0"/>
            <w:right w:val="single" w:color="D5DAE1" w:sz="6" w:space="0"/>
            <w:insideH w:val="single" w:color="D5DAE1" w:sz="6" w:space="0"/>
            <w:insideV w:val="single" w:color="D5DAE1" w:sz="6" w:space="0"/>
          </w:tblBorders>
          <w:tblCellMar>
            <w:top w:w="0" w:type="dxa"/>
            <w:left w:w="108" w:type="dxa"/>
            <w:bottom w:w="0" w:type="dxa"/>
            <w:right w:w="108" w:type="dxa"/>
          </w:tblCellMar>
        </w:tblPrEx>
        <w:trPr>
          <w:tblHeader/>
        </w:trPr>
        <w:tc>
          <w:tcPr>
            <w:tcW w:w="1500" w:type="dxa"/>
            <w:shd w:val="clear" w:color="auto" w:fill="E8EEF5"/>
            <w:tcMar>
              <w:top w:w="80" w:type="dxa"/>
              <w:left w:w="120" w:type="dxa"/>
              <w:bottom w:w="80" w:type="dxa"/>
              <w:right w:w="120" w:type="dxa"/>
            </w:tcMar>
            <w:vAlign w:val="center"/>
          </w:tcPr>
          <w:p w14:paraId="69E96F70">
            <w:pPr>
              <w:spacing w:after="0"/>
              <w:jc w:val="center"/>
            </w:pPr>
            <w:r>
              <w:rPr>
                <w:rFonts w:ascii="Calibri" w:hAnsi="Calibri" w:eastAsia="微软雅黑"/>
                <w:b/>
                <w:i w:val="0"/>
                <w:color w:val="0B2545"/>
                <w:sz w:val="19"/>
              </w:rPr>
              <w:t>姓名</w:t>
            </w:r>
          </w:p>
        </w:tc>
        <w:tc>
          <w:tcPr>
            <w:tcW w:w="3180" w:type="dxa"/>
            <w:tcMar>
              <w:top w:w="80" w:type="dxa"/>
              <w:left w:w="120" w:type="dxa"/>
              <w:bottom w:w="80" w:type="dxa"/>
              <w:right w:w="120" w:type="dxa"/>
            </w:tcMar>
            <w:vAlign w:val="center"/>
          </w:tcPr>
          <w:p w14:paraId="10CD3556">
            <w:pPr>
              <w:spacing w:after="0"/>
              <w:jc w:val="left"/>
              <w:rPr>
                <w:rFonts w:hint="default" w:eastAsia="微软雅黑"/>
                <w:lang w:val="en-US" w:eastAsia="zh-CN"/>
              </w:rPr>
            </w:pPr>
            <w:r>
              <w:rPr>
                <w:rFonts w:hint="eastAsia"/>
                <w:lang w:val="en-US" w:eastAsia="zh-CN"/>
              </w:rPr>
              <w:t>YI</w:t>
            </w:r>
          </w:p>
        </w:tc>
        <w:tc>
          <w:tcPr>
            <w:tcW w:w="1500" w:type="dxa"/>
            <w:shd w:val="clear" w:color="auto" w:fill="E8EEF5"/>
            <w:tcMar>
              <w:top w:w="80" w:type="dxa"/>
              <w:left w:w="120" w:type="dxa"/>
              <w:bottom w:w="80" w:type="dxa"/>
              <w:right w:w="120" w:type="dxa"/>
            </w:tcMar>
            <w:vAlign w:val="center"/>
          </w:tcPr>
          <w:p w14:paraId="7925EE14">
            <w:pPr>
              <w:spacing w:after="0"/>
              <w:jc w:val="center"/>
            </w:pPr>
            <w:r>
              <w:rPr>
                <w:rFonts w:ascii="Calibri" w:hAnsi="Calibri" w:eastAsia="微软雅黑"/>
                <w:b/>
                <w:i w:val="0"/>
                <w:color w:val="0B2545"/>
                <w:sz w:val="19"/>
              </w:rPr>
              <w:t>日期</w:t>
            </w:r>
          </w:p>
        </w:tc>
        <w:tc>
          <w:tcPr>
            <w:tcW w:w="3180" w:type="dxa"/>
            <w:tcMar>
              <w:top w:w="80" w:type="dxa"/>
              <w:left w:w="120" w:type="dxa"/>
              <w:bottom w:w="80" w:type="dxa"/>
              <w:right w:w="120" w:type="dxa"/>
            </w:tcMar>
            <w:vAlign w:val="center"/>
          </w:tcPr>
          <w:p w14:paraId="77B835FF">
            <w:pPr>
              <w:spacing w:after="0"/>
              <w:jc w:val="left"/>
            </w:pPr>
          </w:p>
        </w:tc>
      </w:tr>
      <w:tr w14:paraId="07B911D7">
        <w:tblPrEx>
          <w:tblBorders>
            <w:top w:val="single" w:color="D5DAE1" w:sz="6" w:space="0"/>
            <w:left w:val="single" w:color="D5DAE1" w:sz="6" w:space="0"/>
            <w:bottom w:val="single" w:color="D5DAE1" w:sz="6" w:space="0"/>
            <w:right w:val="single" w:color="D5DAE1" w:sz="6" w:space="0"/>
            <w:insideH w:val="single" w:color="D5DAE1" w:sz="6" w:space="0"/>
            <w:insideV w:val="single" w:color="D5DAE1" w:sz="6" w:space="0"/>
          </w:tblBorders>
          <w:tblCellMar>
            <w:top w:w="0" w:type="dxa"/>
            <w:left w:w="108" w:type="dxa"/>
            <w:bottom w:w="0" w:type="dxa"/>
            <w:right w:w="108" w:type="dxa"/>
          </w:tblCellMar>
        </w:tblPrEx>
        <w:tc>
          <w:tcPr>
            <w:tcW w:w="1500" w:type="dxa"/>
            <w:shd w:val="clear" w:color="auto" w:fill="E8EEF5"/>
            <w:tcMar>
              <w:top w:w="80" w:type="dxa"/>
              <w:left w:w="120" w:type="dxa"/>
              <w:bottom w:w="80" w:type="dxa"/>
              <w:right w:w="120" w:type="dxa"/>
            </w:tcMar>
            <w:vAlign w:val="center"/>
          </w:tcPr>
          <w:p w14:paraId="65D5BA6D">
            <w:pPr>
              <w:spacing w:after="0"/>
              <w:jc w:val="center"/>
            </w:pPr>
            <w:r>
              <w:rPr>
                <w:rFonts w:ascii="Calibri" w:hAnsi="Calibri" w:eastAsia="微软雅黑"/>
                <w:b/>
                <w:i w:val="0"/>
                <w:color w:val="0B2545"/>
                <w:sz w:val="19"/>
              </w:rPr>
              <w:t>用时</w:t>
            </w:r>
          </w:p>
        </w:tc>
        <w:tc>
          <w:tcPr>
            <w:tcW w:w="3180" w:type="dxa"/>
            <w:tcMar>
              <w:top w:w="80" w:type="dxa"/>
              <w:left w:w="120" w:type="dxa"/>
              <w:bottom w:w="80" w:type="dxa"/>
              <w:right w:w="120" w:type="dxa"/>
            </w:tcMar>
            <w:vAlign w:val="center"/>
          </w:tcPr>
          <w:p w14:paraId="23A913B8">
            <w:pPr>
              <w:spacing w:after="0"/>
              <w:jc w:val="left"/>
            </w:pPr>
          </w:p>
        </w:tc>
        <w:tc>
          <w:tcPr>
            <w:tcW w:w="1500" w:type="dxa"/>
            <w:shd w:val="clear" w:color="auto" w:fill="E8EEF5"/>
            <w:tcMar>
              <w:top w:w="80" w:type="dxa"/>
              <w:left w:w="120" w:type="dxa"/>
              <w:bottom w:w="80" w:type="dxa"/>
              <w:right w:w="120" w:type="dxa"/>
            </w:tcMar>
            <w:vAlign w:val="center"/>
          </w:tcPr>
          <w:p w14:paraId="2F7573EA">
            <w:pPr>
              <w:spacing w:after="0"/>
              <w:jc w:val="center"/>
            </w:pPr>
            <w:r>
              <w:rPr>
                <w:rFonts w:ascii="Calibri" w:hAnsi="Calibri" w:eastAsia="微软雅黑"/>
                <w:b/>
                <w:i w:val="0"/>
                <w:color w:val="0B2545"/>
                <w:sz w:val="19"/>
              </w:rPr>
              <w:t>得分</w:t>
            </w:r>
          </w:p>
        </w:tc>
        <w:tc>
          <w:tcPr>
            <w:tcW w:w="3180" w:type="dxa"/>
            <w:tcMar>
              <w:top w:w="80" w:type="dxa"/>
              <w:left w:w="120" w:type="dxa"/>
              <w:bottom w:w="80" w:type="dxa"/>
              <w:right w:w="120" w:type="dxa"/>
            </w:tcMar>
            <w:vAlign w:val="center"/>
          </w:tcPr>
          <w:p w14:paraId="42AE41E4">
            <w:pPr>
              <w:spacing w:after="0"/>
              <w:jc w:val="left"/>
            </w:pPr>
          </w:p>
        </w:tc>
      </w:tr>
    </w:tbl>
    <w:p w14:paraId="6F762632">
      <w:pPr>
        <w:spacing w:after="0"/>
      </w:pPr>
    </w:p>
    <w:tbl>
      <w:tblPr>
        <w:tblStyle w:val="32"/>
        <w:tblW w:w="9360" w:type="dxa"/>
        <w:tblInd w:w="120" w:type="dxa"/>
        <w:tblBorders>
          <w:top w:val="single" w:color="D5DAE1" w:sz="4" w:space="0"/>
          <w:left w:val="single" w:color="D5DAE1" w:sz="4" w:space="0"/>
          <w:bottom w:val="single" w:color="D5DAE1" w:sz="4" w:space="0"/>
          <w:right w:val="single" w:color="D5DAE1" w:sz="4" w:space="0"/>
          <w:insideH w:val="single" w:color="D5DAE1" w:sz="4" w:space="0"/>
          <w:insideV w:val="single" w:color="D5DAE1" w:sz="4" w:space="0"/>
        </w:tblBorders>
        <w:tblLayout w:type="fixed"/>
        <w:tblCellMar>
          <w:top w:w="0" w:type="dxa"/>
          <w:left w:w="108" w:type="dxa"/>
          <w:bottom w:w="0" w:type="dxa"/>
          <w:right w:w="108" w:type="dxa"/>
        </w:tblCellMar>
      </w:tblPr>
      <w:tblGrid>
        <w:gridCol w:w="9360"/>
      </w:tblGrid>
      <w:tr w14:paraId="5D4EBB25">
        <w:tblPrEx>
          <w:tblBorders>
            <w:top w:val="single" w:color="D5DAE1" w:sz="4" w:space="0"/>
            <w:left w:val="single" w:color="D5DAE1" w:sz="4" w:space="0"/>
            <w:bottom w:val="single" w:color="D5DAE1" w:sz="4" w:space="0"/>
            <w:right w:val="single" w:color="D5DAE1" w:sz="4" w:space="0"/>
            <w:insideH w:val="single" w:color="D5DAE1" w:sz="4" w:space="0"/>
            <w:insideV w:val="single" w:color="D5DAE1" w:sz="4" w:space="0"/>
          </w:tblBorders>
          <w:tblCellMar>
            <w:top w:w="0" w:type="dxa"/>
            <w:left w:w="108" w:type="dxa"/>
            <w:bottom w:w="0" w:type="dxa"/>
            <w:right w:w="108" w:type="dxa"/>
          </w:tblCellMar>
        </w:tblPrEx>
        <w:trPr>
          <w:tblHeader/>
        </w:trPr>
        <w:tc>
          <w:tcPr>
            <w:tcW w:w="9360" w:type="dxa"/>
            <w:shd w:val="clear" w:color="auto" w:fill="F4F6F9"/>
            <w:tcMar>
              <w:top w:w="80" w:type="dxa"/>
              <w:left w:w="120" w:type="dxa"/>
              <w:bottom w:w="80" w:type="dxa"/>
              <w:right w:w="120" w:type="dxa"/>
            </w:tcMar>
            <w:vAlign w:val="center"/>
          </w:tcPr>
          <w:p w14:paraId="33F205D6">
            <w:pPr>
              <w:spacing w:after="0"/>
            </w:pPr>
            <w:r>
              <w:rPr>
                <w:rFonts w:ascii="Calibri" w:hAnsi="Calibri" w:eastAsia="微软雅黑"/>
                <w:b/>
                <w:i w:val="0"/>
                <w:color w:val="0B2545"/>
                <w:sz w:val="19"/>
              </w:rPr>
              <w:t>作答方式：请保留【我的答案】和【我的疑问】标签，在标签后直接输入。即使没有疑问，也可写“无”。完成后告诉我“第001套已完成”，我会读取本文件、逐题批改并更新下一套。</w:t>
            </w:r>
          </w:p>
        </w:tc>
      </w:tr>
    </w:tbl>
    <w:p w14:paraId="27E15585">
      <w:pPr>
        <w:pStyle w:val="3"/>
      </w:pPr>
      <w:r>
        <w:rPr>
          <w:rFonts w:ascii="Calibri" w:hAnsi="Calibri" w:eastAsia="微软雅黑"/>
          <w:b/>
          <w:i w:val="0"/>
          <w:color w:val="2E74B5"/>
          <w:sz w:val="32"/>
        </w:rPr>
        <w:t>一、单项选择题（70题）</w:t>
      </w:r>
    </w:p>
    <w:p w14:paraId="2AD810EA">
      <w:pPr>
        <w:spacing w:after="100"/>
      </w:pPr>
      <w:r>
        <w:rPr>
          <w:rFonts w:ascii="Calibri" w:hAnsi="Calibri" w:eastAsia="微软雅黑"/>
          <w:b w:val="0"/>
          <w:i w:val="0"/>
          <w:color w:val="5F6B76"/>
          <w:sz w:val="19"/>
        </w:rPr>
        <w:t>每题只有一个最符合题意的答案。</w:t>
      </w:r>
    </w:p>
    <w:p w14:paraId="262EC260">
      <w:pPr>
        <w:pStyle w:val="164"/>
        <w:numPr>
          <w:ilvl w:val="0"/>
          <w:numId w:val="7"/>
        </w:numPr>
      </w:pPr>
      <w:r>
        <w:rPr>
          <w:rFonts w:ascii="Calibri" w:hAnsi="Calibri" w:eastAsia="微软雅黑"/>
          <w:b/>
          <w:i w:val="0"/>
          <w:color w:val="0B2545"/>
          <w:sz w:val="21"/>
        </w:rPr>
        <w:t>智慧物流项目第43批质量抽检中，审核人员要校正一组人工智能与机器学习表述。下列错误的是（</w:t>
      </w:r>
      <w:r>
        <w:rPr>
          <w:rFonts w:hint="eastAsia"/>
          <w:b/>
          <w:i w:val="0"/>
          <w:color w:val="0B2545"/>
          <w:sz w:val="21"/>
          <w:lang w:val="en-US" w:eastAsia="zh-CN"/>
        </w:rPr>
        <w:t>C</w:t>
      </w:r>
      <w:r>
        <w:rPr>
          <w:rFonts w:ascii="Calibri" w:hAnsi="Calibri" w:eastAsia="微软雅黑"/>
          <w:b/>
          <w:i w:val="0"/>
          <w:color w:val="0B2545"/>
          <w:sz w:val="21"/>
        </w:rPr>
        <w:t>）。</w:t>
      </w:r>
    </w:p>
    <w:p w14:paraId="75F9396A">
      <w:pPr>
        <w:pStyle w:val="165"/>
        <w:keepNext/>
      </w:pPr>
      <w:r>
        <w:rPr>
          <w:rFonts w:ascii="Calibri" w:hAnsi="Calibri" w:eastAsia="微软雅黑"/>
          <w:b w:val="0"/>
          <w:i w:val="0"/>
          <w:color w:val="111111"/>
          <w:sz w:val="20"/>
        </w:rPr>
        <w:t>[ ] A. 聚类分析被用来发现不同的客户群，并且通过购买模式刻画不同的客户群的特征。()</w:t>
      </w:r>
    </w:p>
    <w:p w14:paraId="53B6FECD">
      <w:pPr>
        <w:pStyle w:val="165"/>
        <w:keepNext/>
      </w:pPr>
      <w:r>
        <w:rPr>
          <w:rFonts w:ascii="Calibri" w:hAnsi="Calibri" w:eastAsia="微软雅黑"/>
          <w:b w:val="0"/>
          <w:i w:val="0"/>
          <w:color w:val="111111"/>
          <w:sz w:val="20"/>
        </w:rPr>
        <w:t>[ ] B. 聚合特征构造依赖多个特征分组统计。</w:t>
      </w:r>
    </w:p>
    <w:p w14:paraId="7090A57D">
      <w:pPr>
        <w:pStyle w:val="165"/>
        <w:keepNext/>
      </w:pPr>
      <w:r>
        <w:rPr>
          <w:rFonts w:ascii="Calibri" w:hAnsi="Calibri" w:eastAsia="微软雅黑"/>
          <w:b w:val="0"/>
          <w:i w:val="0"/>
          <w:color w:val="111111"/>
          <w:sz w:val="20"/>
        </w:rPr>
        <w:t>[ ] C. 三音子模型综合了前两个发音的影响。</w:t>
      </w:r>
    </w:p>
    <w:p w14:paraId="4CF9F4C8">
      <w:pPr>
        <w:pStyle w:val="165"/>
        <w:keepNext w:val="0"/>
      </w:pPr>
      <w:r>
        <w:rPr>
          <w:rFonts w:ascii="Calibri" w:hAnsi="Calibri" w:eastAsia="微软雅黑"/>
          <w:b w:val="0"/>
          <w:i w:val="0"/>
          <w:color w:val="111111"/>
          <w:sz w:val="20"/>
        </w:rPr>
        <w:t>[ ] D. 算法的每一步骤必须有确切的定义。</w:t>
      </w:r>
    </w:p>
    <w:p w14:paraId="65E75C11">
      <w:pPr>
        <w:pStyle w:val="166"/>
        <w:keepNext/>
      </w:pPr>
      <w:r>
        <w:rPr>
          <w:rFonts w:ascii="Calibri" w:hAnsi="Calibri" w:eastAsia="微软雅黑"/>
          <w:b w:val="0"/>
          <w:i w:val="0"/>
          <w:color w:val="5F6B76"/>
          <w:sz w:val="19"/>
        </w:rPr>
        <w:t>【我的答案·单选01】______</w:t>
      </w:r>
      <w:r>
        <w:rPr>
          <w:rFonts w:hint="eastAsia"/>
          <w:b w:val="0"/>
          <w:i w:val="0"/>
          <w:color w:val="5F6B76"/>
          <w:sz w:val="19"/>
          <w:lang w:val="en-US" w:eastAsia="zh-CN"/>
        </w:rPr>
        <w:t>猜测</w:t>
      </w:r>
      <w:r>
        <w:rPr>
          <w:rFonts w:ascii="Calibri" w:hAnsi="Calibri" w:eastAsia="微软雅黑"/>
          <w:b w:val="0"/>
          <w:i w:val="0"/>
          <w:color w:val="5F6B76"/>
          <w:sz w:val="19"/>
        </w:rPr>
        <w:t>______________    【把握度】□确定  □犹豫  □猜测</w:t>
      </w:r>
    </w:p>
    <w:p w14:paraId="63277A43">
      <w:pPr>
        <w:pStyle w:val="166"/>
      </w:pPr>
      <w:r>
        <w:rPr>
          <w:rFonts w:ascii="Calibri" w:hAnsi="Calibri" w:eastAsia="微软雅黑"/>
          <w:b w:val="0"/>
          <w:i w:val="0"/>
          <w:color w:val="5F6B76"/>
          <w:sz w:val="19"/>
        </w:rPr>
        <w:t>【我的疑问·单选01】_______</w:t>
      </w:r>
      <w:r>
        <w:rPr>
          <w:rFonts w:hint="eastAsia"/>
          <w:b w:val="0"/>
          <w:i w:val="0"/>
          <w:color w:val="5F6B76"/>
          <w:sz w:val="19"/>
          <w:lang w:val="en-US" w:eastAsia="zh-CN"/>
        </w:rPr>
        <w:t>三音量子模型不知道什么意思</w:t>
      </w:r>
      <w:r>
        <w:rPr>
          <w:rFonts w:ascii="Calibri" w:hAnsi="Calibri" w:eastAsia="微软雅黑"/>
          <w:b w:val="0"/>
          <w:i w:val="0"/>
          <w:color w:val="5F6B76"/>
          <w:sz w:val="19"/>
        </w:rPr>
        <w:t>_____________________________________________________</w:t>
      </w:r>
    </w:p>
    <w:p>
      <w:pPr>
        <w:pStyle w:val="GradingCorrect"/>
        <w:shd w:fill="EAF5EC"/>
      </w:pPr>
      <w:r>
        <w:t>【批改·单选01】正确。你的答案：C；把握度：猜测。</w:t>
      </w:r>
    </w:p>
    <w:p>
      <w:pPr>
        <w:pStyle w:val="GradingExplanation"/>
        <w:shd w:fill="F4F6F9"/>
      </w:pPr>
      <w:r>
        <w:t>【知识点】本题要求找出唯一错误陈述：三音子模型综合了前两个发音的影响。</w:t>
      </w:r>
    </w:p>
    <w:p>
      <w:pPr>
        <w:pStyle w:val="GradingDoubt"/>
        <w:shd w:fill="E8EEF5"/>
      </w:pPr>
      <w:r>
        <w:t>【疑问答复·单选01】这里是“三音子模型”，不是“三音量子模型”。它用中心音素及其前后相邻音素描述上下文；题干说成受“前两个发音”影响，因此C错误。</w:t>
      </w:r>
    </w:p>
    <w:p w14:paraId="395BB011">
      <w:pPr>
        <w:pStyle w:val="164"/>
        <w:numPr>
          <w:ilvl w:val="0"/>
          <w:numId w:val="7"/>
        </w:numPr>
      </w:pPr>
      <w:r>
        <w:rPr>
          <w:rFonts w:ascii="Calibri" w:hAnsi="Calibri" w:eastAsia="微软雅黑"/>
          <w:b/>
          <w:i w:val="0"/>
          <w:color w:val="0B2545"/>
          <w:sz w:val="21"/>
        </w:rPr>
        <w:t>设备运维项目第39批质量抽检案例：语音识别系统的插入、删除和替换错误之和超过参考文本词数时，WER（</w:t>
      </w:r>
      <w:r>
        <w:rPr>
          <w:rFonts w:hint="eastAsia"/>
          <w:b/>
          <w:i w:val="0"/>
          <w:color w:val="0B2545"/>
          <w:sz w:val="21"/>
          <w:lang w:val="en-US" w:eastAsia="zh-CN"/>
        </w:rPr>
        <w:t>D</w:t>
      </w:r>
      <w:r>
        <w:rPr>
          <w:rFonts w:ascii="Calibri" w:hAnsi="Calibri" w:eastAsia="微软雅黑"/>
          <w:b/>
          <w:i w:val="0"/>
          <w:color w:val="0B2545"/>
          <w:sz w:val="21"/>
        </w:rPr>
        <w:t>）。</w:t>
      </w:r>
    </w:p>
    <w:p w14:paraId="520BE21E">
      <w:pPr>
        <w:pStyle w:val="165"/>
        <w:keepNext/>
      </w:pPr>
      <w:r>
        <w:rPr>
          <w:rFonts w:ascii="Calibri" w:hAnsi="Calibri" w:eastAsia="微软雅黑"/>
          <w:b w:val="0"/>
          <w:i w:val="0"/>
          <w:color w:val="111111"/>
          <w:sz w:val="20"/>
        </w:rPr>
        <w:t>[ ] A. 可以超过100%</w:t>
      </w:r>
    </w:p>
    <w:p w14:paraId="49FA89B7">
      <w:pPr>
        <w:pStyle w:val="165"/>
        <w:keepNext/>
      </w:pPr>
      <w:r>
        <w:rPr>
          <w:rFonts w:ascii="Calibri" w:hAnsi="Calibri" w:eastAsia="微软雅黑"/>
          <w:b w:val="0"/>
          <w:i w:val="0"/>
          <w:color w:val="111111"/>
          <w:sz w:val="20"/>
        </w:rPr>
        <w:t>[ ] B. 只与语速有关</w:t>
      </w:r>
    </w:p>
    <w:p w14:paraId="42719BBC">
      <w:pPr>
        <w:pStyle w:val="165"/>
        <w:keepNext/>
      </w:pPr>
      <w:r>
        <w:rPr>
          <w:rFonts w:ascii="Calibri" w:hAnsi="Calibri" w:eastAsia="微软雅黑"/>
          <w:b w:val="0"/>
          <w:i w:val="0"/>
          <w:color w:val="111111"/>
          <w:sz w:val="20"/>
        </w:rPr>
        <w:t>[ ] C. 必定等于0</w:t>
      </w:r>
    </w:p>
    <w:p w14:paraId="66485080">
      <w:pPr>
        <w:pStyle w:val="165"/>
        <w:keepNext w:val="0"/>
      </w:pPr>
      <w:r>
        <w:rPr>
          <w:rFonts w:ascii="Calibri" w:hAnsi="Calibri" w:eastAsia="微软雅黑"/>
          <w:b w:val="0"/>
          <w:i w:val="0"/>
          <w:color w:val="111111"/>
          <w:sz w:val="20"/>
        </w:rPr>
        <w:t>[ ] D. 仍不可能超过100%</w:t>
      </w:r>
    </w:p>
    <w:p w14:paraId="72002CE4">
      <w:pPr>
        <w:pStyle w:val="166"/>
        <w:keepNext/>
      </w:pPr>
      <w:r>
        <w:rPr>
          <w:rFonts w:ascii="Calibri" w:hAnsi="Calibri" w:eastAsia="微软雅黑"/>
          <w:b w:val="0"/>
          <w:i w:val="0"/>
          <w:color w:val="5F6B76"/>
          <w:sz w:val="19"/>
        </w:rPr>
        <w:t>【我的答案·单选02】_____</w:t>
      </w:r>
      <w:r>
        <w:rPr>
          <w:rFonts w:hint="eastAsia"/>
          <w:b w:val="0"/>
          <w:i w:val="0"/>
          <w:color w:val="5F6B76"/>
          <w:sz w:val="19"/>
          <w:lang w:val="en-US" w:eastAsia="zh-CN"/>
        </w:rPr>
        <w:t xml:space="preserve"> 犹豫</w:t>
      </w:r>
      <w:r>
        <w:rPr>
          <w:rFonts w:ascii="Calibri" w:hAnsi="Calibri" w:eastAsia="微软雅黑"/>
          <w:b w:val="0"/>
          <w:i w:val="0"/>
          <w:color w:val="5F6B76"/>
          <w:sz w:val="19"/>
        </w:rPr>
        <w:t>______________    【把握度】□确定  □犹豫  □猜测</w:t>
      </w:r>
    </w:p>
    <w:p w14:paraId="6C25C416">
      <w:pPr>
        <w:pStyle w:val="166"/>
      </w:pPr>
      <w:r>
        <w:rPr>
          <w:rFonts w:ascii="Calibri" w:hAnsi="Calibri" w:eastAsia="微软雅黑"/>
          <w:b w:val="0"/>
          <w:i w:val="0"/>
          <w:color w:val="5F6B76"/>
          <w:sz w:val="19"/>
        </w:rPr>
        <w:t>【我的疑问·单选02】____________________________________________________________</w:t>
      </w:r>
    </w:p>
    <w:p>
      <w:pPr>
        <w:pStyle w:val="GradingIncorrect"/>
        <w:shd w:fill="FDEDEC"/>
      </w:pPr>
      <w:r>
        <w:t>【批改·单选02】错误。你的答案：D；标准答案：A（A. 可以超过100%）；把握度：犹豫。</w:t>
      </w:r>
    </w:p>
    <w:p>
      <w:pPr>
        <w:pStyle w:val="GradingExplanation"/>
        <w:shd w:fill="F4F6F9"/>
      </w:pPr>
      <w:r>
        <w:t>【解析】WER=(替换数+删除数+插入数)/参考文本词数。分子可能大于分母，所以WER可以超过100%。</w:t>
      </w:r>
    </w:p>
    <w:p w14:paraId="1DD83CDF">
      <w:pPr>
        <w:pStyle w:val="164"/>
        <w:numPr>
          <w:ilvl w:val="0"/>
          <w:numId w:val="7"/>
        </w:numPr>
      </w:pPr>
      <w:r>
        <w:rPr>
          <w:rFonts w:ascii="Calibri" w:hAnsi="Calibri" w:eastAsia="微软雅黑"/>
          <w:b/>
          <w:i w:val="0"/>
          <w:color w:val="0B2545"/>
          <w:sz w:val="21"/>
        </w:rPr>
        <w:t>在数据标注员质量提升计划中，强化周期为半天的是（</w:t>
      </w:r>
      <w:r>
        <w:rPr>
          <w:rFonts w:hint="eastAsia"/>
          <w:b/>
          <w:i w:val="0"/>
          <w:color w:val="0B2545"/>
          <w:sz w:val="21"/>
          <w:lang w:val="en-US" w:eastAsia="zh-CN"/>
        </w:rPr>
        <w:t>B</w:t>
      </w:r>
      <w:r>
        <w:rPr>
          <w:rFonts w:ascii="Calibri" w:hAnsi="Calibri" w:eastAsia="微软雅黑"/>
          <w:b/>
          <w:i w:val="0"/>
          <w:color w:val="0B2545"/>
          <w:sz w:val="21"/>
        </w:rPr>
        <w:t>）。</w:t>
      </w:r>
    </w:p>
    <w:p w14:paraId="08F4BAC9">
      <w:pPr>
        <w:pStyle w:val="165"/>
        <w:keepNext/>
      </w:pPr>
      <w:r>
        <w:rPr>
          <w:rFonts w:ascii="Calibri" w:hAnsi="Calibri" w:eastAsia="微软雅黑"/>
          <w:b w:val="0"/>
          <w:i w:val="0"/>
          <w:color w:val="111111"/>
          <w:sz w:val="20"/>
        </w:rPr>
        <w:t>[ ] A. 具有2周以上标注经验的数据标注员</w:t>
      </w:r>
    </w:p>
    <w:p w14:paraId="78E8D906">
      <w:pPr>
        <w:pStyle w:val="165"/>
        <w:keepNext/>
      </w:pPr>
      <w:r>
        <w:rPr>
          <w:rFonts w:ascii="Calibri" w:hAnsi="Calibri" w:eastAsia="微软雅黑"/>
          <w:b w:val="0"/>
          <w:i w:val="0"/>
          <w:color w:val="111111"/>
          <w:sz w:val="20"/>
        </w:rPr>
        <w:t>[ ] B. 零基础标注经验的数据标注员</w:t>
      </w:r>
    </w:p>
    <w:p w14:paraId="1E86DA20">
      <w:pPr>
        <w:pStyle w:val="165"/>
        <w:keepNext/>
      </w:pPr>
      <w:r>
        <w:rPr>
          <w:rFonts w:ascii="Calibri" w:hAnsi="Calibri" w:eastAsia="微软雅黑"/>
          <w:b w:val="0"/>
          <w:i w:val="0"/>
          <w:color w:val="111111"/>
          <w:sz w:val="20"/>
        </w:rPr>
        <w:t>[ ] C. 具有1个月以上标注经验的数据标注员</w:t>
      </w:r>
    </w:p>
    <w:p w14:paraId="7FF41F8C">
      <w:pPr>
        <w:pStyle w:val="165"/>
        <w:keepNext w:val="0"/>
      </w:pPr>
      <w:r>
        <w:rPr>
          <w:rFonts w:ascii="Calibri" w:hAnsi="Calibri" w:eastAsia="微软雅黑"/>
          <w:b w:val="0"/>
          <w:i w:val="0"/>
          <w:color w:val="111111"/>
          <w:sz w:val="20"/>
        </w:rPr>
        <w:t>[ ] D. 具有3周以上标注经验的数据标注员</w:t>
      </w:r>
    </w:p>
    <w:p w14:paraId="7DB275B8">
      <w:pPr>
        <w:pStyle w:val="166"/>
        <w:keepNext/>
      </w:pPr>
      <w:r>
        <w:rPr>
          <w:rFonts w:ascii="Calibri" w:hAnsi="Calibri" w:eastAsia="微软雅黑"/>
          <w:b w:val="0"/>
          <w:i w:val="0"/>
          <w:color w:val="5F6B76"/>
          <w:sz w:val="19"/>
        </w:rPr>
        <w:t>【我的答案·单选03】_______</w:t>
      </w:r>
      <w:r>
        <w:rPr>
          <w:rFonts w:hint="eastAsia"/>
          <w:b w:val="0"/>
          <w:i w:val="0"/>
          <w:color w:val="5F6B76"/>
          <w:sz w:val="19"/>
          <w:lang w:val="en-US" w:eastAsia="zh-CN"/>
        </w:rPr>
        <w:t>犹豫</w:t>
      </w:r>
      <w:r>
        <w:rPr>
          <w:rFonts w:ascii="Calibri" w:hAnsi="Calibri" w:eastAsia="微软雅黑"/>
          <w:b w:val="0"/>
          <w:i w:val="0"/>
          <w:color w:val="5F6B76"/>
          <w:sz w:val="19"/>
        </w:rPr>
        <w:t>_____________    【把握度】□确定  □犹豫  □猜测</w:t>
      </w:r>
    </w:p>
    <w:p w14:paraId="1C2DC0CF">
      <w:pPr>
        <w:pStyle w:val="166"/>
      </w:pPr>
      <w:r>
        <w:rPr>
          <w:rFonts w:ascii="Calibri" w:hAnsi="Calibri" w:eastAsia="微软雅黑"/>
          <w:b w:val="0"/>
          <w:i w:val="0"/>
          <w:color w:val="5F6B76"/>
          <w:sz w:val="19"/>
        </w:rPr>
        <w:t>【我的疑问·单选03】____________________________________________________________</w:t>
      </w:r>
    </w:p>
    <w:p>
      <w:pPr>
        <w:pStyle w:val="GradingIncorrect"/>
        <w:shd w:fill="FDEDEC"/>
      </w:pPr>
      <w:r>
        <w:t>【批改·单选03】错误。你的答案：B；标准答案：C（C. 具有1个月以上标注经验的数据标注员）；把握度：犹豫。</w:t>
      </w:r>
    </w:p>
    <w:p>
      <w:pPr>
        <w:pStyle w:val="GradingExplanation"/>
        <w:shd w:fill="F4F6F9"/>
      </w:pPr>
      <w:r>
        <w:t>【解析】按本地题库的质量提升计划口径，具有1个月以上标注经验的数据标注员对应半天强化周期。</w:t>
      </w:r>
    </w:p>
    <w:p w14:paraId="03495011">
      <w:pPr>
        <w:pStyle w:val="164"/>
        <w:numPr>
          <w:ilvl w:val="0"/>
          <w:numId w:val="7"/>
        </w:numPr>
      </w:pPr>
      <w:r>
        <w:rPr>
          <w:rFonts w:ascii="Calibri" w:hAnsi="Calibri" w:eastAsia="微软雅黑"/>
          <w:b/>
          <w:i w:val="0"/>
          <w:color w:val="0B2545"/>
          <w:sz w:val="21"/>
        </w:rPr>
        <w:t>智能客服项目第24批需求评审案例：完成模型选择和超参数调整后，最后一次客观报告泛化性能应使用（</w:t>
      </w:r>
      <w:r>
        <w:rPr>
          <w:rFonts w:hint="eastAsia"/>
          <w:b/>
          <w:i w:val="0"/>
          <w:color w:val="0B2545"/>
          <w:sz w:val="21"/>
          <w:lang w:val="en-US" w:eastAsia="zh-CN"/>
        </w:rPr>
        <w:t>C</w:t>
      </w:r>
      <w:r>
        <w:rPr>
          <w:rFonts w:ascii="Calibri" w:hAnsi="Calibri" w:eastAsia="微软雅黑"/>
          <w:b/>
          <w:i w:val="0"/>
          <w:color w:val="0B2545"/>
          <w:sz w:val="21"/>
        </w:rPr>
        <w:t>）。</w:t>
      </w:r>
    </w:p>
    <w:p w14:paraId="05B959F7">
      <w:pPr>
        <w:pStyle w:val="165"/>
        <w:keepNext/>
      </w:pPr>
      <w:r>
        <w:rPr>
          <w:rFonts w:ascii="Calibri" w:hAnsi="Calibri" w:eastAsia="微软雅黑"/>
          <w:b w:val="0"/>
          <w:i w:val="0"/>
          <w:color w:val="111111"/>
          <w:sz w:val="20"/>
        </w:rPr>
        <w:t>[ ] A. 独立测试集</w:t>
      </w:r>
    </w:p>
    <w:p w14:paraId="0979B8F3">
      <w:pPr>
        <w:pStyle w:val="165"/>
        <w:keepNext/>
      </w:pPr>
      <w:r>
        <w:rPr>
          <w:rFonts w:ascii="Calibri" w:hAnsi="Calibri" w:eastAsia="微软雅黑"/>
          <w:b w:val="0"/>
          <w:i w:val="0"/>
          <w:color w:val="111111"/>
          <w:sz w:val="20"/>
        </w:rPr>
        <w:t>[ ] B. 训练集</w:t>
      </w:r>
    </w:p>
    <w:p w14:paraId="524D82AF">
      <w:pPr>
        <w:pStyle w:val="165"/>
        <w:keepNext/>
      </w:pPr>
      <w:r>
        <w:rPr>
          <w:rFonts w:ascii="Calibri" w:hAnsi="Calibri" w:eastAsia="微软雅黑"/>
          <w:b w:val="0"/>
          <w:i w:val="0"/>
          <w:color w:val="111111"/>
          <w:sz w:val="20"/>
        </w:rPr>
        <w:t>[ ] C. 反复参与调参的验证集</w:t>
      </w:r>
    </w:p>
    <w:p w14:paraId="47DC6C13">
      <w:pPr>
        <w:pStyle w:val="165"/>
        <w:keepNext w:val="0"/>
      </w:pPr>
      <w:r>
        <w:rPr>
          <w:rFonts w:ascii="Calibri" w:hAnsi="Calibri" w:eastAsia="微软雅黑"/>
          <w:b w:val="0"/>
          <w:i w:val="0"/>
          <w:color w:val="111111"/>
          <w:sz w:val="20"/>
        </w:rPr>
        <w:t>[ ] D. 人工挑选的容易样本</w:t>
      </w:r>
    </w:p>
    <w:p w14:paraId="435FD5FE">
      <w:pPr>
        <w:pStyle w:val="166"/>
        <w:keepNext/>
      </w:pPr>
      <w:r>
        <w:rPr>
          <w:rFonts w:ascii="Calibri" w:hAnsi="Calibri" w:eastAsia="微软雅黑"/>
          <w:b w:val="0"/>
          <w:i w:val="0"/>
          <w:color w:val="5F6B76"/>
          <w:sz w:val="19"/>
        </w:rPr>
        <w:t>【我的答案·单选04】____________________    【把握度】□确定  □犹豫  □猜测</w:t>
      </w:r>
    </w:p>
    <w:p w14:paraId="19534D71">
      <w:pPr>
        <w:pStyle w:val="166"/>
      </w:pPr>
      <w:r>
        <w:rPr>
          <w:rFonts w:ascii="Calibri" w:hAnsi="Calibri" w:eastAsia="微软雅黑"/>
          <w:b w:val="0"/>
          <w:i w:val="0"/>
          <w:color w:val="5F6B76"/>
          <w:sz w:val="19"/>
        </w:rPr>
        <w:t>【我的疑问·单选04】_______</w:t>
      </w:r>
      <w:r>
        <w:rPr>
          <w:rFonts w:hint="eastAsia"/>
          <w:b w:val="0"/>
          <w:i w:val="0"/>
          <w:color w:val="5F6B76"/>
          <w:sz w:val="19"/>
          <w:lang w:val="en-US" w:eastAsia="zh-CN"/>
        </w:rPr>
        <w:t>自己调整应该是验证把</w:t>
      </w:r>
      <w:r>
        <w:rPr>
          <w:rFonts w:ascii="Calibri" w:hAnsi="Calibri" w:eastAsia="微软雅黑"/>
          <w:b w:val="0"/>
          <w:i w:val="0"/>
          <w:color w:val="5F6B76"/>
          <w:sz w:val="19"/>
        </w:rPr>
        <w:t>_____________________________________________________</w:t>
      </w:r>
    </w:p>
    <w:p>
      <w:pPr>
        <w:pStyle w:val="GradingIncorrect"/>
        <w:shd w:fill="FDEDEC"/>
      </w:pPr>
      <w:r>
        <w:t>【批改·单选04】错误。你的答案：C；标准答案：A（A. 独立测试集）；把握度：未标记。</w:t>
      </w:r>
    </w:p>
    <w:p>
      <w:pPr>
        <w:pStyle w:val="GradingExplanation"/>
        <w:shd w:fill="F4F6F9"/>
      </w:pPr>
      <w:r>
        <w:t>【解析】验证集用于模型选择和调参；调参结束后的最终泛化性能必须由未参与调参的独立测试集报告。</w:t>
      </w:r>
    </w:p>
    <w:p>
      <w:pPr>
        <w:pStyle w:val="GradingDoubt"/>
        <w:shd w:fill="E8EEF5"/>
      </w:pPr>
      <w:r>
        <w:t>【疑问答复·单选04】你的记忆有一半是对的：调参确实看验证集；但题目问“最后一次客观报告泛化性能”，这一步要看独立测试集。</w:t>
      </w:r>
    </w:p>
    <w:p w14:paraId="52339F98">
      <w:pPr>
        <w:pStyle w:val="164"/>
        <w:numPr>
          <w:ilvl w:val="0"/>
          <w:numId w:val="7"/>
        </w:numPr>
      </w:pPr>
      <w:r>
        <w:rPr>
          <w:rFonts w:ascii="Calibri" w:hAnsi="Calibri" w:eastAsia="微软雅黑"/>
          <w:b/>
          <w:i w:val="0"/>
          <w:color w:val="0B2545"/>
          <w:sz w:val="21"/>
        </w:rPr>
        <w:t>删除含有缺失值的记录的方法（</w:t>
      </w:r>
      <w:r>
        <w:rPr>
          <w:rFonts w:hint="eastAsia"/>
          <w:b/>
          <w:i w:val="0"/>
          <w:color w:val="0B2545"/>
          <w:sz w:val="21"/>
          <w:lang w:val="en-US" w:eastAsia="zh-CN"/>
        </w:rPr>
        <w:t>A</w:t>
      </w:r>
      <w:r>
        <w:rPr>
          <w:rFonts w:ascii="Calibri" w:hAnsi="Calibri" w:eastAsia="微软雅黑"/>
          <w:b/>
          <w:i w:val="0"/>
          <w:color w:val="0B2545"/>
          <w:sz w:val="21"/>
        </w:rPr>
        <w:t>）。</w:t>
      </w:r>
    </w:p>
    <w:p w14:paraId="5DA67337">
      <w:pPr>
        <w:pStyle w:val="165"/>
        <w:keepNext/>
      </w:pPr>
      <w:r>
        <w:rPr>
          <w:rFonts w:ascii="Calibri" w:hAnsi="Calibri" w:eastAsia="微软雅黑"/>
          <w:b w:val="0"/>
          <w:i w:val="0"/>
          <w:color w:val="111111"/>
          <w:sz w:val="20"/>
        </w:rPr>
        <w:t>[ ] A. 平均法</w:t>
      </w:r>
    </w:p>
    <w:p w14:paraId="2102459E">
      <w:pPr>
        <w:pStyle w:val="165"/>
        <w:keepNext/>
      </w:pPr>
      <w:r>
        <w:rPr>
          <w:rFonts w:ascii="Calibri" w:hAnsi="Calibri" w:eastAsia="微软雅黑"/>
          <w:b w:val="0"/>
          <w:i w:val="0"/>
          <w:color w:val="111111"/>
          <w:sz w:val="20"/>
        </w:rPr>
        <w:t>[ ] B. 简单删除法</w:t>
      </w:r>
    </w:p>
    <w:p w14:paraId="56DE16E8">
      <w:pPr>
        <w:pStyle w:val="165"/>
        <w:keepNext/>
      </w:pPr>
      <w:r>
        <w:rPr>
          <w:rFonts w:ascii="Calibri" w:hAnsi="Calibri" w:eastAsia="微软雅黑"/>
          <w:b w:val="0"/>
          <w:i w:val="0"/>
          <w:color w:val="111111"/>
          <w:sz w:val="20"/>
        </w:rPr>
        <w:t>[ ] C. 乘积法</w:t>
      </w:r>
    </w:p>
    <w:p w14:paraId="1608BE93">
      <w:pPr>
        <w:pStyle w:val="165"/>
        <w:keepNext w:val="0"/>
      </w:pPr>
      <w:r>
        <w:rPr>
          <w:rFonts w:ascii="Calibri" w:hAnsi="Calibri" w:eastAsia="微软雅黑"/>
          <w:b w:val="0"/>
          <w:i w:val="0"/>
          <w:color w:val="111111"/>
          <w:sz w:val="20"/>
        </w:rPr>
        <w:t>[ ] D. 加和法</w:t>
      </w:r>
    </w:p>
    <w:p w14:paraId="1FD475C1">
      <w:pPr>
        <w:pStyle w:val="166"/>
        <w:keepNext/>
      </w:pPr>
      <w:r>
        <w:rPr>
          <w:rFonts w:ascii="Calibri" w:hAnsi="Calibri" w:eastAsia="微软雅黑"/>
          <w:b w:val="0"/>
          <w:i w:val="0"/>
          <w:color w:val="5F6B76"/>
          <w:sz w:val="19"/>
        </w:rPr>
        <w:t>【我的答案·单选05】_________</w:t>
      </w:r>
      <w:r>
        <w:rPr>
          <w:rFonts w:hint="eastAsia"/>
          <w:b w:val="0"/>
          <w:i w:val="0"/>
          <w:color w:val="5F6B76"/>
          <w:sz w:val="19"/>
          <w:lang w:val="en-US" w:eastAsia="zh-CN"/>
        </w:rPr>
        <w:t>确定</w:t>
      </w:r>
      <w:r>
        <w:rPr>
          <w:rFonts w:ascii="Calibri" w:hAnsi="Calibri" w:eastAsia="微软雅黑"/>
          <w:b w:val="0"/>
          <w:i w:val="0"/>
          <w:color w:val="5F6B76"/>
          <w:sz w:val="19"/>
        </w:rPr>
        <w:t>___________    【把握度】□确定  □犹豫  □猜测</w:t>
      </w:r>
    </w:p>
    <w:p w14:paraId="65AC178A">
      <w:pPr>
        <w:pStyle w:val="166"/>
      </w:pPr>
      <w:r>
        <w:rPr>
          <w:rFonts w:ascii="Calibri" w:hAnsi="Calibri" w:eastAsia="微软雅黑"/>
          <w:b w:val="0"/>
          <w:i w:val="0"/>
          <w:color w:val="5F6B76"/>
          <w:sz w:val="19"/>
        </w:rPr>
        <w:t>【我的疑问·单选05】____________________________________________________________</w:t>
      </w:r>
    </w:p>
    <w:p>
      <w:pPr>
        <w:pStyle w:val="GradingIncorrect"/>
        <w:shd w:fill="FDEDEC"/>
      </w:pPr>
      <w:r>
        <w:t>【批改·单选05】错误。你的答案：A；标准答案：B（B. 简单删除法）；把握度：确定。</w:t>
      </w:r>
    </w:p>
    <w:p>
      <w:pPr>
        <w:pStyle w:val="GradingExplanation"/>
        <w:shd w:fill="F4F6F9"/>
      </w:pPr>
      <w:r>
        <w:t>【解析】直接删除含缺失值记录的方法叫简单删除法；平均法属于缺失值插补，不是删除。</w:t>
      </w:r>
    </w:p>
    <w:p w14:paraId="7B66DB1C">
      <w:pPr>
        <w:pStyle w:val="164"/>
        <w:numPr>
          <w:ilvl w:val="0"/>
          <w:numId w:val="7"/>
        </w:numPr>
      </w:pPr>
      <w:r>
        <w:rPr>
          <w:rFonts w:ascii="Calibri" w:hAnsi="Calibri" w:eastAsia="微软雅黑"/>
          <w:b/>
          <w:i w:val="0"/>
          <w:color w:val="0B2545"/>
          <w:sz w:val="21"/>
        </w:rPr>
        <w:t>用户增长分析项目第43批需求评审案例：项目要把没有标签的客户按行为相似度分组，并且事先指定分成6组。优先考虑（</w:t>
      </w:r>
      <w:r>
        <w:rPr>
          <w:rFonts w:hint="eastAsia"/>
          <w:b/>
          <w:i w:val="0"/>
          <w:color w:val="0B2545"/>
          <w:sz w:val="21"/>
          <w:lang w:val="en-US" w:eastAsia="zh-CN"/>
        </w:rPr>
        <w:t>A</w:t>
      </w:r>
      <w:r>
        <w:rPr>
          <w:rFonts w:ascii="Calibri" w:hAnsi="Calibri" w:eastAsia="微软雅黑"/>
          <w:b/>
          <w:i w:val="0"/>
          <w:color w:val="0B2545"/>
          <w:sz w:val="21"/>
        </w:rPr>
        <w:t>）。</w:t>
      </w:r>
    </w:p>
    <w:p w14:paraId="5A48A699">
      <w:pPr>
        <w:pStyle w:val="165"/>
        <w:keepNext/>
      </w:pPr>
      <w:r>
        <w:rPr>
          <w:rFonts w:ascii="Calibri" w:hAnsi="Calibri" w:eastAsia="微软雅黑"/>
          <w:b w:val="0"/>
          <w:i w:val="0"/>
          <w:color w:val="111111"/>
          <w:sz w:val="20"/>
        </w:rPr>
        <w:t>[ ] A. 朴素贝叶斯分类</w:t>
      </w:r>
    </w:p>
    <w:p w14:paraId="41C9A6C0">
      <w:pPr>
        <w:pStyle w:val="165"/>
        <w:keepNext/>
      </w:pPr>
      <w:r>
        <w:rPr>
          <w:rFonts w:ascii="Calibri" w:hAnsi="Calibri" w:eastAsia="微软雅黑"/>
          <w:b w:val="0"/>
          <w:i w:val="0"/>
          <w:color w:val="111111"/>
          <w:sz w:val="20"/>
        </w:rPr>
        <w:t>[ ] B. K均值</w:t>
      </w:r>
    </w:p>
    <w:p w14:paraId="70488643">
      <w:pPr>
        <w:pStyle w:val="165"/>
        <w:keepNext/>
      </w:pPr>
      <w:r>
        <w:rPr>
          <w:rFonts w:ascii="Calibri" w:hAnsi="Calibri" w:eastAsia="微软雅黑"/>
          <w:b w:val="0"/>
          <w:i w:val="0"/>
          <w:color w:val="111111"/>
          <w:sz w:val="20"/>
        </w:rPr>
        <w:t>[ ] C. 逻辑回归</w:t>
      </w:r>
    </w:p>
    <w:p w14:paraId="09B98D6D">
      <w:pPr>
        <w:pStyle w:val="165"/>
        <w:keepNext w:val="0"/>
      </w:pPr>
      <w:r>
        <w:rPr>
          <w:rFonts w:ascii="Calibri" w:hAnsi="Calibri" w:eastAsia="微软雅黑"/>
          <w:b w:val="0"/>
          <w:i w:val="0"/>
          <w:color w:val="111111"/>
          <w:sz w:val="20"/>
        </w:rPr>
        <w:t>[ ] D. 线性回归</w:t>
      </w:r>
    </w:p>
    <w:p w14:paraId="1A30465B">
      <w:pPr>
        <w:pStyle w:val="166"/>
        <w:keepNext/>
      </w:pPr>
      <w:r>
        <w:rPr>
          <w:rFonts w:ascii="Calibri" w:hAnsi="Calibri" w:eastAsia="微软雅黑"/>
          <w:b w:val="0"/>
          <w:i w:val="0"/>
          <w:color w:val="5F6B76"/>
          <w:sz w:val="19"/>
        </w:rPr>
        <w:t>【我的答案·单选06】_________</w:t>
      </w:r>
      <w:r>
        <w:rPr>
          <w:rFonts w:hint="eastAsia"/>
          <w:b w:val="0"/>
          <w:i w:val="0"/>
          <w:color w:val="5F6B76"/>
          <w:sz w:val="19"/>
          <w:lang w:val="en-US" w:eastAsia="zh-CN"/>
        </w:rPr>
        <w:t>犹豫</w:t>
      </w:r>
      <w:r>
        <w:rPr>
          <w:rFonts w:ascii="Calibri" w:hAnsi="Calibri" w:eastAsia="微软雅黑"/>
          <w:b w:val="0"/>
          <w:i w:val="0"/>
          <w:color w:val="5F6B76"/>
          <w:sz w:val="19"/>
        </w:rPr>
        <w:t>___________    【把握度】□确定  □犹豫  □猜测</w:t>
      </w:r>
    </w:p>
    <w:p w14:paraId="2D5AD494">
      <w:pPr>
        <w:pStyle w:val="166"/>
      </w:pPr>
      <w:r>
        <w:rPr>
          <w:rFonts w:ascii="Calibri" w:hAnsi="Calibri" w:eastAsia="微软雅黑"/>
          <w:b w:val="0"/>
          <w:i w:val="0"/>
          <w:color w:val="5F6B76"/>
          <w:sz w:val="19"/>
        </w:rPr>
        <w:t>【我的疑问·单选06】___________</w:t>
      </w:r>
      <w:r>
        <w:rPr>
          <w:rFonts w:hint="eastAsia"/>
          <w:b w:val="0"/>
          <w:i w:val="0"/>
          <w:color w:val="5F6B76"/>
          <w:sz w:val="19"/>
          <w:lang w:val="en-US" w:eastAsia="zh-CN"/>
        </w:rPr>
        <w:t>AB犹豫，K均值两种方式不确定</w:t>
      </w:r>
      <w:r>
        <w:rPr>
          <w:rFonts w:ascii="Calibri" w:hAnsi="Calibri" w:eastAsia="微软雅黑"/>
          <w:b w:val="0"/>
          <w:i w:val="0"/>
          <w:color w:val="5F6B76"/>
          <w:sz w:val="19"/>
        </w:rPr>
        <w:t>_________________________________________________</w:t>
      </w:r>
    </w:p>
    <w:p>
      <w:pPr>
        <w:pStyle w:val="GradingIncorrect"/>
        <w:shd w:fill="FDEDEC"/>
      </w:pPr>
      <w:r>
        <w:t>【批改·单选06】错误。你的答案：A；标准答案：B（B. K均值）；把握度：犹豫。</w:t>
      </w:r>
    </w:p>
    <w:p>
      <w:pPr>
        <w:pStyle w:val="GradingExplanation"/>
        <w:shd w:fill="F4F6F9"/>
      </w:pPr>
      <w:r>
        <w:t>【解析】K均值是不需要标签的聚类方法，但必须预先指定簇数K。本题已明确分成6组，所以选B。</w:t>
      </w:r>
    </w:p>
    <w:p>
      <w:pPr>
        <w:pStyle w:val="GradingDoubt"/>
        <w:shd w:fill="E8EEF5"/>
      </w:pPr>
      <w:r>
        <w:t>【疑问答复·单选06】选B。K均值是无监督聚类，需先指定K=6；朴素贝叶斯是有标签的监督分类。</w:t>
      </w:r>
    </w:p>
    <w:p w14:paraId="50E95C87">
      <w:pPr>
        <w:pStyle w:val="164"/>
        <w:numPr>
          <w:ilvl w:val="0"/>
          <w:numId w:val="7"/>
        </w:numPr>
      </w:pPr>
      <w:r>
        <w:rPr>
          <w:rFonts w:ascii="Calibri" w:hAnsi="Calibri" w:eastAsia="微软雅黑"/>
          <w:b/>
          <w:i w:val="0"/>
          <w:color w:val="0B2545"/>
          <w:sz w:val="21"/>
        </w:rPr>
        <w:t>配置管理流程中，（</w:t>
      </w:r>
      <w:r>
        <w:rPr>
          <w:rFonts w:hint="eastAsia"/>
          <w:b/>
          <w:i w:val="0"/>
          <w:color w:val="0B2545"/>
          <w:sz w:val="21"/>
          <w:lang w:val="en-US" w:eastAsia="zh-CN"/>
        </w:rPr>
        <w:t>A</w:t>
      </w:r>
      <w:r>
        <w:rPr>
          <w:rFonts w:ascii="Calibri" w:hAnsi="Calibri" w:eastAsia="微软雅黑"/>
          <w:b/>
          <w:i w:val="0"/>
          <w:color w:val="0B2545"/>
          <w:sz w:val="21"/>
        </w:rPr>
        <w:t>）是指为其他流程提供信息，并报告配置项使用的趋势和发展情况。</w:t>
      </w:r>
    </w:p>
    <w:p w14:paraId="67B1DA36">
      <w:pPr>
        <w:pStyle w:val="165"/>
        <w:keepNext/>
      </w:pPr>
      <w:r>
        <w:rPr>
          <w:rFonts w:ascii="Calibri" w:hAnsi="Calibri" w:eastAsia="微软雅黑"/>
          <w:b w:val="0"/>
          <w:i w:val="0"/>
          <w:color w:val="111111"/>
          <w:sz w:val="20"/>
        </w:rPr>
        <w:t>[ ] A. 报告</w:t>
      </w:r>
    </w:p>
    <w:p w14:paraId="2F898D82">
      <w:pPr>
        <w:pStyle w:val="165"/>
        <w:keepNext/>
      </w:pPr>
      <w:r>
        <w:rPr>
          <w:rFonts w:ascii="Calibri" w:hAnsi="Calibri" w:eastAsia="微软雅黑"/>
          <w:b w:val="0"/>
          <w:i w:val="0"/>
          <w:color w:val="111111"/>
          <w:sz w:val="20"/>
        </w:rPr>
        <w:t>[ ] B. 控制</w:t>
      </w:r>
    </w:p>
    <w:p w14:paraId="6B8FCB56">
      <w:pPr>
        <w:pStyle w:val="165"/>
        <w:keepNext/>
      </w:pPr>
      <w:r>
        <w:rPr>
          <w:rFonts w:ascii="Calibri" w:hAnsi="Calibri" w:eastAsia="微软雅黑"/>
          <w:b w:val="0"/>
          <w:i w:val="0"/>
          <w:color w:val="111111"/>
          <w:sz w:val="20"/>
        </w:rPr>
        <w:t>[ ] C. 识别</w:t>
      </w:r>
    </w:p>
    <w:p w14:paraId="09F8E284">
      <w:pPr>
        <w:pStyle w:val="165"/>
        <w:keepNext w:val="0"/>
      </w:pPr>
      <w:r>
        <w:rPr>
          <w:rFonts w:ascii="Calibri" w:hAnsi="Calibri" w:eastAsia="微软雅黑"/>
          <w:b w:val="0"/>
          <w:i w:val="0"/>
          <w:color w:val="111111"/>
          <w:sz w:val="20"/>
        </w:rPr>
        <w:t>[ ] D. 规划</w:t>
      </w:r>
    </w:p>
    <w:p w14:paraId="232CA15B">
      <w:pPr>
        <w:pStyle w:val="166"/>
        <w:keepNext/>
      </w:pPr>
      <w:r>
        <w:rPr>
          <w:rFonts w:ascii="Calibri" w:hAnsi="Calibri" w:eastAsia="微软雅黑"/>
          <w:b w:val="0"/>
          <w:i w:val="0"/>
          <w:color w:val="5F6B76"/>
          <w:sz w:val="19"/>
        </w:rPr>
        <w:t>【我的答案·单选07】_____确定_______________    【把握度】□确定  □犹豫  □猜测</w:t>
      </w:r>
    </w:p>
    <w:p w14:paraId="6B60FF64">
      <w:pPr>
        <w:pStyle w:val="166"/>
      </w:pPr>
      <w:r>
        <w:rPr>
          <w:rFonts w:ascii="Calibri" w:hAnsi="Calibri" w:eastAsia="微软雅黑"/>
          <w:b w:val="0"/>
          <w:i w:val="0"/>
          <w:color w:val="5F6B76"/>
          <w:sz w:val="19"/>
        </w:rPr>
        <w:t>【我的疑问·单选07】____________________________________________________________</w:t>
      </w:r>
    </w:p>
    <w:p>
      <w:pPr>
        <w:pStyle w:val="GradingCorrect"/>
      </w:pPr>
      <w:r>
        <w:t>【批改·单选07】正确。你的答案：A；把握度：确定。</w:t>
      </w:r>
    </w:p>
    <w:p w14:paraId="337C0EAD">
      <w:pPr>
        <w:pStyle w:val="164"/>
        <w:numPr>
          <w:ilvl w:val="0"/>
          <w:numId w:val="7"/>
        </w:numPr>
      </w:pPr>
      <w:r>
        <w:rPr>
          <w:rFonts w:ascii="Calibri" w:hAnsi="Calibri" w:eastAsia="微软雅黑"/>
          <w:b/>
          <w:i w:val="0"/>
          <w:color w:val="0B2545"/>
          <w:sz w:val="21"/>
        </w:rPr>
        <w:t>质量提升计划周期为技巧提升的质检员需要（</w:t>
      </w:r>
      <w:r>
        <w:rPr>
          <w:rFonts w:hint="eastAsia"/>
          <w:b/>
          <w:i w:val="0"/>
          <w:color w:val="0B2545"/>
          <w:sz w:val="21"/>
          <w:lang w:val="en-US" w:eastAsia="zh-CN"/>
        </w:rPr>
        <w:t>B</w:t>
      </w:r>
      <w:r>
        <w:rPr>
          <w:rFonts w:ascii="Calibri" w:hAnsi="Calibri" w:eastAsia="微软雅黑"/>
          <w:b/>
          <w:i w:val="0"/>
          <w:color w:val="0B2545"/>
          <w:sz w:val="21"/>
        </w:rPr>
        <w:t>）质检经验。</w:t>
      </w:r>
    </w:p>
    <w:p w14:paraId="51BA494E">
      <w:pPr>
        <w:pStyle w:val="165"/>
        <w:keepNext/>
      </w:pPr>
      <w:r>
        <w:rPr>
          <w:rFonts w:ascii="Calibri" w:hAnsi="Calibri" w:eastAsia="微软雅黑"/>
          <w:b w:val="0"/>
          <w:i w:val="0"/>
          <w:color w:val="111111"/>
          <w:sz w:val="20"/>
        </w:rPr>
        <w:t>[ ] A. 2个月以上</w:t>
      </w:r>
    </w:p>
    <w:p w14:paraId="05BAB17E">
      <w:pPr>
        <w:pStyle w:val="165"/>
        <w:keepNext/>
      </w:pPr>
      <w:r>
        <w:rPr>
          <w:rFonts w:ascii="Calibri" w:hAnsi="Calibri" w:eastAsia="微软雅黑"/>
          <w:b w:val="0"/>
          <w:i w:val="0"/>
          <w:color w:val="111111"/>
          <w:sz w:val="20"/>
        </w:rPr>
        <w:t>[ ] B. 1个月以上</w:t>
      </w:r>
    </w:p>
    <w:p w14:paraId="0741A60E">
      <w:pPr>
        <w:pStyle w:val="165"/>
        <w:keepNext/>
      </w:pPr>
      <w:r>
        <w:rPr>
          <w:rFonts w:ascii="Calibri" w:hAnsi="Calibri" w:eastAsia="微软雅黑"/>
          <w:b w:val="0"/>
          <w:i w:val="0"/>
          <w:color w:val="111111"/>
          <w:sz w:val="20"/>
        </w:rPr>
        <w:t>[ ] C. 2周以上</w:t>
      </w:r>
    </w:p>
    <w:p w14:paraId="427A8FCF">
      <w:pPr>
        <w:pStyle w:val="165"/>
        <w:keepNext w:val="0"/>
      </w:pPr>
      <w:r>
        <w:rPr>
          <w:rFonts w:ascii="Calibri" w:hAnsi="Calibri" w:eastAsia="微软雅黑"/>
          <w:b w:val="0"/>
          <w:i w:val="0"/>
          <w:color w:val="111111"/>
          <w:sz w:val="20"/>
        </w:rPr>
        <w:t>[ ] D. 1周以上</w:t>
      </w:r>
    </w:p>
    <w:p w14:paraId="14499E8E">
      <w:pPr>
        <w:pStyle w:val="166"/>
        <w:keepNext/>
      </w:pPr>
      <w:r>
        <w:rPr>
          <w:rFonts w:ascii="Calibri" w:hAnsi="Calibri" w:eastAsia="微软雅黑"/>
          <w:b w:val="0"/>
          <w:i w:val="0"/>
          <w:color w:val="5F6B76"/>
          <w:sz w:val="19"/>
        </w:rPr>
        <w:t>【我的答案·单选08】____________________    【把握度】□确定  □犹豫  □猜测</w:t>
      </w:r>
    </w:p>
    <w:p w14:paraId="5C067722">
      <w:pPr>
        <w:pStyle w:val="166"/>
      </w:pPr>
      <w:r>
        <w:rPr>
          <w:rFonts w:ascii="Calibri" w:hAnsi="Calibri" w:eastAsia="微软雅黑"/>
          <w:b w:val="0"/>
          <w:i w:val="0"/>
          <w:color w:val="5F6B76"/>
          <w:sz w:val="19"/>
        </w:rPr>
        <w:t>【我的疑问·单选08】____________________________________________________________</w:t>
      </w:r>
    </w:p>
    <w:p>
      <w:pPr>
        <w:pStyle w:val="GradingIncorrect"/>
        <w:shd w:fill="FDEDEC"/>
      </w:pPr>
      <w:r>
        <w:t>【批改·单选08】错误。你的答案：B；标准答案：A（A. 2个月以上）；把握度：未标记。</w:t>
      </w:r>
    </w:p>
    <w:p>
      <w:pPr>
        <w:pStyle w:val="GradingExplanation"/>
        <w:shd w:fill="F4F6F9"/>
      </w:pPr>
      <w:r>
        <w:t>【解析】按本地题库固定口径，进入技巧提升周期的质检员需要2个月以上质检经验。</w:t>
      </w:r>
    </w:p>
    <w:p w14:paraId="28E5F8BD">
      <w:pPr>
        <w:pStyle w:val="164"/>
        <w:numPr>
          <w:ilvl w:val="0"/>
          <w:numId w:val="7"/>
        </w:numPr>
      </w:pPr>
      <w:r>
        <w:rPr>
          <w:rFonts w:ascii="Calibri" w:hAnsi="Calibri" w:eastAsia="微软雅黑"/>
          <w:b/>
          <w:i w:val="0"/>
          <w:color w:val="0B2545"/>
          <w:sz w:val="21"/>
        </w:rPr>
        <w:t>（）是指类似流程图的结构，其每个内部结点表示一个属性上的测试。</w:t>
      </w:r>
    </w:p>
    <w:p w14:paraId="1BDCC99E">
      <w:pPr>
        <w:pStyle w:val="165"/>
        <w:keepNext/>
      </w:pPr>
      <w:r>
        <w:rPr>
          <w:rFonts w:ascii="Calibri" w:hAnsi="Calibri" w:eastAsia="微软雅黑"/>
          <w:b w:val="0"/>
          <w:i w:val="0"/>
          <w:color w:val="111111"/>
          <w:sz w:val="20"/>
        </w:rPr>
        <w:t>[ ] A. 逐步向后删除</w:t>
      </w:r>
    </w:p>
    <w:p w14:paraId="41931DBC">
      <w:pPr>
        <w:pStyle w:val="165"/>
        <w:keepNext/>
      </w:pPr>
      <w:r>
        <w:rPr>
          <w:rFonts w:ascii="Calibri" w:hAnsi="Calibri" w:eastAsia="微软雅黑"/>
          <w:b w:val="0"/>
          <w:i w:val="0"/>
          <w:color w:val="111111"/>
          <w:sz w:val="20"/>
        </w:rPr>
        <w:t>[ ] B. 向前选择和向后删除</w:t>
      </w:r>
    </w:p>
    <w:p w14:paraId="346468B1">
      <w:pPr>
        <w:pStyle w:val="165"/>
        <w:keepNext/>
      </w:pPr>
      <w:r>
        <w:rPr>
          <w:rFonts w:ascii="Calibri" w:hAnsi="Calibri" w:eastAsia="微软雅黑"/>
          <w:b w:val="0"/>
          <w:i w:val="0"/>
          <w:color w:val="111111"/>
          <w:sz w:val="20"/>
        </w:rPr>
        <w:t>[ ] C. 决策树归纳</w:t>
      </w:r>
    </w:p>
    <w:p w14:paraId="4E8995DD">
      <w:pPr>
        <w:pStyle w:val="165"/>
        <w:keepNext w:val="0"/>
      </w:pPr>
      <w:r>
        <w:rPr>
          <w:rFonts w:ascii="Calibri" w:hAnsi="Calibri" w:eastAsia="微软雅黑"/>
          <w:b w:val="0"/>
          <w:i w:val="0"/>
          <w:color w:val="111111"/>
          <w:sz w:val="20"/>
        </w:rPr>
        <w:t>[ ] D. 逐步向上选择</w:t>
      </w:r>
    </w:p>
    <w:p w14:paraId="49117BAE">
      <w:pPr>
        <w:pStyle w:val="166"/>
        <w:keepNext/>
      </w:pPr>
      <w:r>
        <w:rPr>
          <w:rFonts w:ascii="Calibri" w:hAnsi="Calibri" w:eastAsia="微软雅黑"/>
          <w:b w:val="0"/>
          <w:i w:val="0"/>
          <w:color w:val="5F6B76"/>
          <w:sz w:val="19"/>
        </w:rPr>
        <w:t>【我的答案·单选09】____________</w:t>
      </w:r>
      <w:r>
        <w:rPr>
          <w:rFonts w:hint="eastAsia"/>
          <w:b w:val="0"/>
          <w:i w:val="0"/>
          <w:color w:val="5F6B76"/>
          <w:sz w:val="19"/>
          <w:lang w:val="en-US" w:eastAsia="zh-CN"/>
        </w:rPr>
        <w:t>C或者D</w:t>
      </w:r>
      <w:r>
        <w:rPr>
          <w:rFonts w:ascii="Calibri" w:hAnsi="Calibri" w:eastAsia="微软雅黑"/>
          <w:b w:val="0"/>
          <w:i w:val="0"/>
          <w:color w:val="5F6B76"/>
          <w:sz w:val="19"/>
        </w:rPr>
        <w:t>________    【把握度】□确定  □犹豫  □猜测</w:t>
      </w:r>
    </w:p>
    <w:p w14:paraId="5BDA7489">
      <w:pPr>
        <w:pStyle w:val="166"/>
      </w:pPr>
      <w:r>
        <w:rPr>
          <w:rFonts w:ascii="Calibri" w:hAnsi="Calibri" w:eastAsia="微软雅黑"/>
          <w:b w:val="0"/>
          <w:i w:val="0"/>
          <w:color w:val="5F6B76"/>
          <w:sz w:val="19"/>
        </w:rPr>
        <w:t>【我的疑问·单选09】__________________</w:t>
      </w:r>
      <w:r>
        <w:rPr>
          <w:rFonts w:hint="eastAsia"/>
          <w:b w:val="0"/>
          <w:i w:val="0"/>
          <w:color w:val="5F6B76"/>
          <w:sz w:val="19"/>
          <w:lang w:val="en-US" w:eastAsia="zh-CN"/>
        </w:rPr>
        <w:t>D</w:t>
      </w:r>
      <w:r>
        <w:rPr>
          <w:rFonts w:ascii="Calibri" w:hAnsi="Calibri" w:eastAsia="微软雅黑"/>
          <w:b w:val="0"/>
          <w:i w:val="0"/>
          <w:color w:val="5F6B76"/>
          <w:sz w:val="19"/>
        </w:rPr>
        <w:t>__________________________________________</w:t>
      </w:r>
    </w:p>
    <w:p>
      <w:pPr>
        <w:pStyle w:val="GradingIncorrect"/>
        <w:shd w:fill="FDEDEC"/>
      </w:pPr>
      <w:r>
        <w:t>【批改·单选09】未形成唯一选项。你的答案：CD；标准答案：C（C. 决策树归纳）；把握度：未标记。</w:t>
      </w:r>
    </w:p>
    <w:p>
      <w:pPr>
        <w:pStyle w:val="GradingExplanation"/>
        <w:shd w:fill="F4F6F9"/>
      </w:pPr>
      <w:r>
        <w:t>【解析】内部节点表示属性测试、分支表示测试结果、叶节点给出类别或预测结果，这是决策树结构，因此选C。</w:t>
      </w:r>
    </w:p>
    <w:p>
      <w:pPr>
        <w:pStyle w:val="GradingDoubt"/>
        <w:shd w:fill="E8EEF5"/>
      </w:pPr>
      <w:r>
        <w:t>【疑问答复·单选09】选C。题干就是决策树的标准定义；D“逐步向上选择”不是这种树结构的名称。你写C或D未形成唯一答案，考试中会判错。</w:t>
      </w:r>
    </w:p>
    <w:p w14:paraId="2371B21D">
      <w:pPr>
        <w:pStyle w:val="164"/>
        <w:numPr>
          <w:ilvl w:val="0"/>
          <w:numId w:val="7"/>
        </w:numPr>
      </w:pPr>
      <w:r>
        <w:rPr>
          <w:rFonts w:ascii="Calibri" w:hAnsi="Calibri" w:eastAsia="微软雅黑"/>
          <w:b/>
          <w:i w:val="0"/>
          <w:color w:val="0B2545"/>
          <w:sz w:val="21"/>
        </w:rPr>
        <w:t>交互设计的设计阶段，设计方法采用面向场景，面向事件驱动和（</w:t>
      </w:r>
      <w:r>
        <w:rPr>
          <w:rFonts w:hint="eastAsia"/>
          <w:b/>
          <w:i w:val="0"/>
          <w:color w:val="0B2545"/>
          <w:sz w:val="21"/>
          <w:lang w:val="en-US" w:eastAsia="zh-CN"/>
        </w:rPr>
        <w:t>C</w:t>
      </w:r>
      <w:r>
        <w:rPr>
          <w:rFonts w:ascii="Calibri" w:hAnsi="Calibri" w:eastAsia="微软雅黑"/>
          <w:b/>
          <w:i w:val="0"/>
          <w:color w:val="0B2545"/>
          <w:sz w:val="21"/>
        </w:rPr>
        <w:t>）。</w:t>
      </w:r>
    </w:p>
    <w:p w14:paraId="2999D859">
      <w:pPr>
        <w:pStyle w:val="165"/>
        <w:keepNext/>
      </w:pPr>
      <w:r>
        <w:rPr>
          <w:rFonts w:ascii="Calibri" w:hAnsi="Calibri" w:eastAsia="微软雅黑"/>
          <w:b w:val="0"/>
          <w:i w:val="0"/>
          <w:color w:val="111111"/>
          <w:sz w:val="20"/>
        </w:rPr>
        <w:t>[ ] A. 面向过程</w:t>
      </w:r>
    </w:p>
    <w:p w14:paraId="05DB04A9">
      <w:pPr>
        <w:pStyle w:val="165"/>
        <w:keepNext/>
      </w:pPr>
      <w:r>
        <w:rPr>
          <w:rFonts w:ascii="Calibri" w:hAnsi="Calibri" w:eastAsia="微软雅黑"/>
          <w:b w:val="0"/>
          <w:i w:val="0"/>
          <w:color w:val="111111"/>
          <w:sz w:val="20"/>
        </w:rPr>
        <w:t>[ ] B. 面向界面</w:t>
      </w:r>
    </w:p>
    <w:p w14:paraId="17A51DDB">
      <w:pPr>
        <w:pStyle w:val="165"/>
        <w:keepNext/>
      </w:pPr>
      <w:r>
        <w:rPr>
          <w:rFonts w:ascii="Calibri" w:hAnsi="Calibri" w:eastAsia="微软雅黑"/>
          <w:b w:val="0"/>
          <w:i w:val="0"/>
          <w:color w:val="111111"/>
          <w:sz w:val="20"/>
        </w:rPr>
        <w:t>[ ] C. 面向对象</w:t>
      </w:r>
    </w:p>
    <w:p w14:paraId="0B4E66CF">
      <w:pPr>
        <w:pStyle w:val="165"/>
        <w:keepNext w:val="0"/>
      </w:pPr>
      <w:r>
        <w:rPr>
          <w:rFonts w:ascii="Calibri" w:hAnsi="Calibri" w:eastAsia="微软雅黑"/>
          <w:b w:val="0"/>
          <w:i w:val="0"/>
          <w:color w:val="111111"/>
          <w:sz w:val="20"/>
        </w:rPr>
        <w:t>[ ] D. 面向人机</w:t>
      </w:r>
    </w:p>
    <w:p w14:paraId="4588D79D">
      <w:pPr>
        <w:pStyle w:val="166"/>
        <w:keepNext/>
      </w:pPr>
      <w:r>
        <w:rPr>
          <w:rFonts w:ascii="Calibri" w:hAnsi="Calibri" w:eastAsia="微软雅黑"/>
          <w:b w:val="0"/>
          <w:i w:val="0"/>
          <w:color w:val="5F6B76"/>
          <w:sz w:val="19"/>
        </w:rPr>
        <w:t>【我的答案·单选10】__________</w:t>
      </w:r>
      <w:r>
        <w:rPr>
          <w:rFonts w:hint="eastAsia"/>
          <w:b w:val="0"/>
          <w:i w:val="0"/>
          <w:color w:val="5F6B76"/>
          <w:sz w:val="19"/>
          <w:lang w:val="en-US" w:eastAsia="zh-CN"/>
        </w:rPr>
        <w:t>C或者D</w:t>
      </w:r>
      <w:r>
        <w:rPr>
          <w:rFonts w:ascii="Calibri" w:hAnsi="Calibri" w:eastAsia="微软雅黑"/>
          <w:b w:val="0"/>
          <w:i w:val="0"/>
          <w:color w:val="5F6B76"/>
          <w:sz w:val="19"/>
        </w:rPr>
        <w:t>__________    【把握度】□确定  □犹豫  □猜测</w:t>
      </w:r>
    </w:p>
    <w:p w14:paraId="0C6C937C">
      <w:pPr>
        <w:pStyle w:val="166"/>
      </w:pPr>
      <w:r>
        <w:rPr>
          <w:rFonts w:ascii="Calibri" w:hAnsi="Calibri" w:eastAsia="微软雅黑"/>
          <w:b w:val="0"/>
          <w:i w:val="0"/>
          <w:color w:val="5F6B76"/>
          <w:sz w:val="19"/>
        </w:rPr>
        <w:t>【我的疑问·单选10】____________________________________________________________</w:t>
      </w:r>
    </w:p>
    <w:p>
      <w:pPr>
        <w:pStyle w:val="GradingCorrect"/>
      </w:pPr>
      <w:r>
        <w:t>【批改·单选10】正确。你的答案：C；把握度：未标记。</w:t>
      </w:r>
    </w:p>
    <w:p w14:paraId="52D3E44A">
      <w:pPr>
        <w:pStyle w:val="164"/>
        <w:numPr>
          <w:ilvl w:val="0"/>
          <w:numId w:val="7"/>
        </w:numPr>
      </w:pPr>
      <w:r>
        <w:rPr>
          <w:rFonts w:ascii="Calibri" w:hAnsi="Calibri" w:eastAsia="微软雅黑"/>
          <w:b/>
          <w:i w:val="0"/>
          <w:color w:val="0B2545"/>
          <w:sz w:val="21"/>
        </w:rPr>
        <w:t>设备运维项目第45批规则复核中，团队对数据采集与处理操作手册进行发布前审核。下列内容中，错误的是（</w:t>
      </w:r>
      <w:r>
        <w:rPr>
          <w:rFonts w:hint="eastAsia"/>
          <w:b/>
          <w:i w:val="0"/>
          <w:color w:val="0B2545"/>
          <w:sz w:val="21"/>
          <w:lang w:val="en-US" w:eastAsia="zh-CN"/>
        </w:rPr>
        <w:t>D</w:t>
      </w:r>
      <w:r>
        <w:rPr>
          <w:rFonts w:ascii="Calibri" w:hAnsi="Calibri" w:eastAsia="微软雅黑"/>
          <w:b/>
          <w:i w:val="0"/>
          <w:color w:val="0B2545"/>
          <w:sz w:val="21"/>
        </w:rPr>
        <w:t>）。</w:t>
      </w:r>
    </w:p>
    <w:p w14:paraId="16D81935">
      <w:pPr>
        <w:pStyle w:val="165"/>
        <w:keepNext/>
      </w:pPr>
      <w:r>
        <w:rPr>
          <w:rFonts w:ascii="Calibri" w:hAnsi="Calibri" w:eastAsia="微软雅黑"/>
          <w:b w:val="0"/>
          <w:i w:val="0"/>
          <w:color w:val="111111"/>
          <w:sz w:val="20"/>
        </w:rPr>
        <w:t>[ ] A. 在数据采集过程中, 需要及时同客户进行沟通, 协商解决问题的方法, 做到不隐瞒、不降低数据采集标准与质量。</w:t>
      </w:r>
    </w:p>
    <w:p w14:paraId="469A1265">
      <w:pPr>
        <w:pStyle w:val="165"/>
        <w:keepNext/>
      </w:pPr>
      <w:r>
        <w:rPr>
          <w:rFonts w:ascii="Calibri" w:hAnsi="Calibri" w:eastAsia="微软雅黑"/>
          <w:b w:val="0"/>
          <w:i w:val="0"/>
          <w:color w:val="111111"/>
          <w:sz w:val="20"/>
        </w:rPr>
        <w:t>[ ] B. 数据采集是指从传感器和其他待测设备中自动采集模拟或数字信号电量或非电量信号送入控制器进行分析和处理。</w:t>
      </w:r>
    </w:p>
    <w:p w14:paraId="68EC8902">
      <w:pPr>
        <w:pStyle w:val="165"/>
        <w:keepNext/>
      </w:pPr>
      <w:r>
        <w:rPr>
          <w:rFonts w:ascii="Calibri" w:hAnsi="Calibri" w:eastAsia="微软雅黑"/>
          <w:b w:val="0"/>
          <w:i w:val="0"/>
          <w:color w:val="111111"/>
          <w:sz w:val="20"/>
        </w:rPr>
        <w:t>[ ] C. 简单删除法是对缺失值进行处理的最有效手段。</w:t>
      </w:r>
    </w:p>
    <w:p w14:paraId="6149F731">
      <w:pPr>
        <w:pStyle w:val="165"/>
        <w:keepNext w:val="0"/>
      </w:pPr>
      <w:r>
        <w:rPr>
          <w:rFonts w:ascii="Calibri" w:hAnsi="Calibri" w:eastAsia="微软雅黑"/>
          <w:b w:val="0"/>
          <w:i w:val="0"/>
          <w:color w:val="111111"/>
          <w:sz w:val="20"/>
        </w:rPr>
        <w:t>[ ] D. 噪声是被测变量的随机误差或方差。()</w:t>
      </w:r>
    </w:p>
    <w:p w14:paraId="7ED5B05E">
      <w:pPr>
        <w:pStyle w:val="166"/>
        <w:keepNext/>
      </w:pPr>
      <w:r>
        <w:rPr>
          <w:rFonts w:ascii="Calibri" w:hAnsi="Calibri" w:eastAsia="微软雅黑"/>
          <w:b w:val="0"/>
          <w:i w:val="0"/>
          <w:color w:val="5F6B76"/>
          <w:sz w:val="19"/>
        </w:rPr>
        <w:t>【我的答案·单选11】________</w:t>
      </w:r>
      <w:r>
        <w:rPr>
          <w:rFonts w:hint="eastAsia"/>
          <w:b w:val="0"/>
          <w:i w:val="0"/>
          <w:color w:val="5F6B76"/>
          <w:sz w:val="19"/>
          <w:lang w:val="en-US" w:eastAsia="zh-CN"/>
        </w:rPr>
        <w:t>C或者D，D概率大</w:t>
      </w:r>
      <w:r>
        <w:rPr>
          <w:rFonts w:ascii="Calibri" w:hAnsi="Calibri" w:eastAsia="微软雅黑"/>
          <w:b w:val="0"/>
          <w:i w:val="0"/>
          <w:color w:val="5F6B76"/>
          <w:sz w:val="19"/>
        </w:rPr>
        <w:t>____________    【把握度】□确定  □犹豫  □猜测</w:t>
      </w:r>
    </w:p>
    <w:p w14:paraId="1E4F4964">
      <w:pPr>
        <w:pStyle w:val="166"/>
      </w:pPr>
      <w:r>
        <w:rPr>
          <w:rFonts w:ascii="Calibri" w:hAnsi="Calibri" w:eastAsia="微软雅黑"/>
          <w:b w:val="0"/>
          <w:i w:val="0"/>
          <w:color w:val="5F6B76"/>
          <w:sz w:val="19"/>
        </w:rPr>
        <w:t>【我的疑问·单选11】____________________________________________________________</w:t>
      </w:r>
    </w:p>
    <w:p>
      <w:pPr>
        <w:pStyle w:val="GradingIncorrect"/>
        <w:shd w:fill="FDEDEC"/>
      </w:pPr>
      <w:r>
        <w:t>【批改·单选11】错误。你的答案：D；标准答案：C（C. 简单删除法是对缺失值进行处理的最有效手段。）；把握度：未标记。</w:t>
      </w:r>
    </w:p>
    <w:p>
      <w:pPr>
        <w:pStyle w:val="GradingExplanation"/>
        <w:shd w:fill="F4F6F9"/>
      </w:pPr>
      <w:r>
        <w:t>【解析】简单删除会损失样本并可能引入偏差，不能笼统称为处理缺失值的“最有效手段”；C中的绝对化表述错误。</w:t>
      </w:r>
    </w:p>
    <w:p w14:paraId="535F8703">
      <w:pPr>
        <w:pStyle w:val="164"/>
        <w:numPr>
          <w:ilvl w:val="0"/>
          <w:numId w:val="7"/>
        </w:numPr>
      </w:pPr>
      <w:r>
        <w:rPr>
          <w:rFonts w:ascii="Calibri" w:hAnsi="Calibri" w:eastAsia="微软雅黑"/>
          <w:b/>
          <w:i w:val="0"/>
          <w:color w:val="0B2545"/>
          <w:sz w:val="21"/>
        </w:rPr>
        <w:t>下面关于逻辑回归的说法错误的是（</w:t>
      </w:r>
      <w:r>
        <w:rPr>
          <w:rFonts w:hint="eastAsia"/>
          <w:b/>
          <w:i w:val="0"/>
          <w:color w:val="0B2545"/>
          <w:sz w:val="21"/>
          <w:lang w:val="en-US" w:eastAsia="zh-CN"/>
        </w:rPr>
        <w:t>D</w:t>
      </w:r>
      <w:r>
        <w:rPr>
          <w:rFonts w:ascii="Calibri" w:hAnsi="Calibri" w:eastAsia="微软雅黑"/>
          <w:b/>
          <w:i w:val="0"/>
          <w:color w:val="0B2545"/>
          <w:sz w:val="21"/>
        </w:rPr>
        <w:t>）。</w:t>
      </w:r>
    </w:p>
    <w:p w14:paraId="64084667">
      <w:pPr>
        <w:pStyle w:val="165"/>
        <w:keepNext/>
      </w:pPr>
      <w:r>
        <w:rPr>
          <w:rFonts w:ascii="Calibri" w:hAnsi="Calibri" w:eastAsia="微软雅黑"/>
          <w:b w:val="0"/>
          <w:i w:val="0"/>
          <w:color w:val="111111"/>
          <w:sz w:val="20"/>
        </w:rPr>
        <w:t>[ ] A. 逻辑回归和线性回归的不同之处是它的目标变量有多个类别</w:t>
      </w:r>
    </w:p>
    <w:p w14:paraId="7C2F608D">
      <w:pPr>
        <w:pStyle w:val="165"/>
        <w:keepNext/>
      </w:pPr>
      <w:r>
        <w:rPr>
          <w:rFonts w:ascii="Calibri" w:hAnsi="Calibri" w:eastAsia="微软雅黑"/>
          <w:b w:val="0"/>
          <w:i w:val="0"/>
          <w:color w:val="111111"/>
          <w:sz w:val="20"/>
        </w:rPr>
        <w:t>[ ] B. 逻辑回归是用概率的方式预测出属于某一分类的概率值</w:t>
      </w:r>
    </w:p>
    <w:p w14:paraId="083E1F6F">
      <w:pPr>
        <w:pStyle w:val="165"/>
        <w:keepNext/>
      </w:pPr>
      <w:r>
        <w:rPr>
          <w:rFonts w:ascii="Calibri" w:hAnsi="Calibri" w:eastAsia="微软雅黑"/>
          <w:b w:val="0"/>
          <w:i w:val="0"/>
          <w:color w:val="111111"/>
          <w:sz w:val="20"/>
        </w:rPr>
        <w:t>[ ] C. 逻辑回归主要解决聚类问题</w:t>
      </w:r>
    </w:p>
    <w:p w14:paraId="30E5E5F7">
      <w:pPr>
        <w:pStyle w:val="165"/>
        <w:keepNext w:val="0"/>
      </w:pPr>
      <w:r>
        <w:rPr>
          <w:rFonts w:ascii="Calibri" w:hAnsi="Calibri" w:eastAsia="微软雅黑"/>
          <w:b w:val="0"/>
          <w:i w:val="0"/>
          <w:color w:val="111111"/>
          <w:sz w:val="20"/>
        </w:rPr>
        <w:t>[ ] D. 逻辑回归是一种预测分析</w:t>
      </w:r>
    </w:p>
    <w:p w14:paraId="638FCD07">
      <w:pPr>
        <w:pStyle w:val="166"/>
        <w:keepNext/>
      </w:pPr>
      <w:r>
        <w:rPr>
          <w:rFonts w:ascii="Calibri" w:hAnsi="Calibri" w:eastAsia="微软雅黑"/>
          <w:b w:val="0"/>
          <w:i w:val="0"/>
          <w:color w:val="5F6B76"/>
          <w:sz w:val="19"/>
        </w:rPr>
        <w:t>【我的答案·单选12】________</w:t>
      </w:r>
      <w:r>
        <w:rPr>
          <w:rFonts w:hint="eastAsia"/>
          <w:b w:val="0"/>
          <w:i w:val="0"/>
          <w:color w:val="5F6B76"/>
          <w:sz w:val="19"/>
          <w:lang w:val="en-US" w:eastAsia="zh-CN"/>
        </w:rPr>
        <w:t>确定，逻辑永远是逻辑不可能预测</w:t>
      </w:r>
      <w:r>
        <w:rPr>
          <w:rFonts w:ascii="Calibri" w:hAnsi="Calibri" w:eastAsia="微软雅黑"/>
          <w:b w:val="0"/>
          <w:i w:val="0"/>
          <w:color w:val="5F6B76"/>
          <w:sz w:val="19"/>
        </w:rPr>
        <w:t>____________    【把握度】□确定  □犹豫  □猜测</w:t>
      </w:r>
    </w:p>
    <w:p w14:paraId="3B4277AA">
      <w:pPr>
        <w:pStyle w:val="166"/>
      </w:pPr>
      <w:r>
        <w:rPr>
          <w:rFonts w:ascii="Calibri" w:hAnsi="Calibri" w:eastAsia="微软雅黑"/>
          <w:b w:val="0"/>
          <w:i w:val="0"/>
          <w:color w:val="5F6B76"/>
          <w:sz w:val="19"/>
        </w:rPr>
        <w:t>【我的疑问·单选12】____________________________________________________________</w:t>
      </w:r>
    </w:p>
    <w:p>
      <w:pPr>
        <w:pStyle w:val="GradingIncorrect"/>
        <w:shd w:fill="FDEDEC"/>
      </w:pPr>
      <w:r>
        <w:t>【批改·单选12】错误。你的答案：D；标准答案：C（C. 逻辑回归主要解决聚类问题）；把握度：确定。</w:t>
      </w:r>
    </w:p>
    <w:p>
      <w:pPr>
        <w:pStyle w:val="GradingExplanation"/>
        <w:shd w:fill="F4F6F9"/>
      </w:pPr>
      <w:r>
        <w:t>【解析】逻辑回归是监督式分类与概率预测方法，不解决聚类问题，所以错误项为C。</w:t>
      </w:r>
    </w:p>
    <w:p w14:paraId="4848AC60">
      <w:pPr>
        <w:pStyle w:val="164"/>
        <w:numPr>
          <w:ilvl w:val="0"/>
          <w:numId w:val="7"/>
        </w:numPr>
      </w:pPr>
      <w:r>
        <w:rPr>
          <w:rFonts w:ascii="Calibri" w:hAnsi="Calibri" w:eastAsia="微软雅黑"/>
          <w:b/>
          <w:i w:val="0"/>
          <w:color w:val="0B2545"/>
          <w:sz w:val="21"/>
        </w:rPr>
        <w:t>语音转写项目第36批规则复核中，项目复盘涉及人工智能与机器学习。若按概念边界逐项判断，下列正确的是（</w:t>
      </w:r>
      <w:r>
        <w:rPr>
          <w:rFonts w:hint="eastAsia"/>
          <w:b/>
          <w:i w:val="0"/>
          <w:color w:val="0B2545"/>
          <w:sz w:val="21"/>
          <w:lang w:val="en-US" w:eastAsia="zh-CN"/>
        </w:rPr>
        <w:t>C</w:t>
      </w:r>
      <w:r>
        <w:rPr>
          <w:rFonts w:ascii="Calibri" w:hAnsi="Calibri" w:eastAsia="微软雅黑"/>
          <w:b/>
          <w:i w:val="0"/>
          <w:color w:val="0B2545"/>
          <w:sz w:val="21"/>
        </w:rPr>
        <w:t>）。</w:t>
      </w:r>
    </w:p>
    <w:p w14:paraId="0C89F918">
      <w:pPr>
        <w:pStyle w:val="165"/>
        <w:keepNext/>
      </w:pPr>
      <w:r>
        <w:rPr>
          <w:rFonts w:ascii="Calibri" w:hAnsi="Calibri" w:eastAsia="微软雅黑"/>
          <w:b w:val="0"/>
          <w:i w:val="0"/>
          <w:color w:val="111111"/>
          <w:sz w:val="20"/>
        </w:rPr>
        <w:t>[ ] A. 在样本的二分类中, 当样本为反例, 被分类为反例, 称为假正类。()</w:t>
      </w:r>
    </w:p>
    <w:p w14:paraId="45084F93">
      <w:pPr>
        <w:pStyle w:val="165"/>
        <w:keepNext/>
      </w:pPr>
      <w:r>
        <w:rPr>
          <w:rFonts w:ascii="Calibri" w:hAnsi="Calibri" w:eastAsia="微软雅黑"/>
          <w:b w:val="0"/>
          <w:i w:val="0"/>
          <w:color w:val="111111"/>
          <w:sz w:val="20"/>
        </w:rPr>
        <w:t>[ ] B. 现阶段算法设计工作已经可以完全自动化。()</w:t>
      </w:r>
    </w:p>
    <w:p w14:paraId="62615F91">
      <w:pPr>
        <w:pStyle w:val="165"/>
        <w:keepNext/>
      </w:pPr>
      <w:r>
        <w:rPr>
          <w:rFonts w:ascii="Calibri" w:hAnsi="Calibri" w:eastAsia="微软雅黑"/>
          <w:b w:val="0"/>
          <w:i w:val="0"/>
          <w:color w:val="111111"/>
          <w:sz w:val="20"/>
        </w:rPr>
        <w:t>[ ] C. 多元线性回归模型通常用来描述变量Y和X之间的随机线性关系。()</w:t>
      </w:r>
    </w:p>
    <w:p w14:paraId="3C828562">
      <w:pPr>
        <w:pStyle w:val="165"/>
        <w:keepNext w:val="0"/>
      </w:pPr>
      <w:r>
        <w:rPr>
          <w:rFonts w:ascii="Calibri" w:hAnsi="Calibri" w:eastAsia="微软雅黑"/>
          <w:b w:val="0"/>
          <w:i w:val="0"/>
          <w:color w:val="111111"/>
          <w:sz w:val="20"/>
        </w:rPr>
        <w:t>[ ] D. 在模型训练之前,需要将数据按照一定比例划分为训练集和验证集。</w:t>
      </w:r>
    </w:p>
    <w:p w14:paraId="4FC0F757">
      <w:pPr>
        <w:pStyle w:val="166"/>
        <w:keepNext/>
      </w:pPr>
      <w:r>
        <w:rPr>
          <w:rFonts w:ascii="Calibri" w:hAnsi="Calibri" w:eastAsia="微软雅黑"/>
          <w:b w:val="0"/>
          <w:i w:val="0"/>
          <w:color w:val="5F6B76"/>
          <w:sz w:val="19"/>
        </w:rPr>
        <w:t>【我的答案·单选13】_________</w:t>
      </w:r>
      <w:r>
        <w:rPr>
          <w:rFonts w:hint="eastAsia"/>
          <w:b w:val="0"/>
          <w:i w:val="0"/>
          <w:color w:val="5F6B76"/>
          <w:sz w:val="19"/>
          <w:lang w:val="en-US" w:eastAsia="zh-CN"/>
        </w:rPr>
        <w:t>C</w:t>
      </w:r>
      <w:r>
        <w:rPr>
          <w:rFonts w:ascii="Calibri" w:hAnsi="Calibri" w:eastAsia="微软雅黑"/>
          <w:b w:val="0"/>
          <w:i w:val="0"/>
          <w:color w:val="5F6B76"/>
          <w:sz w:val="19"/>
        </w:rPr>
        <w:t>__</w:t>
      </w:r>
      <w:r>
        <w:rPr>
          <w:rFonts w:hint="eastAsia"/>
          <w:b w:val="0"/>
          <w:i w:val="0"/>
          <w:color w:val="5F6B76"/>
          <w:sz w:val="19"/>
          <w:lang w:val="en-US" w:eastAsia="zh-CN"/>
        </w:rPr>
        <w:t>和D犹豫</w:t>
      </w:r>
      <w:r>
        <w:rPr>
          <w:rFonts w:ascii="Calibri" w:hAnsi="Calibri" w:eastAsia="微软雅黑"/>
          <w:b w:val="0"/>
          <w:i w:val="0"/>
          <w:color w:val="5F6B76"/>
          <w:sz w:val="19"/>
        </w:rPr>
        <w:t>_________    【把握度】□确定  □犹豫  □猜测</w:t>
      </w:r>
    </w:p>
    <w:p w14:paraId="7F23B4C4">
      <w:pPr>
        <w:pStyle w:val="166"/>
      </w:pPr>
      <w:r>
        <w:rPr>
          <w:rFonts w:ascii="Calibri" w:hAnsi="Calibri" w:eastAsia="微软雅黑"/>
          <w:b w:val="0"/>
          <w:i w:val="0"/>
          <w:color w:val="5F6B76"/>
          <w:sz w:val="19"/>
        </w:rPr>
        <w:t>【我的疑问·单选13】____________________________________________________________</w:t>
      </w:r>
    </w:p>
    <w:p>
      <w:pPr>
        <w:pStyle w:val="GradingCorrect"/>
      </w:pPr>
      <w:r>
        <w:t>【批改·单选13】正确。你的答案：C；把握度：犹豫。</w:t>
      </w:r>
    </w:p>
    <w:p w14:paraId="0442556D">
      <w:pPr>
        <w:pStyle w:val="164"/>
        <w:numPr>
          <w:ilvl w:val="0"/>
          <w:numId w:val="7"/>
        </w:numPr>
      </w:pPr>
      <w:r>
        <w:rPr>
          <w:rFonts w:ascii="Calibri" w:hAnsi="Calibri" w:eastAsia="微软雅黑"/>
          <w:b/>
          <w:i w:val="0"/>
          <w:color w:val="0B2545"/>
          <w:sz w:val="21"/>
        </w:rPr>
        <w:t>语音转写项目第6批需求评审案例：两批标注耗时的平均值相同，但甲批次标准差更大。这说明甲批次耗时（</w:t>
      </w:r>
      <w:r>
        <w:rPr>
          <w:rFonts w:hint="eastAsia"/>
          <w:b/>
          <w:i w:val="0"/>
          <w:color w:val="0B2545"/>
          <w:sz w:val="21"/>
          <w:lang w:val="en-US" w:eastAsia="zh-CN"/>
        </w:rPr>
        <w:t>D</w:t>
      </w:r>
      <w:r>
        <w:rPr>
          <w:rFonts w:ascii="Calibri" w:hAnsi="Calibri" w:eastAsia="微软雅黑"/>
          <w:b/>
          <w:i w:val="0"/>
          <w:color w:val="0B2545"/>
          <w:sz w:val="21"/>
        </w:rPr>
        <w:t>）。</w:t>
      </w:r>
    </w:p>
    <w:p w14:paraId="0182AE24">
      <w:pPr>
        <w:pStyle w:val="165"/>
        <w:keepNext/>
      </w:pPr>
      <w:r>
        <w:rPr>
          <w:rFonts w:ascii="Calibri" w:hAnsi="Calibri" w:eastAsia="微软雅黑"/>
          <w:b w:val="0"/>
          <w:i w:val="0"/>
          <w:color w:val="111111"/>
          <w:sz w:val="20"/>
        </w:rPr>
        <w:t>[ ] A. 平均值更高</w:t>
      </w:r>
    </w:p>
    <w:p w14:paraId="6418EE8B">
      <w:pPr>
        <w:pStyle w:val="165"/>
        <w:keepNext/>
      </w:pPr>
      <w:r>
        <w:rPr>
          <w:rFonts w:ascii="Calibri" w:hAnsi="Calibri" w:eastAsia="微软雅黑"/>
          <w:b w:val="0"/>
          <w:i w:val="0"/>
          <w:color w:val="111111"/>
          <w:sz w:val="20"/>
        </w:rPr>
        <w:t>[ ] B. 更集中</w:t>
      </w:r>
    </w:p>
    <w:p w14:paraId="255E0243">
      <w:pPr>
        <w:pStyle w:val="165"/>
        <w:keepNext/>
      </w:pPr>
      <w:r>
        <w:rPr>
          <w:rFonts w:ascii="Calibri" w:hAnsi="Calibri" w:eastAsia="微软雅黑"/>
          <w:b w:val="0"/>
          <w:i w:val="0"/>
          <w:color w:val="111111"/>
          <w:sz w:val="20"/>
        </w:rPr>
        <w:t>[ ] C. 样本一定更多</w:t>
      </w:r>
    </w:p>
    <w:p w14:paraId="59C0A00B">
      <w:pPr>
        <w:pStyle w:val="165"/>
        <w:keepNext w:val="0"/>
      </w:pPr>
      <w:r>
        <w:rPr>
          <w:rFonts w:ascii="Calibri" w:hAnsi="Calibri" w:eastAsia="微软雅黑"/>
          <w:b w:val="0"/>
          <w:i w:val="0"/>
          <w:color w:val="111111"/>
          <w:sz w:val="20"/>
        </w:rPr>
        <w:t>[ ] D. 波动更大</w:t>
      </w:r>
    </w:p>
    <w:p w14:paraId="71AAEF07">
      <w:pPr>
        <w:pStyle w:val="166"/>
        <w:keepNext/>
      </w:pPr>
      <w:r>
        <w:rPr>
          <w:rFonts w:ascii="Calibri" w:hAnsi="Calibri" w:eastAsia="微软雅黑"/>
          <w:b w:val="0"/>
          <w:i w:val="0"/>
          <w:color w:val="5F6B76"/>
          <w:sz w:val="19"/>
        </w:rPr>
        <w:t>【我的答案·单选14】____________________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7BEA52BE">
      <w:pPr>
        <w:pStyle w:val="166"/>
      </w:pPr>
      <w:r>
        <w:rPr>
          <w:rFonts w:ascii="Calibri" w:hAnsi="Calibri" w:eastAsia="微软雅黑"/>
          <w:b w:val="0"/>
          <w:i w:val="0"/>
          <w:color w:val="5F6B76"/>
          <w:sz w:val="19"/>
        </w:rPr>
        <w:t>【我的疑问·单选14】____________________________________________________________</w:t>
      </w:r>
    </w:p>
    <w:p>
      <w:pPr>
        <w:pStyle w:val="GradingCorrect"/>
      </w:pPr>
      <w:r>
        <w:t>【批改·单选14】正确。你的答案：D；把握度：确定。</w:t>
      </w:r>
    </w:p>
    <w:p w14:paraId="277A13DF">
      <w:pPr>
        <w:pStyle w:val="164"/>
        <w:numPr>
          <w:ilvl w:val="0"/>
          <w:numId w:val="7"/>
        </w:numPr>
      </w:pPr>
      <w:r>
        <w:rPr>
          <w:rFonts w:ascii="Calibri" w:hAnsi="Calibri" w:eastAsia="微软雅黑"/>
          <w:b/>
          <w:i w:val="0"/>
          <w:color w:val="0B2545"/>
          <w:sz w:val="21"/>
        </w:rPr>
        <w:t>工业视觉质检项目第33批质量抽检中，团队拟把一条错误的数据标注与质检陈述写入规范，应选择（</w:t>
      </w:r>
      <w:r>
        <w:rPr>
          <w:rFonts w:hint="eastAsia"/>
          <w:b/>
          <w:i w:val="0"/>
          <w:color w:val="0B2545"/>
          <w:sz w:val="21"/>
          <w:lang w:val="en-US" w:eastAsia="zh-CN"/>
        </w:rPr>
        <w:t>B</w:t>
      </w:r>
      <w:r>
        <w:rPr>
          <w:rFonts w:ascii="Calibri" w:hAnsi="Calibri" w:eastAsia="微软雅黑"/>
          <w:b/>
          <w:i w:val="0"/>
          <w:color w:val="0B2545"/>
          <w:sz w:val="21"/>
        </w:rPr>
        <w:t>）。</w:t>
      </w:r>
    </w:p>
    <w:p w14:paraId="4D3AB249">
      <w:pPr>
        <w:pStyle w:val="165"/>
        <w:keepNext/>
      </w:pPr>
      <w:r>
        <w:rPr>
          <w:rFonts w:ascii="Calibri" w:hAnsi="Calibri" w:eastAsia="微软雅黑"/>
          <w:b w:val="0"/>
          <w:i w:val="0"/>
          <w:color w:val="111111"/>
          <w:sz w:val="20"/>
        </w:rPr>
        <w:t>[ ] A. 语音标注质检主要是关注语音数据发音的时间轴与标注区域的音标是否相符。</w:t>
      </w:r>
    </w:p>
    <w:p w14:paraId="7113C665">
      <w:pPr>
        <w:pStyle w:val="165"/>
        <w:keepNext/>
      </w:pPr>
      <w:r>
        <w:rPr>
          <w:rFonts w:ascii="Calibri" w:hAnsi="Calibri" w:eastAsia="微软雅黑"/>
          <w:b w:val="0"/>
          <w:i w:val="0"/>
          <w:color w:val="111111"/>
          <w:sz w:val="20"/>
        </w:rPr>
        <w:t>[ ] B. 根据数据标注者类型不同,可分为人工标注和机器标注。</w:t>
      </w:r>
    </w:p>
    <w:p w14:paraId="65987D07">
      <w:pPr>
        <w:pStyle w:val="165"/>
        <w:keepNext/>
      </w:pPr>
      <w:r>
        <w:rPr>
          <w:rFonts w:ascii="Calibri" w:hAnsi="Calibri" w:eastAsia="微软雅黑"/>
          <w:b w:val="0"/>
          <w:i w:val="0"/>
          <w:color w:val="111111"/>
          <w:sz w:val="20"/>
        </w:rPr>
        <w:t>[ ] C. 使用属性标注工具进行标注时,不需要对图片内人物是否清晰进行评估。</w:t>
      </w:r>
    </w:p>
    <w:p w14:paraId="1D3AAA6C">
      <w:pPr>
        <w:pStyle w:val="165"/>
        <w:keepNext w:val="0"/>
      </w:pPr>
      <w:r>
        <w:rPr>
          <w:rFonts w:ascii="Calibri" w:hAnsi="Calibri" w:eastAsia="微软雅黑"/>
          <w:b w:val="0"/>
          <w:i w:val="0"/>
          <w:color w:val="111111"/>
          <w:sz w:val="20"/>
        </w:rPr>
        <w:t>[ ] D. 分类标注是最基本的一种标注手段，其表现形式一般就是一张图对应一个数字标签。</w:t>
      </w:r>
    </w:p>
    <w:p w14:paraId="148AB817">
      <w:pPr>
        <w:pStyle w:val="166"/>
        <w:keepNext/>
      </w:pPr>
      <w:r>
        <w:rPr>
          <w:rFonts w:ascii="Calibri" w:hAnsi="Calibri" w:eastAsia="微软雅黑"/>
          <w:b w:val="0"/>
          <w:i w:val="0"/>
          <w:color w:val="5F6B76"/>
          <w:sz w:val="19"/>
        </w:rPr>
        <w:t>【我的答案·单选15】___________</w:t>
      </w:r>
      <w:r>
        <w:rPr>
          <w:rFonts w:hint="eastAsia"/>
          <w:b w:val="0"/>
          <w:i w:val="0"/>
          <w:color w:val="5F6B76"/>
          <w:sz w:val="19"/>
          <w:lang w:val="en-US" w:eastAsia="zh-CN"/>
        </w:rPr>
        <w:t>B</w:t>
      </w:r>
      <w:r>
        <w:rPr>
          <w:rFonts w:ascii="Calibri" w:hAnsi="Calibri" w:eastAsia="微软雅黑"/>
          <w:b w:val="0"/>
          <w:i w:val="0"/>
          <w:color w:val="5F6B76"/>
          <w:sz w:val="19"/>
        </w:rPr>
        <w:t>_________    【把握度】□确定  □犹豫  □猜测</w:t>
      </w:r>
    </w:p>
    <w:p w14:paraId="5E07089A">
      <w:pPr>
        <w:pStyle w:val="166"/>
      </w:pPr>
      <w:r>
        <w:rPr>
          <w:rFonts w:ascii="Calibri" w:hAnsi="Calibri" w:eastAsia="微软雅黑"/>
          <w:b w:val="0"/>
          <w:i w:val="0"/>
          <w:color w:val="5F6B76"/>
          <w:sz w:val="19"/>
        </w:rPr>
        <w:t>【我的疑问·单选15】________</w:t>
      </w:r>
      <w:r>
        <w:rPr>
          <w:rFonts w:hint="eastAsia"/>
          <w:b w:val="0"/>
          <w:i w:val="0"/>
          <w:color w:val="5F6B76"/>
          <w:sz w:val="19"/>
          <w:lang w:val="en-US" w:eastAsia="zh-CN"/>
        </w:rPr>
        <w:t>这个是什么意思</w:t>
      </w:r>
      <w:r>
        <w:rPr>
          <w:rFonts w:ascii="Calibri" w:hAnsi="Calibri" w:eastAsia="微软雅黑"/>
          <w:b w:val="0"/>
          <w:i w:val="0"/>
          <w:color w:val="5F6B76"/>
          <w:sz w:val="19"/>
        </w:rPr>
        <w:t>__________</w:t>
      </w:r>
      <w:r>
        <w:rPr>
          <w:rFonts w:hint="eastAsia"/>
          <w:b w:val="0"/>
          <w:i w:val="0"/>
          <w:color w:val="5F6B76"/>
          <w:sz w:val="19"/>
          <w:lang w:val="en-US" w:eastAsia="zh-CN"/>
        </w:rPr>
        <w:t xml:space="preserve"> ACD感觉是错的</w:t>
      </w:r>
      <w:r>
        <w:rPr>
          <w:rFonts w:ascii="Calibri" w:hAnsi="Calibri" w:eastAsia="微软雅黑"/>
          <w:b w:val="0"/>
          <w:i w:val="0"/>
          <w:color w:val="5F6B76"/>
          <w:sz w:val="19"/>
        </w:rPr>
        <w:t>_________________________________________</w:t>
      </w:r>
    </w:p>
    <w:p>
      <w:pPr>
        <w:pStyle w:val="GradingIncorrect"/>
        <w:shd w:fill="FDEDEC"/>
      </w:pPr>
      <w:r>
        <w:t>【批改·单选15】错误。你的答案：B；标准答案：C（C. 使用属性标注工具进行标注时,不需要对图片内人物是否清晰进行评估。）；把握度：未标记。</w:t>
      </w:r>
    </w:p>
    <w:p>
      <w:pPr>
        <w:pStyle w:val="GradingExplanation"/>
        <w:shd w:fill="F4F6F9"/>
      </w:pPr>
      <w:r>
        <w:t>【解析】属性标注前仍需判断人物是否清晰、可见及是否满足标注条件；“不需要评估”会直接破坏标签质量。</w:t>
      </w:r>
    </w:p>
    <w:p>
      <w:pPr>
        <w:pStyle w:val="GradingDoubt"/>
        <w:shd w:fill="E8EEF5"/>
      </w:pPr>
      <w:r>
        <w:t>【疑问答复·单选15】选C。人物清晰度、遮挡和可见性会决定属性标签是否可信，不能跳过评估。A、B、D按题库口径均成立。</w:t>
      </w:r>
    </w:p>
    <w:p w14:paraId="22B43FAA">
      <w:pPr>
        <w:pStyle w:val="164"/>
        <w:numPr>
          <w:ilvl w:val="0"/>
          <w:numId w:val="7"/>
        </w:numPr>
      </w:pPr>
      <w:r>
        <w:rPr>
          <w:rFonts w:ascii="Calibri" w:hAnsi="Calibri" w:eastAsia="微软雅黑"/>
          <w:b/>
          <w:i w:val="0"/>
          <w:color w:val="0B2545"/>
          <w:sz w:val="21"/>
        </w:rPr>
        <w:t>零售预测项目第15批质量抽检中，在一次人工智能与机器学习专题评审中，需要找出正确陈述。应选择</w:t>
      </w:r>
      <w:r>
        <w:rPr>
          <w:rFonts w:hint="eastAsia"/>
          <w:b/>
          <w:i w:val="0"/>
          <w:color w:val="0B2545"/>
          <w:sz w:val="21"/>
          <w:lang w:val="en-US" w:eastAsia="zh-CN"/>
        </w:rPr>
        <w:t>B</w:t>
      </w:r>
      <w:r>
        <w:rPr>
          <w:rFonts w:ascii="Calibri" w:hAnsi="Calibri" w:eastAsia="微软雅黑"/>
          <w:b/>
          <w:i w:val="0"/>
          <w:color w:val="0B2545"/>
          <w:sz w:val="21"/>
        </w:rPr>
        <w:t>）。</w:t>
      </w:r>
    </w:p>
    <w:p w14:paraId="1CA21AD6">
      <w:pPr>
        <w:pStyle w:val="165"/>
        <w:keepNext/>
      </w:pPr>
      <w:r>
        <w:rPr>
          <w:rFonts w:ascii="Calibri" w:hAnsi="Calibri" w:eastAsia="微软雅黑"/>
          <w:b w:val="0"/>
          <w:i w:val="0"/>
          <w:color w:val="111111"/>
          <w:sz w:val="20"/>
        </w:rPr>
        <w:t>[ ] A. 人所属照片清洗工具通常情况下是一种二分类标注工具。</w:t>
      </w:r>
    </w:p>
    <w:p w14:paraId="413A130C">
      <w:pPr>
        <w:pStyle w:val="165"/>
        <w:keepNext/>
      </w:pPr>
      <w:r>
        <w:rPr>
          <w:rFonts w:ascii="Calibri" w:hAnsi="Calibri" w:eastAsia="微软雅黑"/>
          <w:b w:val="0"/>
          <w:i w:val="0"/>
          <w:color w:val="111111"/>
          <w:sz w:val="20"/>
        </w:rPr>
        <w:t>[ ] B. 线性回归包括简单线性回归和多元线性回归。</w:t>
      </w:r>
    </w:p>
    <w:p w14:paraId="4AD07C6C">
      <w:pPr>
        <w:pStyle w:val="165"/>
        <w:keepNext/>
      </w:pPr>
      <w:r>
        <w:rPr>
          <w:rFonts w:ascii="Calibri" w:hAnsi="Calibri" w:eastAsia="微软雅黑"/>
          <w:b w:val="0"/>
          <w:i w:val="0"/>
          <w:color w:val="111111"/>
          <w:sz w:val="20"/>
        </w:rPr>
        <w:t>[ ] C. 后剪枝决策树通常比预剪枝决策树保留了更少的分支。</w:t>
      </w:r>
    </w:p>
    <w:p w14:paraId="2EAD682C">
      <w:pPr>
        <w:pStyle w:val="165"/>
        <w:keepNext w:val="0"/>
      </w:pPr>
      <w:r>
        <w:rPr>
          <w:rFonts w:ascii="Calibri" w:hAnsi="Calibri" w:eastAsia="微软雅黑"/>
          <w:b w:val="0"/>
          <w:i w:val="0"/>
          <w:color w:val="111111"/>
          <w:sz w:val="20"/>
        </w:rPr>
        <w:t>[ ] D. 模型评价中,评价结果仅仅评价的是模型准确度和一般性等因素。()</w:t>
      </w:r>
    </w:p>
    <w:p w14:paraId="136E22DD">
      <w:pPr>
        <w:pStyle w:val="166"/>
        <w:keepNext/>
      </w:pPr>
      <w:r>
        <w:rPr>
          <w:rFonts w:ascii="Calibri" w:hAnsi="Calibri" w:eastAsia="微软雅黑"/>
          <w:b w:val="0"/>
          <w:i w:val="0"/>
          <w:color w:val="5F6B76"/>
          <w:sz w:val="19"/>
        </w:rPr>
        <w:t xml:space="preserve">【我的答案·单选16】____________________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1751EC29">
      <w:pPr>
        <w:pStyle w:val="166"/>
      </w:pPr>
      <w:r>
        <w:rPr>
          <w:rFonts w:ascii="Calibri" w:hAnsi="Calibri" w:eastAsia="微软雅黑"/>
          <w:b w:val="0"/>
          <w:i w:val="0"/>
          <w:color w:val="5F6B76"/>
          <w:sz w:val="19"/>
        </w:rPr>
        <w:t>【我的疑问·单选16】____________________________________________________________</w:t>
      </w:r>
    </w:p>
    <w:p>
      <w:pPr>
        <w:pStyle w:val="GradingCorrect"/>
      </w:pPr>
      <w:r>
        <w:t>【批改·单选16】正确。你的答案：B；把握度：犹豫。</w:t>
      </w:r>
    </w:p>
    <w:p w14:paraId="6AA422AD">
      <w:pPr>
        <w:pStyle w:val="164"/>
        <w:numPr>
          <w:ilvl w:val="0"/>
          <w:numId w:val="7"/>
        </w:numPr>
      </w:pPr>
      <w:r>
        <w:rPr>
          <w:rFonts w:ascii="Calibri" w:hAnsi="Calibri" w:eastAsia="微软雅黑"/>
          <w:b/>
          <w:i w:val="0"/>
          <w:color w:val="0B2545"/>
          <w:sz w:val="21"/>
        </w:rPr>
        <w:t>用户增长分析项目第27批规则复核中，在计算机与数据基础岗前测验中，下列陈述中正确的是（</w:t>
      </w:r>
      <w:r>
        <w:rPr>
          <w:rFonts w:hint="eastAsia"/>
          <w:b/>
          <w:i w:val="0"/>
          <w:color w:val="0B2545"/>
          <w:sz w:val="21"/>
          <w:lang w:val="en-US" w:eastAsia="zh-CN"/>
        </w:rPr>
        <w:t>A</w:t>
      </w:r>
      <w:r>
        <w:rPr>
          <w:rFonts w:ascii="Calibri" w:hAnsi="Calibri" w:eastAsia="微软雅黑"/>
          <w:b/>
          <w:i w:val="0"/>
          <w:color w:val="0B2545"/>
          <w:sz w:val="21"/>
        </w:rPr>
        <w:t>）。</w:t>
      </w:r>
    </w:p>
    <w:p w14:paraId="216E4AA5">
      <w:pPr>
        <w:pStyle w:val="165"/>
        <w:keepNext/>
      </w:pPr>
      <w:r>
        <w:rPr>
          <w:rFonts w:ascii="Calibri" w:hAnsi="Calibri" w:eastAsia="微软雅黑"/>
          <w:b w:val="0"/>
          <w:i w:val="0"/>
          <w:color w:val="111111"/>
          <w:sz w:val="20"/>
        </w:rPr>
        <w:t>[ ] A. 点位属性判断在骨骼关键点、手部关键点、托盘关键点等工具都有着广泛的应用。</w:t>
      </w:r>
    </w:p>
    <w:p w14:paraId="65401616">
      <w:pPr>
        <w:pStyle w:val="165"/>
        <w:keepNext/>
      </w:pPr>
      <w:r>
        <w:rPr>
          <w:rFonts w:ascii="Calibri" w:hAnsi="Calibri" w:eastAsia="微软雅黑"/>
          <w:b w:val="0"/>
          <w:i w:val="0"/>
          <w:color w:val="111111"/>
          <w:sz w:val="20"/>
        </w:rPr>
        <w:t>[ ] B. 诚实守信就是在任何时候都要实事求是, 任何情况下绝不能讲假话。</w:t>
      </w:r>
    </w:p>
    <w:p w14:paraId="074CBFC5">
      <w:pPr>
        <w:pStyle w:val="165"/>
        <w:keepNext/>
      </w:pPr>
      <w:r>
        <w:rPr>
          <w:rFonts w:ascii="Calibri" w:hAnsi="Calibri" w:eastAsia="微软雅黑"/>
          <w:b w:val="0"/>
          <w:i w:val="0"/>
          <w:color w:val="111111"/>
          <w:sz w:val="20"/>
        </w:rPr>
        <w:t>[ ] C. WPS表格中，VLOOKUP函数只能查找垂直列表中的数据，无法查找水平列表的数据。()</w:t>
      </w:r>
    </w:p>
    <w:p w14:paraId="7C43008C">
      <w:pPr>
        <w:pStyle w:val="165"/>
        <w:keepNext w:val="0"/>
      </w:pPr>
      <w:r>
        <w:rPr>
          <w:rFonts w:ascii="Calibri" w:hAnsi="Calibri" w:eastAsia="微软雅黑"/>
          <w:b w:val="0"/>
          <w:i w:val="0"/>
          <w:color w:val="111111"/>
          <w:sz w:val="20"/>
        </w:rPr>
        <w:t>[ ] D. 人工标注给数据存储和使用带来不便。</w:t>
      </w:r>
    </w:p>
    <w:p w14:paraId="44A493D8">
      <w:pPr>
        <w:pStyle w:val="166"/>
        <w:keepNext/>
      </w:pPr>
      <w:r>
        <w:rPr>
          <w:rFonts w:ascii="Calibri" w:hAnsi="Calibri" w:eastAsia="微软雅黑"/>
          <w:b w:val="0"/>
          <w:i w:val="0"/>
          <w:color w:val="5F6B76"/>
          <w:sz w:val="19"/>
        </w:rPr>
        <w:t>【我的答案·单选17】____________________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50F29DC2">
      <w:pPr>
        <w:pStyle w:val="166"/>
      </w:pPr>
      <w:r>
        <w:rPr>
          <w:rFonts w:ascii="Calibri" w:hAnsi="Calibri" w:eastAsia="微软雅黑"/>
          <w:b w:val="0"/>
          <w:i w:val="0"/>
          <w:color w:val="5F6B76"/>
          <w:sz w:val="19"/>
        </w:rPr>
        <w:t>【我的疑问·单选17】____________________________________________________________</w:t>
      </w:r>
    </w:p>
    <w:p>
      <w:pPr>
        <w:pStyle w:val="GradingCorrect"/>
      </w:pPr>
      <w:r>
        <w:t>【批改·单选17】正确。你的答案：A；把握度：确定。</w:t>
      </w:r>
    </w:p>
    <w:p w14:paraId="13AD9658">
      <w:pPr>
        <w:pStyle w:val="164"/>
        <w:numPr>
          <w:ilvl w:val="0"/>
          <w:numId w:val="7"/>
        </w:numPr>
      </w:pPr>
      <w:r>
        <w:rPr>
          <w:rFonts w:ascii="Calibri" w:hAnsi="Calibri" w:eastAsia="微软雅黑"/>
          <w:b/>
          <w:i w:val="0"/>
          <w:color w:val="0B2545"/>
          <w:sz w:val="21"/>
        </w:rPr>
        <w:t>语音转写项目第5批需求评审案例：源系统字段名和编码不一致，目标仓库要求统一格式。ETL中负责统一这些内容的阶段是（</w:t>
      </w:r>
      <w:r>
        <w:rPr>
          <w:rFonts w:hint="eastAsia"/>
          <w:b/>
          <w:i w:val="0"/>
          <w:color w:val="0B2545"/>
          <w:sz w:val="21"/>
          <w:lang w:val="en-US" w:eastAsia="zh-CN"/>
        </w:rPr>
        <w:t>D</w:t>
      </w:r>
      <w:r>
        <w:rPr>
          <w:rFonts w:ascii="Calibri" w:hAnsi="Calibri" w:eastAsia="微软雅黑"/>
          <w:b/>
          <w:i w:val="0"/>
          <w:color w:val="0B2545"/>
          <w:sz w:val="21"/>
        </w:rPr>
        <w:t>）。</w:t>
      </w:r>
    </w:p>
    <w:p w14:paraId="05377A33">
      <w:pPr>
        <w:pStyle w:val="165"/>
        <w:keepNext/>
      </w:pPr>
      <w:r>
        <w:rPr>
          <w:rFonts w:ascii="Calibri" w:hAnsi="Calibri" w:eastAsia="微软雅黑"/>
          <w:b w:val="0"/>
          <w:i w:val="0"/>
          <w:color w:val="111111"/>
          <w:sz w:val="20"/>
        </w:rPr>
        <w:t>[ ] A. 备份</w:t>
      </w:r>
    </w:p>
    <w:p w14:paraId="36D87B87">
      <w:pPr>
        <w:pStyle w:val="165"/>
        <w:keepNext/>
      </w:pPr>
      <w:r>
        <w:rPr>
          <w:rFonts w:ascii="Calibri" w:hAnsi="Calibri" w:eastAsia="微软雅黑"/>
          <w:b w:val="0"/>
          <w:i w:val="0"/>
          <w:color w:val="111111"/>
          <w:sz w:val="20"/>
        </w:rPr>
        <w:t>[ ] B. 加载</w:t>
      </w:r>
    </w:p>
    <w:p w14:paraId="29920074">
      <w:pPr>
        <w:pStyle w:val="165"/>
        <w:keepNext/>
      </w:pPr>
      <w:r>
        <w:rPr>
          <w:rFonts w:ascii="Calibri" w:hAnsi="Calibri" w:eastAsia="微软雅黑"/>
          <w:b w:val="0"/>
          <w:i w:val="0"/>
          <w:color w:val="111111"/>
          <w:sz w:val="20"/>
        </w:rPr>
        <w:t>[ ] C. 展示</w:t>
      </w:r>
    </w:p>
    <w:p w14:paraId="21AC6461">
      <w:pPr>
        <w:pStyle w:val="165"/>
        <w:keepNext w:val="0"/>
      </w:pPr>
      <w:r>
        <w:rPr>
          <w:rFonts w:ascii="Calibri" w:hAnsi="Calibri" w:eastAsia="微软雅黑"/>
          <w:b w:val="0"/>
          <w:i w:val="0"/>
          <w:color w:val="111111"/>
          <w:sz w:val="20"/>
        </w:rPr>
        <w:t>[ ] D. 转换</w:t>
      </w:r>
    </w:p>
    <w:p w14:paraId="07890D85">
      <w:pPr>
        <w:pStyle w:val="166"/>
        <w:keepNext/>
      </w:pPr>
      <w:r>
        <w:rPr>
          <w:rFonts w:ascii="Calibri" w:hAnsi="Calibri" w:eastAsia="微软雅黑"/>
          <w:b w:val="0"/>
          <w:i w:val="0"/>
          <w:color w:val="5F6B76"/>
          <w:sz w:val="19"/>
        </w:rPr>
        <w:t>【我的答案·单选18】____________________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3B381479">
      <w:pPr>
        <w:pStyle w:val="166"/>
      </w:pPr>
      <w:r>
        <w:rPr>
          <w:rFonts w:ascii="Calibri" w:hAnsi="Calibri" w:eastAsia="微软雅黑"/>
          <w:b w:val="0"/>
          <w:i w:val="0"/>
          <w:color w:val="5F6B76"/>
          <w:sz w:val="19"/>
        </w:rPr>
        <w:t>【我的疑问·单选18】____________________________________________________________</w:t>
      </w:r>
    </w:p>
    <w:p>
      <w:pPr>
        <w:pStyle w:val="GradingCorrect"/>
      </w:pPr>
      <w:r>
        <w:t>【批改·单选18】正确。你的答案：D；把握度：确定。</w:t>
      </w:r>
    </w:p>
    <w:p w14:paraId="1CA6F755">
      <w:pPr>
        <w:pStyle w:val="164"/>
        <w:numPr>
          <w:ilvl w:val="0"/>
          <w:numId w:val="7"/>
        </w:numPr>
      </w:pPr>
      <w:r>
        <w:rPr>
          <w:rFonts w:ascii="Calibri" w:hAnsi="Calibri" w:eastAsia="微软雅黑"/>
          <w:b/>
          <w:i w:val="0"/>
          <w:color w:val="0B2545"/>
          <w:sz w:val="21"/>
        </w:rPr>
        <w:t>零售预测项目第7批培训准备案例：项目采集用户数据时，只收集完成任务所必需的字段，并明确用途。这主要体现（</w:t>
      </w:r>
      <w:r>
        <w:rPr>
          <w:rFonts w:hint="eastAsia"/>
          <w:b/>
          <w:i w:val="0"/>
          <w:color w:val="0B2545"/>
          <w:sz w:val="21"/>
          <w:lang w:val="en-US" w:eastAsia="zh-CN"/>
        </w:rPr>
        <w:t>B</w:t>
      </w:r>
      <w:r>
        <w:rPr>
          <w:rFonts w:ascii="Calibri" w:hAnsi="Calibri" w:eastAsia="微软雅黑"/>
          <w:b/>
          <w:i w:val="0"/>
          <w:color w:val="0B2545"/>
          <w:sz w:val="21"/>
        </w:rPr>
        <w:t>）。</w:t>
      </w:r>
    </w:p>
    <w:p w14:paraId="57FB5870">
      <w:pPr>
        <w:pStyle w:val="165"/>
        <w:keepNext/>
      </w:pPr>
      <w:r>
        <w:rPr>
          <w:rFonts w:ascii="Calibri" w:hAnsi="Calibri" w:eastAsia="微软雅黑"/>
          <w:b w:val="0"/>
          <w:i w:val="0"/>
          <w:color w:val="111111"/>
          <w:sz w:val="20"/>
        </w:rPr>
        <w:t>[ ] A. 数据越多越好</w:t>
      </w:r>
    </w:p>
    <w:p w14:paraId="785E585C">
      <w:pPr>
        <w:pStyle w:val="165"/>
        <w:keepNext/>
      </w:pPr>
      <w:r>
        <w:rPr>
          <w:rFonts w:ascii="Calibri" w:hAnsi="Calibri" w:eastAsia="微软雅黑"/>
          <w:b w:val="0"/>
          <w:i w:val="0"/>
          <w:color w:val="111111"/>
          <w:sz w:val="20"/>
        </w:rPr>
        <w:t>[ ] B. 合法、正当、必要和最小化</w:t>
      </w:r>
    </w:p>
    <w:p w14:paraId="5F2C1482">
      <w:pPr>
        <w:pStyle w:val="165"/>
        <w:keepNext/>
      </w:pPr>
      <w:r>
        <w:rPr>
          <w:rFonts w:ascii="Calibri" w:hAnsi="Calibri" w:eastAsia="微软雅黑"/>
          <w:b w:val="0"/>
          <w:i w:val="0"/>
          <w:color w:val="111111"/>
          <w:sz w:val="20"/>
        </w:rPr>
        <w:t>[ ] C. 无需权限控制</w:t>
      </w:r>
    </w:p>
    <w:p w14:paraId="66008966">
      <w:pPr>
        <w:pStyle w:val="165"/>
        <w:keepNext w:val="0"/>
      </w:pPr>
      <w:r>
        <w:rPr>
          <w:rFonts w:ascii="Calibri" w:hAnsi="Calibri" w:eastAsia="微软雅黑"/>
          <w:b w:val="0"/>
          <w:i w:val="0"/>
          <w:color w:val="111111"/>
          <w:sz w:val="20"/>
        </w:rPr>
        <w:t>[ ] D. 用途可以随意改变</w:t>
      </w:r>
    </w:p>
    <w:p w14:paraId="770EC9EC">
      <w:pPr>
        <w:pStyle w:val="166"/>
        <w:keepNext/>
      </w:pPr>
      <w:r>
        <w:rPr>
          <w:rFonts w:ascii="Calibri" w:hAnsi="Calibri" w:eastAsia="微软雅黑"/>
          <w:b w:val="0"/>
          <w:i w:val="0"/>
          <w:color w:val="5F6B76"/>
          <w:sz w:val="19"/>
        </w:rPr>
        <w:t>【我的答案·单选19】____________________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64930554">
      <w:pPr>
        <w:pStyle w:val="166"/>
      </w:pPr>
      <w:r>
        <w:rPr>
          <w:rFonts w:ascii="Calibri" w:hAnsi="Calibri" w:eastAsia="微软雅黑"/>
          <w:b w:val="0"/>
          <w:i w:val="0"/>
          <w:color w:val="5F6B76"/>
          <w:sz w:val="19"/>
        </w:rPr>
        <w:t>【我的疑问·单选19】____________________________________________________________</w:t>
      </w:r>
    </w:p>
    <w:p>
      <w:pPr>
        <w:pStyle w:val="GradingCorrect"/>
      </w:pPr>
      <w:r>
        <w:t>【批改·单选19】正确。你的答案：B；把握度：确定。</w:t>
      </w:r>
    </w:p>
    <w:p w14:paraId="1F1C615C">
      <w:pPr>
        <w:pStyle w:val="164"/>
        <w:numPr>
          <w:ilvl w:val="0"/>
          <w:numId w:val="7"/>
        </w:numPr>
      </w:pPr>
      <w:r>
        <w:rPr>
          <w:rFonts w:ascii="Calibri" w:hAnsi="Calibri" w:eastAsia="微软雅黑"/>
          <w:b/>
          <w:i w:val="0"/>
          <w:color w:val="0B2545"/>
          <w:sz w:val="21"/>
        </w:rPr>
        <w:t>零售预测项目第8批培训准备案例：系统先把每个客户视为单独一类，再按距离逐步合并成更大的类。这属于（</w:t>
      </w:r>
      <w:r>
        <w:rPr>
          <w:rFonts w:hint="eastAsia"/>
          <w:b/>
          <w:i w:val="0"/>
          <w:color w:val="0B2545"/>
          <w:sz w:val="21"/>
          <w:lang w:val="en-US" w:eastAsia="zh-CN"/>
        </w:rPr>
        <w:t>C</w:t>
      </w:r>
      <w:r>
        <w:rPr>
          <w:rFonts w:ascii="Calibri" w:hAnsi="Calibri" w:eastAsia="微软雅黑"/>
          <w:b/>
          <w:i w:val="0"/>
          <w:color w:val="0B2545"/>
          <w:sz w:val="21"/>
        </w:rPr>
        <w:t>）。</w:t>
      </w:r>
    </w:p>
    <w:p w14:paraId="7171F272">
      <w:pPr>
        <w:pStyle w:val="165"/>
        <w:keepNext/>
      </w:pPr>
      <w:r>
        <w:rPr>
          <w:rFonts w:ascii="Calibri" w:hAnsi="Calibri" w:eastAsia="微软雅黑"/>
          <w:b w:val="0"/>
          <w:i w:val="0"/>
          <w:color w:val="111111"/>
          <w:sz w:val="20"/>
        </w:rPr>
        <w:t>[ ] A. 随机抽样</w:t>
      </w:r>
    </w:p>
    <w:p w14:paraId="58E821BA">
      <w:pPr>
        <w:pStyle w:val="165"/>
        <w:keepNext/>
      </w:pPr>
      <w:r>
        <w:rPr>
          <w:rFonts w:ascii="Calibri" w:hAnsi="Calibri" w:eastAsia="微软雅黑"/>
          <w:b w:val="0"/>
          <w:i w:val="0"/>
          <w:color w:val="111111"/>
          <w:sz w:val="20"/>
        </w:rPr>
        <w:t>[ ] B. 线性回归</w:t>
      </w:r>
    </w:p>
    <w:p w14:paraId="14E3AAF3">
      <w:pPr>
        <w:pStyle w:val="165"/>
        <w:keepNext/>
      </w:pPr>
      <w:r>
        <w:rPr>
          <w:rFonts w:ascii="Calibri" w:hAnsi="Calibri" w:eastAsia="微软雅黑"/>
          <w:b w:val="0"/>
          <w:i w:val="0"/>
          <w:color w:val="111111"/>
          <w:sz w:val="20"/>
        </w:rPr>
        <w:t>[ ] C. 层次聚类的凝聚法</w:t>
      </w:r>
    </w:p>
    <w:p w14:paraId="461D9050">
      <w:pPr>
        <w:pStyle w:val="165"/>
        <w:keepNext w:val="0"/>
      </w:pPr>
      <w:r>
        <w:rPr>
          <w:rFonts w:ascii="Calibri" w:hAnsi="Calibri" w:eastAsia="微软雅黑"/>
          <w:b w:val="0"/>
          <w:i w:val="0"/>
          <w:color w:val="111111"/>
          <w:sz w:val="20"/>
        </w:rPr>
        <w:t>[ ] D. 逻辑回归</w:t>
      </w:r>
    </w:p>
    <w:p w14:paraId="4EE8427C">
      <w:pPr>
        <w:pStyle w:val="166"/>
        <w:keepNext/>
      </w:pPr>
      <w:r>
        <w:rPr>
          <w:rFonts w:ascii="Calibri" w:hAnsi="Calibri" w:eastAsia="微软雅黑"/>
          <w:b w:val="0"/>
          <w:i w:val="0"/>
          <w:color w:val="5F6B76"/>
          <w:sz w:val="19"/>
        </w:rPr>
        <w:t>【我的答案·单选20】____________________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77187ABF">
      <w:pPr>
        <w:pStyle w:val="166"/>
      </w:pPr>
      <w:r>
        <w:rPr>
          <w:rFonts w:ascii="Calibri" w:hAnsi="Calibri" w:eastAsia="微软雅黑"/>
          <w:b w:val="0"/>
          <w:i w:val="0"/>
          <w:color w:val="5F6B76"/>
          <w:sz w:val="19"/>
        </w:rPr>
        <w:t>【我的疑问·单选20】____________________________________________________________</w:t>
      </w:r>
    </w:p>
    <w:p>
      <w:pPr>
        <w:pStyle w:val="GradingCorrect"/>
      </w:pPr>
      <w:r>
        <w:t>【批改·单选20】正确。你的答案：C；把握度：确定。</w:t>
      </w:r>
    </w:p>
    <w:p w14:paraId="49A124C9">
      <w:pPr>
        <w:pStyle w:val="164"/>
        <w:numPr>
          <w:ilvl w:val="0"/>
          <w:numId w:val="7"/>
        </w:numPr>
      </w:pPr>
      <w:r>
        <w:rPr>
          <w:rFonts w:ascii="Calibri" w:hAnsi="Calibri" w:eastAsia="微软雅黑"/>
          <w:b/>
          <w:i w:val="0"/>
          <w:color w:val="0B2545"/>
          <w:sz w:val="21"/>
        </w:rPr>
        <w:t>零售预测项目第38批需求评审中，在一次数据采集与处理专题评审中，需要找出错误陈述。应选择（</w:t>
      </w:r>
      <w:r>
        <w:rPr>
          <w:rFonts w:hint="eastAsia"/>
          <w:b/>
          <w:i w:val="0"/>
          <w:color w:val="0B2545"/>
          <w:sz w:val="21"/>
          <w:lang w:val="en-US" w:eastAsia="zh-CN"/>
        </w:rPr>
        <w:t>A</w:t>
      </w:r>
      <w:r>
        <w:rPr>
          <w:rFonts w:ascii="Calibri" w:hAnsi="Calibri" w:eastAsia="微软雅黑"/>
          <w:b/>
          <w:i w:val="0"/>
          <w:color w:val="0B2545"/>
          <w:sz w:val="21"/>
        </w:rPr>
        <w:t>）。</w:t>
      </w:r>
    </w:p>
    <w:p w14:paraId="30757F98">
      <w:pPr>
        <w:pStyle w:val="165"/>
        <w:keepNext/>
      </w:pPr>
      <w:r>
        <w:rPr>
          <w:rFonts w:ascii="Calibri" w:hAnsi="Calibri" w:eastAsia="微软雅黑"/>
          <w:b w:val="0"/>
          <w:i w:val="0"/>
          <w:color w:val="111111"/>
          <w:sz w:val="20"/>
        </w:rPr>
        <w:t>[ ] A. 一个完整的数据集在理论上是不存在取样误差的。</w:t>
      </w:r>
    </w:p>
    <w:p w14:paraId="3041AB64">
      <w:pPr>
        <w:pStyle w:val="165"/>
        <w:keepNext/>
      </w:pPr>
      <w:r>
        <w:rPr>
          <w:rFonts w:ascii="Calibri" w:hAnsi="Calibri" w:eastAsia="微软雅黑"/>
          <w:b w:val="0"/>
          <w:i w:val="0"/>
          <w:color w:val="111111"/>
          <w:sz w:val="20"/>
        </w:rPr>
        <w:t>[ ] B. 标准正态分布的数学期望为1,方差为1。()</w:t>
      </w:r>
    </w:p>
    <w:p w14:paraId="1705072D">
      <w:pPr>
        <w:pStyle w:val="165"/>
        <w:keepNext/>
      </w:pPr>
      <w:r>
        <w:rPr>
          <w:rFonts w:ascii="Calibri" w:hAnsi="Calibri" w:eastAsia="微软雅黑"/>
          <w:b w:val="0"/>
          <w:i w:val="0"/>
          <w:color w:val="111111"/>
          <w:sz w:val="20"/>
        </w:rPr>
        <w:t>[ ] C. 离差标准化保留了原始数据值之间的联系, 是消除量纲和数据取值范围影响最简单的方法, 但受离群点影响较大, 适用于分布较为均匀的数据。</w:t>
      </w:r>
    </w:p>
    <w:p w14:paraId="69F1C105">
      <w:pPr>
        <w:pStyle w:val="165"/>
        <w:keepNext w:val="0"/>
      </w:pPr>
      <w:r>
        <w:rPr>
          <w:rFonts w:ascii="Calibri" w:hAnsi="Calibri" w:eastAsia="微软雅黑"/>
          <w:b w:val="0"/>
          <w:i w:val="0"/>
          <w:color w:val="111111"/>
          <w:sz w:val="20"/>
        </w:rPr>
        <w:t>[ ] D. 任务调度是对整个ETL过程进行调度, 提供分段提交处理和自动提交处理功能。</w:t>
      </w:r>
    </w:p>
    <w:p w14:paraId="662B6F6B">
      <w:pPr>
        <w:pStyle w:val="166"/>
        <w:keepNext/>
      </w:pPr>
      <w:r>
        <w:rPr>
          <w:rFonts w:ascii="Calibri" w:hAnsi="Calibri" w:eastAsia="微软雅黑"/>
          <w:b w:val="0"/>
          <w:i w:val="0"/>
          <w:color w:val="5F6B76"/>
          <w:sz w:val="19"/>
        </w:rPr>
        <w:t xml:space="preserve">【我的答案·单选21】____________________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3F96E3CB">
      <w:pPr>
        <w:pStyle w:val="166"/>
      </w:pPr>
      <w:r>
        <w:rPr>
          <w:rFonts w:ascii="Calibri" w:hAnsi="Calibri" w:eastAsia="微软雅黑"/>
          <w:b w:val="0"/>
          <w:i w:val="0"/>
          <w:color w:val="5F6B76"/>
          <w:sz w:val="19"/>
        </w:rPr>
        <w:t>【我的疑问·单选21】____________________________________________________________</w:t>
      </w:r>
    </w:p>
    <w:p>
      <w:pPr>
        <w:pStyle w:val="GradingIncorrect"/>
        <w:shd w:fill="FDEDEC"/>
      </w:pPr>
      <w:r>
        <w:t>【批改·单选21】错误。你的答案：A；标准答案：B（B. 标准正态分布的数学期望为1,方差为1。()）；把握度：犹豫。</w:t>
      </w:r>
    </w:p>
    <w:p>
      <w:pPr>
        <w:pStyle w:val="GradingExplanation"/>
        <w:shd w:fill="F4F6F9"/>
      </w:pPr>
      <w:r>
        <w:t>【解析】标准正态分布的数学期望为0、方差为1，因此B错误。</w:t>
      </w:r>
    </w:p>
    <w:p w14:paraId="638CCD51">
      <w:pPr>
        <w:pStyle w:val="164"/>
        <w:numPr>
          <w:ilvl w:val="0"/>
          <w:numId w:val="7"/>
        </w:numPr>
      </w:pPr>
      <w:r>
        <w:rPr>
          <w:rFonts w:ascii="Calibri" w:hAnsi="Calibri" w:eastAsia="微软雅黑"/>
          <w:b/>
          <w:i w:val="0"/>
          <w:color w:val="0B2545"/>
          <w:sz w:val="21"/>
        </w:rPr>
        <w:t>测试报告主要分为（</w:t>
      </w:r>
      <w:r>
        <w:rPr>
          <w:rFonts w:hint="eastAsia"/>
          <w:b/>
          <w:i w:val="0"/>
          <w:color w:val="0B2545"/>
          <w:sz w:val="21"/>
          <w:lang w:val="en-US" w:eastAsia="zh-CN"/>
        </w:rPr>
        <w:t>B</w:t>
      </w:r>
      <w:r>
        <w:rPr>
          <w:rFonts w:ascii="Calibri" w:hAnsi="Calibri" w:eastAsia="微软雅黑"/>
          <w:b/>
          <w:i w:val="0"/>
          <w:color w:val="0B2545"/>
          <w:sz w:val="21"/>
        </w:rPr>
        <w:t>）和总结测试报告。</w:t>
      </w:r>
    </w:p>
    <w:p w14:paraId="29898C1E">
      <w:pPr>
        <w:pStyle w:val="165"/>
        <w:keepNext/>
      </w:pPr>
      <w:r>
        <w:rPr>
          <w:rFonts w:ascii="Calibri" w:hAnsi="Calibri" w:eastAsia="微软雅黑"/>
          <w:b w:val="0"/>
          <w:i w:val="0"/>
          <w:color w:val="111111"/>
          <w:sz w:val="20"/>
        </w:rPr>
        <w:t>[ ] A. 开发测试报告</w:t>
      </w:r>
    </w:p>
    <w:p w14:paraId="4F208AE4">
      <w:pPr>
        <w:pStyle w:val="165"/>
        <w:keepNext/>
      </w:pPr>
      <w:r>
        <w:rPr>
          <w:rFonts w:ascii="Calibri" w:hAnsi="Calibri" w:eastAsia="微软雅黑"/>
          <w:b w:val="0"/>
          <w:i w:val="0"/>
          <w:color w:val="111111"/>
          <w:sz w:val="20"/>
        </w:rPr>
        <w:t>[ ] B. 版本测试报告</w:t>
      </w:r>
    </w:p>
    <w:p w14:paraId="132F5733">
      <w:pPr>
        <w:pStyle w:val="165"/>
        <w:keepNext/>
      </w:pPr>
      <w:r>
        <w:rPr>
          <w:rFonts w:ascii="Calibri" w:hAnsi="Calibri" w:eastAsia="微软雅黑"/>
          <w:b w:val="0"/>
          <w:i w:val="0"/>
          <w:color w:val="111111"/>
          <w:sz w:val="20"/>
        </w:rPr>
        <w:t>[ ] C. 阶段测试报告</w:t>
      </w:r>
    </w:p>
    <w:p w14:paraId="72B73F64">
      <w:pPr>
        <w:pStyle w:val="165"/>
        <w:keepNext w:val="0"/>
      </w:pPr>
      <w:r>
        <w:rPr>
          <w:rFonts w:ascii="Calibri" w:hAnsi="Calibri" w:eastAsia="微软雅黑"/>
          <w:b w:val="0"/>
          <w:i w:val="0"/>
          <w:color w:val="111111"/>
          <w:sz w:val="20"/>
        </w:rPr>
        <w:t>[ ] D. 需求测试报告</w:t>
      </w:r>
    </w:p>
    <w:p w14:paraId="5F8FC5A7">
      <w:pPr>
        <w:pStyle w:val="166"/>
        <w:keepNext/>
      </w:pPr>
      <w:r>
        <w:rPr>
          <w:rFonts w:ascii="Calibri" w:hAnsi="Calibri" w:eastAsia="微软雅黑"/>
          <w:b w:val="0"/>
          <w:i w:val="0"/>
          <w:color w:val="5F6B76"/>
          <w:sz w:val="19"/>
        </w:rPr>
        <w:t>【我的答案·单选22】____________________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27C2B6BF">
      <w:pPr>
        <w:pStyle w:val="166"/>
      </w:pPr>
      <w:r>
        <w:rPr>
          <w:rFonts w:ascii="Calibri" w:hAnsi="Calibri" w:eastAsia="微软雅黑"/>
          <w:b w:val="0"/>
          <w:i w:val="0"/>
          <w:color w:val="5F6B76"/>
          <w:sz w:val="19"/>
        </w:rPr>
        <w:t>【我的疑问·单选22】____________________________________________________________</w:t>
      </w:r>
    </w:p>
    <w:p>
      <w:pPr>
        <w:pStyle w:val="GradingCorrect"/>
      </w:pPr>
      <w:r>
        <w:t>【批改·单选22】正确。你的答案：B；把握度：确定。</w:t>
      </w:r>
    </w:p>
    <w:p w14:paraId="2B726313">
      <w:pPr>
        <w:pStyle w:val="164"/>
        <w:numPr>
          <w:ilvl w:val="0"/>
          <w:numId w:val="7"/>
        </w:numPr>
      </w:pPr>
      <w:r>
        <w:rPr>
          <w:rFonts w:ascii="Calibri" w:hAnsi="Calibri" w:eastAsia="微软雅黑"/>
          <w:b/>
          <w:i w:val="0"/>
          <w:color w:val="0B2545"/>
          <w:sz w:val="21"/>
        </w:rPr>
        <w:t>零售预测项目第14批质量抽检中，在一次交互与业务流程专题评审中，需要找出错误陈述。应选择（</w:t>
      </w:r>
      <w:r>
        <w:rPr>
          <w:rFonts w:hint="eastAsia"/>
          <w:b/>
          <w:i w:val="0"/>
          <w:color w:val="0B2545"/>
          <w:sz w:val="21"/>
          <w:lang w:val="en-US" w:eastAsia="zh-CN"/>
        </w:rPr>
        <w:t>A</w:t>
      </w:r>
      <w:r>
        <w:rPr>
          <w:rFonts w:ascii="Calibri" w:hAnsi="Calibri" w:eastAsia="微软雅黑"/>
          <w:b/>
          <w:i w:val="0"/>
          <w:color w:val="0B2545"/>
          <w:sz w:val="21"/>
        </w:rPr>
        <w:t>）。</w:t>
      </w:r>
    </w:p>
    <w:p w14:paraId="70E21EE9">
      <w:pPr>
        <w:pStyle w:val="165"/>
        <w:keepNext/>
      </w:pPr>
      <w:r>
        <w:rPr>
          <w:rFonts w:ascii="Calibri" w:hAnsi="Calibri" w:eastAsia="微软雅黑"/>
          <w:b w:val="0"/>
          <w:i w:val="0"/>
          <w:color w:val="111111"/>
          <w:sz w:val="20"/>
        </w:rPr>
        <w:t>[ ] A. 20世纪就实现了连续数码或连续字母语音识别专用芯片。</w:t>
      </w:r>
    </w:p>
    <w:p w14:paraId="4A70A820">
      <w:pPr>
        <w:pStyle w:val="165"/>
        <w:keepNext/>
      </w:pPr>
      <w:r>
        <w:rPr>
          <w:rFonts w:ascii="Calibri" w:hAnsi="Calibri" w:eastAsia="微软雅黑"/>
          <w:b w:val="0"/>
          <w:i w:val="0"/>
          <w:color w:val="111111"/>
          <w:sz w:val="20"/>
        </w:rPr>
        <w:t>[ ] B. 人机界面是系统和用户之间进行交互和信息交换的媒介。</w:t>
      </w:r>
    </w:p>
    <w:p w14:paraId="5962DEAF">
      <w:pPr>
        <w:pStyle w:val="165"/>
        <w:keepNext/>
      </w:pPr>
      <w:r>
        <w:rPr>
          <w:rFonts w:ascii="Calibri" w:hAnsi="Calibri" w:eastAsia="微软雅黑"/>
          <w:b w:val="0"/>
          <w:i w:val="0"/>
          <w:color w:val="111111"/>
          <w:sz w:val="20"/>
        </w:rPr>
        <w:t>[ ] C. 日常生产活动管理中常常将管理流程和业务流程混为一谈。()</w:t>
      </w:r>
    </w:p>
    <w:p w14:paraId="197864B1">
      <w:pPr>
        <w:pStyle w:val="165"/>
        <w:keepNext w:val="0"/>
      </w:pPr>
      <w:r>
        <w:rPr>
          <w:rFonts w:ascii="Calibri" w:hAnsi="Calibri" w:eastAsia="微软雅黑"/>
          <w:b w:val="0"/>
          <w:i w:val="0"/>
          <w:color w:val="111111"/>
          <w:sz w:val="20"/>
        </w:rPr>
        <w:t>[ ] D. 视觉编码的关键在于使用符合目标人群视觉感知习惯来表达。()</w:t>
      </w:r>
    </w:p>
    <w:p w14:paraId="31034E27">
      <w:pPr>
        <w:pStyle w:val="166"/>
        <w:keepNext/>
      </w:pPr>
      <w:r>
        <w:rPr>
          <w:rFonts w:ascii="Calibri" w:hAnsi="Calibri" w:eastAsia="微软雅黑"/>
          <w:b w:val="0"/>
          <w:i w:val="0"/>
          <w:color w:val="5F6B76"/>
          <w:sz w:val="19"/>
        </w:rPr>
        <w:t xml:space="preserve">【我的答案·单选23】____________________    【把握度】□确定  □犹豫  </w:t>
      </w:r>
      <w:r>
        <w:rPr>
          <w:rFonts w:hint="eastAsia"/>
          <w:b w:val="0"/>
          <w:i w:val="0"/>
          <w:color w:val="5F6B76"/>
          <w:sz w:val="19"/>
          <w:lang w:eastAsia="zh-CN"/>
        </w:rPr>
        <w:t>☑</w:t>
      </w:r>
      <w:r>
        <w:rPr>
          <w:rFonts w:ascii="Calibri" w:hAnsi="Calibri" w:eastAsia="微软雅黑"/>
          <w:b w:val="0"/>
          <w:i w:val="0"/>
          <w:color w:val="5F6B76"/>
          <w:sz w:val="19"/>
        </w:rPr>
        <w:t>猜测</w:t>
      </w:r>
    </w:p>
    <w:p w14:paraId="5584A345">
      <w:pPr>
        <w:pStyle w:val="166"/>
      </w:pPr>
      <w:r>
        <w:rPr>
          <w:rFonts w:ascii="Calibri" w:hAnsi="Calibri" w:eastAsia="微软雅黑"/>
          <w:b w:val="0"/>
          <w:i w:val="0"/>
          <w:color w:val="5F6B76"/>
          <w:sz w:val="19"/>
        </w:rPr>
        <w:t>【我的疑问·单选23】____________________________________________________________</w:t>
      </w:r>
    </w:p>
    <w:p>
      <w:pPr>
        <w:pStyle w:val="GradingCorrect"/>
      </w:pPr>
      <w:r>
        <w:t>【批改·单选23】正确。你的答案：A；把握度：猜测。</w:t>
      </w:r>
    </w:p>
    <w:p w14:paraId="4AB2EEE7">
      <w:pPr>
        <w:pStyle w:val="164"/>
        <w:numPr>
          <w:ilvl w:val="0"/>
          <w:numId w:val="7"/>
        </w:numPr>
      </w:pPr>
      <w:r>
        <w:rPr>
          <w:rFonts w:ascii="Calibri" w:hAnsi="Calibri" w:eastAsia="微软雅黑"/>
          <w:b/>
          <w:i w:val="0"/>
          <w:color w:val="0B2545"/>
          <w:sz w:val="21"/>
        </w:rPr>
        <w:t>文本审核项目第40批培训准备中，围绕交互与业务流程开展交叉检查时，下列说法中正确的是（</w:t>
      </w:r>
      <w:r>
        <w:rPr>
          <w:rFonts w:hint="eastAsia"/>
          <w:b/>
          <w:i w:val="0"/>
          <w:color w:val="0B2545"/>
          <w:sz w:val="21"/>
          <w:lang w:val="en-US" w:eastAsia="zh-CN"/>
        </w:rPr>
        <w:t>D</w:t>
      </w:r>
      <w:r>
        <w:rPr>
          <w:rFonts w:ascii="Calibri" w:hAnsi="Calibri" w:eastAsia="微软雅黑"/>
          <w:b/>
          <w:i w:val="0"/>
          <w:color w:val="0B2545"/>
          <w:sz w:val="21"/>
        </w:rPr>
        <w:t>）。</w:t>
      </w:r>
    </w:p>
    <w:p w14:paraId="65E0D9F8">
      <w:pPr>
        <w:pStyle w:val="165"/>
        <w:keepNext/>
      </w:pPr>
      <w:r>
        <w:rPr>
          <w:rFonts w:ascii="Calibri" w:hAnsi="Calibri" w:eastAsia="微软雅黑"/>
          <w:b w:val="0"/>
          <w:i w:val="0"/>
          <w:color w:val="111111"/>
          <w:sz w:val="20"/>
        </w:rPr>
        <w:t>[ ] A. 业务流程若被人为分割,各自为政,这样不会造成浪费现象严重。()</w:t>
      </w:r>
    </w:p>
    <w:p w14:paraId="5443B5AF">
      <w:pPr>
        <w:pStyle w:val="165"/>
        <w:keepNext/>
      </w:pPr>
      <w:r>
        <w:rPr>
          <w:rFonts w:ascii="Calibri" w:hAnsi="Calibri" w:eastAsia="微软雅黑"/>
          <w:b w:val="0"/>
          <w:i w:val="0"/>
          <w:color w:val="111111"/>
          <w:sz w:val="20"/>
        </w:rPr>
        <w:t>[ ] B. 交互设计中, 应使用以设计者为中心的开发方法。</w:t>
      </w:r>
    </w:p>
    <w:p w14:paraId="555D2F99">
      <w:pPr>
        <w:pStyle w:val="165"/>
        <w:keepNext/>
      </w:pPr>
      <w:r>
        <w:rPr>
          <w:rFonts w:ascii="Calibri" w:hAnsi="Calibri" w:eastAsia="微软雅黑"/>
          <w:b w:val="0"/>
          <w:i w:val="0"/>
          <w:color w:val="111111"/>
          <w:sz w:val="20"/>
        </w:rPr>
        <w:t>[ ] C. 交互设计分析阶段的输入物为设计初稿。()</w:t>
      </w:r>
    </w:p>
    <w:p w14:paraId="7C1C4DC4">
      <w:pPr>
        <w:pStyle w:val="165"/>
        <w:keepNext w:val="0"/>
      </w:pPr>
      <w:r>
        <w:rPr>
          <w:rFonts w:ascii="Calibri" w:hAnsi="Calibri" w:eastAsia="微软雅黑"/>
          <w:b w:val="0"/>
          <w:i w:val="0"/>
          <w:color w:val="111111"/>
          <w:sz w:val="20"/>
        </w:rPr>
        <w:t>[ ] D. 合成数字图像可以采用四则运算。</w:t>
      </w:r>
    </w:p>
    <w:p w14:paraId="0D919DC0">
      <w:pPr>
        <w:pStyle w:val="166"/>
        <w:keepNext/>
      </w:pPr>
      <w:r>
        <w:rPr>
          <w:rFonts w:ascii="Calibri" w:hAnsi="Calibri" w:eastAsia="微软雅黑"/>
          <w:b w:val="0"/>
          <w:i w:val="0"/>
          <w:color w:val="5F6B76"/>
          <w:sz w:val="19"/>
        </w:rPr>
        <w:t>【我的答案·单选24】____________________    【把握度】</w:t>
      </w:r>
      <w:r>
        <w:rPr>
          <w:rFonts w:hint="eastAsia"/>
          <w:b w:val="0"/>
          <w:i w:val="0"/>
          <w:color w:val="5F6B76"/>
          <w:sz w:val="19"/>
          <w:lang w:eastAsia="zh-CN"/>
        </w:rPr>
        <w:t>□</w:t>
      </w:r>
      <w:r>
        <w:rPr>
          <w:rFonts w:ascii="Calibri" w:hAnsi="Calibri" w:eastAsia="微软雅黑"/>
          <w:b w:val="0"/>
          <w:i w:val="0"/>
          <w:color w:val="5F6B76"/>
          <w:sz w:val="19"/>
        </w:rPr>
        <w:t xml:space="preserve">确定  </w:t>
      </w:r>
      <w:r>
        <w:rPr>
          <w:rFonts w:hint="eastAsia"/>
          <w:b w:val="0"/>
          <w:i w:val="0"/>
          <w:color w:val="5F6B76"/>
          <w:sz w:val="19"/>
          <w:lang w:eastAsia="zh-CN"/>
        </w:rPr>
        <w:t>☑</w:t>
      </w:r>
      <w:r>
        <w:rPr>
          <w:rFonts w:ascii="Calibri" w:hAnsi="Calibri" w:eastAsia="微软雅黑"/>
          <w:b w:val="0"/>
          <w:i w:val="0"/>
          <w:color w:val="5F6B76"/>
          <w:sz w:val="19"/>
        </w:rPr>
        <w:t>犹豫  □猜测</w:t>
      </w:r>
    </w:p>
    <w:p w14:paraId="04FC92CC">
      <w:pPr>
        <w:pStyle w:val="166"/>
      </w:pPr>
      <w:r>
        <w:rPr>
          <w:rFonts w:ascii="Calibri" w:hAnsi="Calibri" w:eastAsia="微软雅黑"/>
          <w:b w:val="0"/>
          <w:i w:val="0"/>
          <w:color w:val="5F6B76"/>
          <w:sz w:val="19"/>
        </w:rPr>
        <w:t>【我的疑问·单选24】____________________________________________________________</w:t>
      </w:r>
    </w:p>
    <w:p>
      <w:pPr>
        <w:pStyle w:val="GradingCorrect"/>
      </w:pPr>
      <w:r>
        <w:t>【批改·单选24】正确。你的答案：D；把握度：犹豫。</w:t>
      </w:r>
    </w:p>
    <w:p w14:paraId="51765F2D">
      <w:pPr>
        <w:pStyle w:val="164"/>
        <w:numPr>
          <w:ilvl w:val="0"/>
          <w:numId w:val="7"/>
        </w:numPr>
      </w:pPr>
      <w:r>
        <w:rPr>
          <w:rFonts w:ascii="Calibri" w:hAnsi="Calibri" w:eastAsia="微软雅黑"/>
          <w:b/>
          <w:i w:val="0"/>
          <w:color w:val="0B2545"/>
          <w:sz w:val="21"/>
        </w:rPr>
        <w:t>文本审核项目第17批规则复核中，围绕人工智能与机器学习开展交叉检查时，下列说法中错误的是（</w:t>
      </w:r>
      <w:r>
        <w:rPr>
          <w:rFonts w:hint="eastAsia"/>
          <w:b/>
          <w:i w:val="0"/>
          <w:color w:val="0B2545"/>
          <w:sz w:val="21"/>
          <w:lang w:val="en-US" w:eastAsia="zh-CN"/>
        </w:rPr>
        <w:t>D</w:t>
      </w:r>
      <w:r>
        <w:rPr>
          <w:rFonts w:ascii="Calibri" w:hAnsi="Calibri" w:eastAsia="微软雅黑"/>
          <w:b/>
          <w:i w:val="0"/>
          <w:color w:val="0B2545"/>
          <w:sz w:val="21"/>
        </w:rPr>
        <w:t>）。</w:t>
      </w:r>
    </w:p>
    <w:p w14:paraId="0139EA40">
      <w:pPr>
        <w:pStyle w:val="165"/>
        <w:keepNext/>
      </w:pPr>
      <w:r>
        <w:rPr>
          <w:rFonts w:ascii="Calibri" w:hAnsi="Calibri" w:eastAsia="微软雅黑"/>
          <w:b w:val="0"/>
          <w:i w:val="0"/>
          <w:color w:val="111111"/>
          <w:sz w:val="20"/>
        </w:rPr>
        <w:t>[ ] A. 当原始数据集中的特征形式不适合直接进行建模时, 使用一个或多个原特征构造新的特征会比直接使用原有特征更为有效。</w:t>
      </w:r>
    </w:p>
    <w:p w14:paraId="757D8524">
      <w:pPr>
        <w:pStyle w:val="165"/>
        <w:keepNext/>
      </w:pPr>
      <w:r>
        <w:rPr>
          <w:rFonts w:ascii="Calibri" w:hAnsi="Calibri" w:eastAsia="微软雅黑"/>
          <w:b w:val="0"/>
          <w:i w:val="0"/>
          <w:color w:val="111111"/>
          <w:sz w:val="20"/>
        </w:rPr>
        <w:t>[ ] B. 直接聚类法先把各个分类对象单独视为一类, 然后根据距离最小的原则, 依次选出一对分类对象, 并成新类。</w:t>
      </w:r>
    </w:p>
    <w:p w14:paraId="30631C16">
      <w:pPr>
        <w:pStyle w:val="165"/>
        <w:keepNext/>
      </w:pPr>
      <w:r>
        <w:rPr>
          <w:rFonts w:ascii="Calibri" w:hAnsi="Calibri" w:eastAsia="微软雅黑"/>
          <w:b w:val="0"/>
          <w:i w:val="0"/>
          <w:color w:val="111111"/>
          <w:sz w:val="20"/>
        </w:rPr>
        <w:t>[ ] C. 传统机器学习方法中有很多防止过拟合的方法, 其中大部分也适用于神经网络。()</w:t>
      </w:r>
    </w:p>
    <w:p w14:paraId="244811C3">
      <w:pPr>
        <w:pStyle w:val="165"/>
        <w:keepNext w:val="0"/>
      </w:pPr>
      <w:r>
        <w:rPr>
          <w:rFonts w:ascii="Calibri" w:hAnsi="Calibri" w:eastAsia="微软雅黑"/>
          <w:b w:val="0"/>
          <w:i w:val="0"/>
          <w:color w:val="111111"/>
          <w:sz w:val="20"/>
        </w:rPr>
        <w:t>[ ] D. 特征构建是指从原始数据中自动生成一些具有物理意义的特征, 不需要花时间去观察原始数据。</w:t>
      </w:r>
    </w:p>
    <w:p w14:paraId="42533ACB">
      <w:pPr>
        <w:pStyle w:val="166"/>
        <w:keepNext/>
      </w:pPr>
      <w:r>
        <w:rPr>
          <w:rFonts w:ascii="Calibri" w:hAnsi="Calibri" w:eastAsia="微软雅黑"/>
          <w:b w:val="0"/>
          <w:i w:val="0"/>
          <w:color w:val="5F6B76"/>
          <w:sz w:val="19"/>
        </w:rPr>
        <w:t>【我的答案·单选25】____________________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2CD765EF">
      <w:pPr>
        <w:pStyle w:val="166"/>
      </w:pPr>
      <w:r>
        <w:rPr>
          <w:rFonts w:ascii="Calibri" w:hAnsi="Calibri" w:eastAsia="微软雅黑"/>
          <w:b w:val="0"/>
          <w:i w:val="0"/>
          <w:color w:val="5F6B76"/>
          <w:sz w:val="19"/>
        </w:rPr>
        <w:t>【我的疑问·单选25】____________________________________________________________</w:t>
      </w:r>
    </w:p>
    <w:p>
      <w:pPr>
        <w:pStyle w:val="GradingCorrect"/>
      </w:pPr>
      <w:r>
        <w:t>【批改·单选25】正确。你的答案：D；把握度：确定。</w:t>
      </w:r>
    </w:p>
    <w:p w14:paraId="10B90A85">
      <w:pPr>
        <w:pStyle w:val="164"/>
        <w:numPr>
          <w:ilvl w:val="0"/>
          <w:numId w:val="7"/>
        </w:numPr>
      </w:pPr>
      <w:r>
        <w:rPr>
          <w:rFonts w:ascii="Calibri" w:hAnsi="Calibri" w:eastAsia="微软雅黑"/>
          <w:b/>
          <w:i w:val="0"/>
          <w:color w:val="0B2545"/>
          <w:sz w:val="21"/>
        </w:rPr>
        <w:t>智能客服项目第31批培训准备中，质检负责人抽查数据采集与处理知识卡片。下列说法中，错误的是（</w:t>
      </w:r>
      <w:r>
        <w:rPr>
          <w:rFonts w:hint="eastAsia"/>
          <w:b/>
          <w:i w:val="0"/>
          <w:color w:val="0B2545"/>
          <w:sz w:val="21"/>
          <w:lang w:val="en-US" w:eastAsia="zh-CN"/>
        </w:rPr>
        <w:t>A</w:t>
      </w:r>
      <w:r>
        <w:rPr>
          <w:rFonts w:ascii="Calibri" w:hAnsi="Calibri" w:eastAsia="微软雅黑"/>
          <w:b/>
          <w:i w:val="0"/>
          <w:color w:val="0B2545"/>
          <w:sz w:val="21"/>
        </w:rPr>
        <w:t>）。</w:t>
      </w:r>
    </w:p>
    <w:p w14:paraId="3049C707">
      <w:pPr>
        <w:pStyle w:val="165"/>
        <w:keepNext/>
      </w:pPr>
      <w:r>
        <w:rPr>
          <w:rFonts w:ascii="Calibri" w:hAnsi="Calibri" w:eastAsia="微软雅黑"/>
          <w:b w:val="0"/>
          <w:i w:val="0"/>
          <w:color w:val="111111"/>
          <w:sz w:val="20"/>
        </w:rPr>
        <w:t>[ ] A. 为高效进行数据处理,必须要对数据缺失值进行处理。</w:t>
      </w:r>
    </w:p>
    <w:p w14:paraId="0343CCC0">
      <w:pPr>
        <w:pStyle w:val="165"/>
        <w:keepNext/>
      </w:pPr>
      <w:r>
        <w:rPr>
          <w:rFonts w:ascii="Calibri" w:hAnsi="Calibri" w:eastAsia="微软雅黑"/>
          <w:b w:val="0"/>
          <w:i w:val="0"/>
          <w:color w:val="111111"/>
          <w:sz w:val="20"/>
        </w:rPr>
        <w:t>[ ] B. 样本都是已知的,通常样本数目很大, 数据质量或高或低,可能缺乏关于实际问题的后验知识。</w:t>
      </w:r>
    </w:p>
    <w:p w14:paraId="6C16C526">
      <w:pPr>
        <w:pStyle w:val="165"/>
        <w:keepNext/>
      </w:pPr>
      <w:r>
        <w:rPr>
          <w:rFonts w:ascii="Calibri" w:hAnsi="Calibri" w:eastAsia="微软雅黑"/>
          <w:b w:val="0"/>
          <w:i w:val="0"/>
          <w:color w:val="111111"/>
          <w:sz w:val="20"/>
        </w:rPr>
        <w:t>[ ] C. 在数据清洗中, 应当注意平滑噪声数据, 最大限度纠正数据的不一致性和不完整性。</w:t>
      </w:r>
    </w:p>
    <w:p w14:paraId="1D582E84">
      <w:pPr>
        <w:pStyle w:val="165"/>
        <w:keepNext w:val="0"/>
      </w:pPr>
      <w:r>
        <w:rPr>
          <w:rFonts w:ascii="Calibri" w:hAnsi="Calibri" w:eastAsia="微软雅黑"/>
          <w:b w:val="0"/>
          <w:i w:val="0"/>
          <w:color w:val="111111"/>
          <w:sz w:val="20"/>
        </w:rPr>
        <w:t>[ ] D. 大数据采集与分析多采用分布式大数据技术,且更加注重对流式数据的采集。</w:t>
      </w:r>
    </w:p>
    <w:p w14:paraId="718F1FCD">
      <w:pPr>
        <w:pStyle w:val="166"/>
        <w:keepNext/>
      </w:pPr>
      <w:r>
        <w:rPr>
          <w:rFonts w:ascii="Calibri" w:hAnsi="Calibri" w:eastAsia="微软雅黑"/>
          <w:b w:val="0"/>
          <w:i w:val="0"/>
          <w:color w:val="5F6B76"/>
          <w:sz w:val="19"/>
        </w:rPr>
        <w:t>【我的答案·单选26】____________________    【把握度】□确定  □犹豫  □猜测</w:t>
      </w:r>
    </w:p>
    <w:p w14:paraId="77400A07">
      <w:pPr>
        <w:pStyle w:val="166"/>
      </w:pPr>
      <w:r>
        <w:rPr>
          <w:rFonts w:ascii="Calibri" w:hAnsi="Calibri" w:eastAsia="微软雅黑"/>
          <w:b w:val="0"/>
          <w:i w:val="0"/>
          <w:color w:val="5F6B76"/>
          <w:sz w:val="19"/>
        </w:rPr>
        <w:t>【我的疑问·单选26】____________________________________________________________</w:t>
      </w:r>
    </w:p>
    <w:p>
      <w:pPr>
        <w:pStyle w:val="GradingIncorrect"/>
        <w:shd w:fill="FDEDEC"/>
      </w:pPr>
      <w:r>
        <w:t>【批改·单选26】错误。你的答案：A；标准答案：B（B. 样本都是已知的,通常样本数目很大, 数据质量或高或低,可能缺乏关于实际问题的后验知识。）；把握度：未标记。</w:t>
      </w:r>
    </w:p>
    <w:p>
      <w:pPr>
        <w:pStyle w:val="GradingExplanation"/>
        <w:shd w:fill="F4F6F9"/>
      </w:pPr>
      <w:r>
        <w:t>【解析】B把“样本都已知、样本数通常很大”等说成一般规律，适用范围不成立；数据规模和后验知识取决于具体项目。</w:t>
      </w:r>
    </w:p>
    <w:p w14:paraId="233E7EAB">
      <w:pPr>
        <w:pStyle w:val="164"/>
        <w:numPr>
          <w:ilvl w:val="0"/>
          <w:numId w:val="7"/>
        </w:numPr>
      </w:pPr>
      <w:r>
        <w:rPr>
          <w:rFonts w:ascii="Calibri" w:hAnsi="Calibri" w:eastAsia="微软雅黑"/>
          <w:b/>
          <w:i w:val="0"/>
          <w:color w:val="0B2545"/>
          <w:sz w:val="21"/>
        </w:rPr>
        <w:t>文本审核项目第41批培训准备中，围绕计算机与数据基础开展交叉检查时，下列说法中错误的是（</w:t>
      </w:r>
      <w:r>
        <w:rPr>
          <w:rFonts w:hint="eastAsia"/>
          <w:b/>
          <w:i w:val="0"/>
          <w:color w:val="0B2545"/>
          <w:sz w:val="21"/>
          <w:lang w:val="en-US" w:eastAsia="zh-CN"/>
        </w:rPr>
        <w:t>A</w:t>
      </w:r>
      <w:r>
        <w:rPr>
          <w:rFonts w:ascii="Calibri" w:hAnsi="Calibri" w:eastAsia="微软雅黑"/>
          <w:b/>
          <w:i w:val="0"/>
          <w:color w:val="0B2545"/>
          <w:sz w:val="21"/>
        </w:rPr>
        <w:t>）。</w:t>
      </w:r>
    </w:p>
    <w:p w14:paraId="0A7C60C6">
      <w:pPr>
        <w:pStyle w:val="165"/>
        <w:keepNext/>
      </w:pPr>
      <w:r>
        <w:rPr>
          <w:rFonts w:ascii="Calibri" w:hAnsi="Calibri" w:eastAsia="微软雅黑"/>
          <w:b w:val="0"/>
          <w:i w:val="0"/>
          <w:color w:val="111111"/>
          <w:sz w:val="20"/>
        </w:rPr>
        <w:t>[ ] A. 数据归约策略包括维归约、数量归约和数据压缩。</w:t>
      </w:r>
    </w:p>
    <w:p w14:paraId="5CDDB407">
      <w:pPr>
        <w:pStyle w:val="165"/>
        <w:keepNext/>
      </w:pPr>
      <w:r>
        <w:rPr>
          <w:rFonts w:ascii="Calibri" w:hAnsi="Calibri" w:eastAsia="微软雅黑"/>
          <w:b w:val="0"/>
          <w:i w:val="0"/>
          <w:color w:val="111111"/>
          <w:sz w:val="20"/>
        </w:rPr>
        <w:t>[ ] B. 我们可以通过问卷调查、访谈、专门小组和专题讨论、自然观察等方式进行数据收集。</w:t>
      </w:r>
    </w:p>
    <w:p w14:paraId="532745C3">
      <w:pPr>
        <w:pStyle w:val="165"/>
        <w:keepNext/>
      </w:pPr>
      <w:r>
        <w:rPr>
          <w:rFonts w:ascii="Calibri" w:hAnsi="Calibri" w:eastAsia="微软雅黑"/>
          <w:b w:val="0"/>
          <w:i w:val="0"/>
          <w:color w:val="111111"/>
          <w:sz w:val="20"/>
        </w:rPr>
        <w:t>[ ] C. 留一法比留P法的计算复杂度大幅度下降。()</w:t>
      </w:r>
    </w:p>
    <w:p w14:paraId="47319425">
      <w:pPr>
        <w:pStyle w:val="165"/>
        <w:keepNext w:val="0"/>
      </w:pPr>
      <w:r>
        <w:rPr>
          <w:rFonts w:ascii="Calibri" w:hAnsi="Calibri" w:eastAsia="微软雅黑"/>
          <w:b w:val="0"/>
          <w:i w:val="0"/>
          <w:color w:val="111111"/>
          <w:sz w:val="20"/>
        </w:rPr>
        <w:t>[ ] D. 企业环境需要由职工来维护和爱护。</w:t>
      </w:r>
    </w:p>
    <w:p w14:paraId="1ED9200B">
      <w:pPr>
        <w:pStyle w:val="166"/>
        <w:keepNext/>
      </w:pPr>
      <w:r>
        <w:rPr>
          <w:rFonts w:ascii="Calibri" w:hAnsi="Calibri" w:eastAsia="微软雅黑"/>
          <w:b w:val="0"/>
          <w:i w:val="0"/>
          <w:color w:val="5F6B76"/>
          <w:sz w:val="19"/>
        </w:rPr>
        <w:t>【我的答案·单选27】____________________    【把握度】□确定  □犹豫  □猜测</w:t>
      </w:r>
    </w:p>
    <w:p w14:paraId="68EBF596">
      <w:pPr>
        <w:pStyle w:val="166"/>
      </w:pPr>
      <w:r>
        <w:rPr>
          <w:rFonts w:ascii="Calibri" w:hAnsi="Calibri" w:eastAsia="微软雅黑"/>
          <w:b w:val="0"/>
          <w:i w:val="0"/>
          <w:color w:val="5F6B76"/>
          <w:sz w:val="19"/>
        </w:rPr>
        <w:t>【我的疑问·单选27】____________________________________________________________</w:t>
      </w:r>
    </w:p>
    <w:p>
      <w:pPr>
        <w:pStyle w:val="GradingVoided"/>
        <w:shd w:fill="FFF5D6"/>
      </w:pPr>
      <w:r>
        <w:t>【批改·单选27】题目作废，补偿1分。你的选择：A。</w:t>
      </w:r>
    </w:p>
    <w:p>
      <w:pPr>
        <w:pStyle w:val="GradingExplanation"/>
        <w:shd w:fill="FFF5D6"/>
      </w:pPr>
      <w:r>
        <w:t>【题目修正】本题作废并补偿1分。留一法只需进行n次划分；留P法通常需要枚举C(n,p)种留出组合，当p&gt;1时留一法计算量一般更低。因此C并非错误陈述，题目没有唯一错误选项。</w:t>
      </w:r>
    </w:p>
    <w:p w14:paraId="09468E1B">
      <w:pPr>
        <w:pStyle w:val="164"/>
        <w:numPr>
          <w:ilvl w:val="0"/>
          <w:numId w:val="7"/>
        </w:numPr>
      </w:pPr>
      <w:r>
        <w:rPr>
          <w:rFonts w:ascii="Calibri" w:hAnsi="Calibri" w:eastAsia="微软雅黑"/>
          <w:b/>
          <w:i w:val="0"/>
          <w:color w:val="0B2545"/>
          <w:sz w:val="21"/>
        </w:rPr>
        <w:t>工业视觉质检项目第3批规则复核案例：业务人员不知道应分成多少组，还希望看到类别逐步合并的树状关系。更适合使用（</w:t>
      </w:r>
      <w:r>
        <w:rPr>
          <w:rFonts w:hint="eastAsia"/>
          <w:b/>
          <w:i w:val="0"/>
          <w:color w:val="0B2545"/>
          <w:sz w:val="21"/>
          <w:lang w:val="en-US" w:eastAsia="zh-CN"/>
        </w:rPr>
        <w:t>A</w:t>
      </w:r>
      <w:r>
        <w:rPr>
          <w:rFonts w:ascii="Calibri" w:hAnsi="Calibri" w:eastAsia="微软雅黑"/>
          <w:b/>
          <w:i w:val="0"/>
          <w:color w:val="0B2545"/>
          <w:sz w:val="21"/>
        </w:rPr>
        <w:t>）。</w:t>
      </w:r>
    </w:p>
    <w:p w14:paraId="79516D4C">
      <w:pPr>
        <w:pStyle w:val="165"/>
        <w:keepNext/>
      </w:pPr>
      <w:r>
        <w:rPr>
          <w:rFonts w:ascii="Calibri" w:hAnsi="Calibri" w:eastAsia="微软雅黑"/>
          <w:b w:val="0"/>
          <w:i w:val="0"/>
          <w:color w:val="111111"/>
          <w:sz w:val="20"/>
        </w:rPr>
        <w:t>[ ] A. 逻辑回归</w:t>
      </w:r>
    </w:p>
    <w:p w14:paraId="1C33E267">
      <w:pPr>
        <w:pStyle w:val="165"/>
        <w:keepNext/>
      </w:pPr>
      <w:r>
        <w:rPr>
          <w:rFonts w:ascii="Calibri" w:hAnsi="Calibri" w:eastAsia="微软雅黑"/>
          <w:b w:val="0"/>
          <w:i w:val="0"/>
          <w:color w:val="111111"/>
          <w:sz w:val="20"/>
        </w:rPr>
        <w:t>[ ] B. 凝聚式层次聚类</w:t>
      </w:r>
    </w:p>
    <w:p w14:paraId="0B88E88B">
      <w:pPr>
        <w:pStyle w:val="165"/>
        <w:keepNext/>
      </w:pPr>
      <w:r>
        <w:rPr>
          <w:rFonts w:ascii="Calibri" w:hAnsi="Calibri" w:eastAsia="微软雅黑"/>
          <w:b w:val="0"/>
          <w:i w:val="0"/>
          <w:color w:val="111111"/>
          <w:sz w:val="20"/>
        </w:rPr>
        <w:t>[ ] C. 随机森林回归</w:t>
      </w:r>
    </w:p>
    <w:p w14:paraId="27C084FB">
      <w:pPr>
        <w:pStyle w:val="165"/>
        <w:keepNext w:val="0"/>
      </w:pPr>
      <w:r>
        <w:rPr>
          <w:rFonts w:ascii="Calibri" w:hAnsi="Calibri" w:eastAsia="微软雅黑"/>
          <w:b w:val="0"/>
          <w:i w:val="0"/>
          <w:color w:val="111111"/>
          <w:sz w:val="20"/>
        </w:rPr>
        <w:t>[ ] D. K均值</w:t>
      </w:r>
    </w:p>
    <w:p w14:paraId="4F846072">
      <w:pPr>
        <w:pStyle w:val="166"/>
        <w:keepNext/>
      </w:pPr>
      <w:r>
        <w:rPr>
          <w:rFonts w:ascii="Calibri" w:hAnsi="Calibri" w:eastAsia="微软雅黑"/>
          <w:b w:val="0"/>
          <w:i w:val="0"/>
          <w:color w:val="5F6B76"/>
          <w:sz w:val="19"/>
        </w:rPr>
        <w:t>【我的答案·单选28】____________________    【把握度】□确定  □犹豫  □猜测</w:t>
      </w:r>
    </w:p>
    <w:p w14:paraId="7BD3C16B">
      <w:pPr>
        <w:pStyle w:val="166"/>
      </w:pPr>
      <w:r>
        <w:rPr>
          <w:rFonts w:ascii="Calibri" w:hAnsi="Calibri" w:eastAsia="微软雅黑"/>
          <w:b w:val="0"/>
          <w:i w:val="0"/>
          <w:color w:val="5F6B76"/>
          <w:sz w:val="19"/>
        </w:rPr>
        <w:t>【我的疑问·单选28】____________________________________________________________</w:t>
      </w:r>
    </w:p>
    <w:p>
      <w:pPr>
        <w:pStyle w:val="GradingIncorrect"/>
        <w:shd w:fill="FDEDEC"/>
      </w:pPr>
      <w:r>
        <w:t>【批改·单选28】错误。你的答案：A；标准答案：B（B. 凝聚式层次聚类）；把握度：未标记。</w:t>
      </w:r>
    </w:p>
    <w:p>
      <w:pPr>
        <w:pStyle w:val="GradingExplanation"/>
        <w:shd w:fill="F4F6F9"/>
      </w:pPr>
      <w:r>
        <w:t>【解析】需要观察逐步合并树状关系、又不想先固定最终簇数时，应优先使用凝聚式层次聚类。</w:t>
      </w:r>
    </w:p>
    <w:p w14:paraId="1C3A74F5">
      <w:pPr>
        <w:pStyle w:val="164"/>
        <w:numPr>
          <w:ilvl w:val="0"/>
          <w:numId w:val="7"/>
        </w:numPr>
      </w:pPr>
      <w:r>
        <w:rPr>
          <w:rFonts w:ascii="Calibri" w:hAnsi="Calibri" w:eastAsia="微软雅黑"/>
          <w:b/>
          <w:i w:val="0"/>
          <w:color w:val="0B2545"/>
          <w:sz w:val="21"/>
        </w:rPr>
        <w:t>语音标注质量评估WER算法的缺点是（</w:t>
      </w:r>
      <w:r>
        <w:rPr>
          <w:rFonts w:hint="eastAsia"/>
          <w:b/>
          <w:i w:val="0"/>
          <w:color w:val="0B2545"/>
          <w:sz w:val="21"/>
          <w:lang w:val="en-US" w:eastAsia="zh-CN"/>
        </w:rPr>
        <w:t>A</w:t>
      </w:r>
      <w:r>
        <w:rPr>
          <w:rFonts w:ascii="Calibri" w:hAnsi="Calibri" w:eastAsia="微软雅黑"/>
          <w:b/>
          <w:i w:val="0"/>
          <w:color w:val="0B2545"/>
          <w:sz w:val="21"/>
        </w:rPr>
        <w:t>）。</w:t>
      </w:r>
    </w:p>
    <w:p w14:paraId="25D15684">
      <w:pPr>
        <w:pStyle w:val="165"/>
        <w:keepNext/>
      </w:pPr>
      <w:r>
        <w:rPr>
          <w:rFonts w:ascii="Calibri" w:hAnsi="Calibri" w:eastAsia="微软雅黑"/>
          <w:b w:val="0"/>
          <w:i w:val="0"/>
          <w:color w:val="111111"/>
          <w:sz w:val="20"/>
        </w:rPr>
        <w:t>[ ] A. 数据量大的时候性能较差</w:t>
      </w:r>
    </w:p>
    <w:p w14:paraId="303414D7">
      <w:pPr>
        <w:pStyle w:val="165"/>
        <w:keepNext/>
      </w:pPr>
      <w:r>
        <w:rPr>
          <w:rFonts w:ascii="Calibri" w:hAnsi="Calibri" w:eastAsia="微软雅黑"/>
          <w:b w:val="0"/>
          <w:i w:val="0"/>
          <w:color w:val="111111"/>
          <w:sz w:val="20"/>
        </w:rPr>
        <w:t>[ ] B. 对句子的整体性评估优于SER</w:t>
      </w:r>
    </w:p>
    <w:p w14:paraId="07E0C240">
      <w:pPr>
        <w:pStyle w:val="165"/>
        <w:keepNext/>
      </w:pPr>
      <w:r>
        <w:rPr>
          <w:rFonts w:ascii="Calibri" w:hAnsi="Calibri" w:eastAsia="微软雅黑"/>
          <w:b w:val="0"/>
          <w:i w:val="0"/>
          <w:color w:val="111111"/>
          <w:sz w:val="20"/>
        </w:rPr>
        <w:t>[ ] C. 可以分数字、英文、中文等情况进行分别标注</w:t>
      </w:r>
    </w:p>
    <w:p w14:paraId="29DD91CA">
      <w:pPr>
        <w:pStyle w:val="165"/>
        <w:keepNext w:val="0"/>
      </w:pPr>
      <w:r>
        <w:rPr>
          <w:rFonts w:ascii="Calibri" w:hAnsi="Calibri" w:eastAsia="微软雅黑"/>
          <w:b w:val="0"/>
          <w:i w:val="0"/>
          <w:color w:val="111111"/>
          <w:sz w:val="20"/>
        </w:rPr>
        <w:t>[ ] D. 句错率较高</w:t>
      </w:r>
    </w:p>
    <w:p w14:paraId="1B5074A1">
      <w:pPr>
        <w:pStyle w:val="166"/>
        <w:keepNext/>
      </w:pPr>
      <w:r>
        <w:rPr>
          <w:rFonts w:ascii="Calibri" w:hAnsi="Calibri" w:eastAsia="微软雅黑"/>
          <w:b w:val="0"/>
          <w:i w:val="0"/>
          <w:color w:val="5F6B76"/>
          <w:sz w:val="19"/>
        </w:rPr>
        <w:t>【我的答案·单选29】____________________    【把握度】□确定  □犹豫  □猜测</w:t>
      </w:r>
    </w:p>
    <w:p w14:paraId="01CD99F5">
      <w:pPr>
        <w:pStyle w:val="166"/>
      </w:pPr>
      <w:r>
        <w:rPr>
          <w:rFonts w:ascii="Calibri" w:hAnsi="Calibri" w:eastAsia="微软雅黑"/>
          <w:b w:val="0"/>
          <w:i w:val="0"/>
          <w:color w:val="5F6B76"/>
          <w:sz w:val="19"/>
        </w:rPr>
        <w:t>【我的疑问·单选29】____________________________________________________________</w:t>
      </w:r>
    </w:p>
    <w:p>
      <w:pPr>
        <w:pStyle w:val="GradingCorrect"/>
      </w:pPr>
      <w:r>
        <w:t>【批改·单选29】正确。你的答案：A；把握度：未标记。</w:t>
      </w:r>
    </w:p>
    <w:p w14:paraId="33242A0D">
      <w:pPr>
        <w:pStyle w:val="164"/>
        <w:numPr>
          <w:ilvl w:val="0"/>
          <w:numId w:val="7"/>
        </w:numPr>
      </w:pPr>
      <w:r>
        <w:rPr>
          <w:rFonts w:ascii="Calibri" w:hAnsi="Calibri" w:eastAsia="微软雅黑"/>
          <w:b/>
          <w:i w:val="0"/>
          <w:color w:val="0B2545"/>
          <w:sz w:val="21"/>
        </w:rPr>
        <w:t>工业视觉质检项目第10批需求评审中，团队拟把一条错误的人工智能与机器学习陈述写入规范，应选择（</w:t>
      </w:r>
      <w:r>
        <w:rPr>
          <w:rFonts w:hint="eastAsia"/>
          <w:b/>
          <w:i w:val="0"/>
          <w:color w:val="0B2545"/>
          <w:sz w:val="21"/>
          <w:lang w:val="en-US" w:eastAsia="zh-CN"/>
        </w:rPr>
        <w:t>D</w:t>
      </w:r>
      <w:r>
        <w:rPr>
          <w:rFonts w:ascii="Calibri" w:hAnsi="Calibri" w:eastAsia="微软雅黑"/>
          <w:b/>
          <w:i w:val="0"/>
          <w:color w:val="0B2545"/>
          <w:sz w:val="21"/>
        </w:rPr>
        <w:t>）。</w:t>
      </w:r>
    </w:p>
    <w:p w14:paraId="54AC3EC1">
      <w:pPr>
        <w:pStyle w:val="165"/>
        <w:keepNext/>
      </w:pPr>
      <w:r>
        <w:rPr>
          <w:rFonts w:ascii="Calibri" w:hAnsi="Calibri" w:eastAsia="微软雅黑"/>
          <w:b w:val="0"/>
          <w:i w:val="0"/>
          <w:color w:val="111111"/>
          <w:sz w:val="20"/>
        </w:rPr>
        <w:t>[ ] A. 特征选择能够剔除不相关或者冗余的特征, 从而达到减少特征数量、提高特征模型精确度和减少运行时间的目的。</w:t>
      </w:r>
    </w:p>
    <w:p w14:paraId="026403DC">
      <w:pPr>
        <w:pStyle w:val="165"/>
        <w:keepNext/>
      </w:pPr>
      <w:r>
        <w:rPr>
          <w:rFonts w:ascii="Calibri" w:hAnsi="Calibri" w:eastAsia="微软雅黑"/>
          <w:b w:val="0"/>
          <w:i w:val="0"/>
          <w:color w:val="111111"/>
          <w:sz w:val="20"/>
        </w:rPr>
        <w:t>[ ] B. 推断统计是研究如何利用样本数据来推断总体特征的统计方法。()</w:t>
      </w:r>
    </w:p>
    <w:p w14:paraId="3948E94A">
      <w:pPr>
        <w:pStyle w:val="165"/>
        <w:keepNext/>
      </w:pPr>
      <w:r>
        <w:rPr>
          <w:rFonts w:ascii="Calibri" w:hAnsi="Calibri" w:eastAsia="微软雅黑"/>
          <w:b w:val="0"/>
          <w:i w:val="0"/>
          <w:color w:val="111111"/>
          <w:sz w:val="20"/>
        </w:rPr>
        <w:t>[ ] C. 星形生命周期模型没有指定任何活动次序。()</w:t>
      </w:r>
    </w:p>
    <w:p w14:paraId="04484AB2">
      <w:pPr>
        <w:pStyle w:val="165"/>
        <w:keepNext w:val="0"/>
      </w:pPr>
      <w:r>
        <w:rPr>
          <w:rFonts w:ascii="Calibri" w:hAnsi="Calibri" w:eastAsia="微软雅黑"/>
          <w:b w:val="0"/>
          <w:i w:val="0"/>
          <w:color w:val="111111"/>
          <w:sz w:val="20"/>
        </w:rPr>
        <w:t>[ ] D. 算法具有无穷性。</w:t>
      </w:r>
    </w:p>
    <w:p w14:paraId="6BDFDD97">
      <w:pPr>
        <w:pStyle w:val="166"/>
        <w:keepNext/>
      </w:pPr>
      <w:r>
        <w:rPr>
          <w:rFonts w:ascii="Calibri" w:hAnsi="Calibri" w:eastAsia="微软雅黑"/>
          <w:b w:val="0"/>
          <w:i w:val="0"/>
          <w:color w:val="5F6B76"/>
          <w:sz w:val="19"/>
        </w:rPr>
        <w:t>【我的答案·单选30】____________________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41ED7AE9">
      <w:pPr>
        <w:pStyle w:val="166"/>
      </w:pPr>
      <w:r>
        <w:rPr>
          <w:rFonts w:ascii="Calibri" w:hAnsi="Calibri" w:eastAsia="微软雅黑"/>
          <w:b w:val="0"/>
          <w:i w:val="0"/>
          <w:color w:val="5F6B76"/>
          <w:sz w:val="19"/>
        </w:rPr>
        <w:t>【我的疑问·单选30】____________________________________________________________</w:t>
      </w:r>
    </w:p>
    <w:p>
      <w:pPr>
        <w:pStyle w:val="GradingCorrect"/>
      </w:pPr>
      <w:r>
        <w:t>【批改·单选30】正确。你的答案：D；把握度：确定。</w:t>
      </w:r>
    </w:p>
    <w:p w14:paraId="63C14D29">
      <w:pPr>
        <w:pStyle w:val="164"/>
        <w:numPr>
          <w:ilvl w:val="0"/>
          <w:numId w:val="7"/>
        </w:numPr>
      </w:pPr>
      <w:r>
        <w:rPr>
          <w:rFonts w:ascii="Calibri" w:hAnsi="Calibri" w:eastAsia="微软雅黑"/>
          <w:b/>
          <w:i w:val="0"/>
          <w:color w:val="0B2545"/>
          <w:sz w:val="21"/>
        </w:rPr>
        <w:t>智能客服项目第7批规则复核中，质检负责人抽查交互与业务流程知识卡片。下列说法中，错误的是（</w:t>
      </w:r>
      <w:r>
        <w:rPr>
          <w:rFonts w:hint="eastAsia"/>
          <w:b/>
          <w:i w:val="0"/>
          <w:color w:val="0B2545"/>
          <w:sz w:val="21"/>
          <w:lang w:val="en-US" w:eastAsia="zh-CN"/>
        </w:rPr>
        <w:t>B</w:t>
      </w:r>
      <w:r>
        <w:rPr>
          <w:rFonts w:ascii="Calibri" w:hAnsi="Calibri" w:eastAsia="微软雅黑"/>
          <w:b/>
          <w:i w:val="0"/>
          <w:color w:val="0B2545"/>
          <w:sz w:val="21"/>
        </w:rPr>
        <w:t>）。</w:t>
      </w:r>
    </w:p>
    <w:p w14:paraId="37636F71">
      <w:pPr>
        <w:pStyle w:val="165"/>
        <w:keepNext/>
      </w:pPr>
      <w:r>
        <w:rPr>
          <w:rFonts w:ascii="Calibri" w:hAnsi="Calibri" w:eastAsia="微软雅黑"/>
          <w:b w:val="0"/>
          <w:i w:val="0"/>
          <w:color w:val="111111"/>
          <w:sz w:val="20"/>
        </w:rPr>
        <w:t>[ ] A. 交互设计的功能可视性越好, 越方便用户发现和了解使用方法。</w:t>
      </w:r>
    </w:p>
    <w:p w14:paraId="0B78370B">
      <w:pPr>
        <w:pStyle w:val="165"/>
        <w:keepNext/>
      </w:pPr>
      <w:r>
        <w:rPr>
          <w:rFonts w:ascii="Calibri" w:hAnsi="Calibri" w:eastAsia="微软雅黑"/>
          <w:b w:val="0"/>
          <w:i w:val="0"/>
          <w:color w:val="111111"/>
          <w:sz w:val="20"/>
        </w:rPr>
        <w:t>[ ] B. 脑电仪系统不属于人机交互系统。</w:t>
      </w:r>
    </w:p>
    <w:p w14:paraId="6BF2EF91">
      <w:pPr>
        <w:pStyle w:val="165"/>
        <w:keepNext/>
      </w:pPr>
      <w:r>
        <w:rPr>
          <w:rFonts w:ascii="Calibri" w:hAnsi="Calibri" w:eastAsia="微软雅黑"/>
          <w:b w:val="0"/>
          <w:i w:val="0"/>
          <w:color w:val="111111"/>
          <w:sz w:val="20"/>
        </w:rPr>
        <w:t>[ ] C. 设计候选方案是交互设计的核心活动。()</w:t>
      </w:r>
    </w:p>
    <w:p w14:paraId="37BBD431">
      <w:pPr>
        <w:pStyle w:val="165"/>
        <w:keepNext w:val="0"/>
      </w:pPr>
      <w:r>
        <w:rPr>
          <w:rFonts w:ascii="Calibri" w:hAnsi="Calibri" w:eastAsia="微软雅黑"/>
          <w:b w:val="0"/>
          <w:i w:val="0"/>
          <w:color w:val="111111"/>
          <w:sz w:val="20"/>
        </w:rPr>
        <w:t>[ ] D. 用语音可以控制电视机、空调、电扇、窗帘的系统是一个语音识别系统。</w:t>
      </w:r>
    </w:p>
    <w:p w14:paraId="1D88A8A1">
      <w:pPr>
        <w:pStyle w:val="166"/>
        <w:keepNext/>
      </w:pPr>
      <w:r>
        <w:rPr>
          <w:rFonts w:ascii="Calibri" w:hAnsi="Calibri" w:eastAsia="微软雅黑"/>
          <w:b w:val="0"/>
          <w:i w:val="0"/>
          <w:color w:val="5F6B76"/>
          <w:sz w:val="19"/>
        </w:rPr>
        <w:t>【我的答案·单选31】____________________    【把握度】□确定  □犹豫  □猜测</w:t>
      </w:r>
    </w:p>
    <w:p w14:paraId="409E198B">
      <w:pPr>
        <w:pStyle w:val="166"/>
      </w:pPr>
      <w:r>
        <w:rPr>
          <w:rFonts w:ascii="Calibri" w:hAnsi="Calibri" w:eastAsia="微软雅黑"/>
          <w:b w:val="0"/>
          <w:i w:val="0"/>
          <w:color w:val="5F6B76"/>
          <w:sz w:val="19"/>
        </w:rPr>
        <w:t>【我的疑问·单选31】____________________________________________________________</w:t>
      </w:r>
    </w:p>
    <w:p>
      <w:pPr>
        <w:pStyle w:val="GradingCorrect"/>
      </w:pPr>
      <w:r>
        <w:t>【批改·单选31】正确。你的答案：B；把握度：未标记。</w:t>
      </w:r>
    </w:p>
    <w:p w14:paraId="78F81C14">
      <w:pPr>
        <w:pStyle w:val="164"/>
        <w:numPr>
          <w:ilvl w:val="0"/>
          <w:numId w:val="7"/>
        </w:numPr>
      </w:pPr>
      <w:r>
        <w:rPr>
          <w:rFonts w:ascii="Calibri" w:hAnsi="Calibri" w:eastAsia="微软雅黑"/>
          <w:b/>
          <w:i w:val="0"/>
          <w:color w:val="0B2545"/>
          <w:sz w:val="21"/>
        </w:rPr>
        <w:t>知识库建设项目第29批需求评审中，某学员整理人工智能与机器学习错题时混入了一条不同性质的陈述。下列正确的是（</w:t>
      </w:r>
      <w:r>
        <w:rPr>
          <w:rFonts w:hint="eastAsia"/>
          <w:b/>
          <w:i w:val="0"/>
          <w:color w:val="0B2545"/>
          <w:sz w:val="21"/>
          <w:lang w:val="en-US" w:eastAsia="zh-CN"/>
        </w:rPr>
        <w:t>D</w:t>
      </w:r>
      <w:r>
        <w:rPr>
          <w:rFonts w:ascii="Calibri" w:hAnsi="Calibri" w:eastAsia="微软雅黑"/>
          <w:b/>
          <w:i w:val="0"/>
          <w:color w:val="0B2545"/>
          <w:sz w:val="21"/>
        </w:rPr>
        <w:t>）。</w:t>
      </w:r>
    </w:p>
    <w:p w14:paraId="23232BB1">
      <w:pPr>
        <w:pStyle w:val="165"/>
        <w:keepNext/>
      </w:pPr>
      <w:r>
        <w:rPr>
          <w:rFonts w:ascii="Calibri" w:hAnsi="Calibri" w:eastAsia="微软雅黑"/>
          <w:b w:val="0"/>
          <w:i w:val="0"/>
          <w:color w:val="111111"/>
          <w:sz w:val="20"/>
        </w:rPr>
        <w:t>[ ] A. 分类是一种半监督学习方法。</w:t>
      </w:r>
    </w:p>
    <w:p w14:paraId="30BEA9D6">
      <w:pPr>
        <w:pStyle w:val="165"/>
        <w:keepNext/>
      </w:pPr>
      <w:r>
        <w:rPr>
          <w:rFonts w:ascii="Calibri" w:hAnsi="Calibri" w:eastAsia="微软雅黑"/>
          <w:b w:val="0"/>
          <w:i w:val="0"/>
          <w:color w:val="111111"/>
          <w:sz w:val="20"/>
        </w:rPr>
        <w:t>[ ] B. 人工智能模型最终要落地到具体应用场景。()</w:t>
      </w:r>
    </w:p>
    <w:p w14:paraId="036CE046">
      <w:pPr>
        <w:pStyle w:val="165"/>
        <w:keepNext/>
      </w:pPr>
      <w:r>
        <w:rPr>
          <w:rFonts w:ascii="Calibri" w:hAnsi="Calibri" w:eastAsia="微软雅黑"/>
          <w:b w:val="0"/>
          <w:i w:val="0"/>
          <w:color w:val="111111"/>
          <w:sz w:val="20"/>
        </w:rPr>
        <w:t>[ ] C. 常用的统计语言模型只有N-gram。</w:t>
      </w:r>
    </w:p>
    <w:p w14:paraId="19EA3D47">
      <w:pPr>
        <w:pStyle w:val="165"/>
        <w:keepNext w:val="0"/>
      </w:pPr>
      <w:r>
        <w:rPr>
          <w:rFonts w:ascii="Calibri" w:hAnsi="Calibri" w:eastAsia="微软雅黑"/>
          <w:b w:val="0"/>
          <w:i w:val="0"/>
          <w:color w:val="111111"/>
          <w:sz w:val="20"/>
        </w:rPr>
        <w:t>[ ] D. 下采样是对训练集里面样本数量较少的类别 (少数类)进行过采样,合成新的样本来缓解类不平衡。()</w:t>
      </w:r>
    </w:p>
    <w:p w14:paraId="0FC56FF5">
      <w:pPr>
        <w:pStyle w:val="166"/>
        <w:keepNext/>
      </w:pPr>
      <w:r>
        <w:rPr>
          <w:rFonts w:ascii="Calibri" w:hAnsi="Calibri" w:eastAsia="微软雅黑"/>
          <w:b w:val="0"/>
          <w:i w:val="0"/>
          <w:color w:val="5F6B76"/>
          <w:sz w:val="19"/>
        </w:rPr>
        <w:t>【我的答案·单选32】________</w:t>
      </w:r>
      <w:r>
        <w:rPr>
          <w:rFonts w:hint="eastAsia"/>
          <w:b w:val="0"/>
          <w:i w:val="0"/>
          <w:color w:val="5F6B76"/>
          <w:sz w:val="19"/>
          <w:lang w:val="en-US" w:eastAsia="zh-CN"/>
        </w:rPr>
        <w:t>D或者A</w:t>
      </w:r>
      <w:r>
        <w:rPr>
          <w:rFonts w:ascii="Calibri" w:hAnsi="Calibri" w:eastAsia="微软雅黑"/>
          <w:b w:val="0"/>
          <w:i w:val="0"/>
          <w:color w:val="5F6B76"/>
          <w:sz w:val="19"/>
        </w:rPr>
        <w:t xml:space="preserve">____________    【把握度】□确定  </w:t>
      </w:r>
      <w:r>
        <w:rPr>
          <w:rFonts w:hint="eastAsia"/>
          <w:b w:val="0"/>
          <w:i w:val="0"/>
          <w:color w:val="5F6B76"/>
          <w:sz w:val="19"/>
          <w:lang w:eastAsia="zh-CN"/>
        </w:rPr>
        <w:t>☑</w:t>
      </w:r>
      <w:r>
        <w:rPr>
          <w:rFonts w:ascii="Calibri" w:hAnsi="Calibri" w:eastAsia="微软雅黑"/>
          <w:b w:val="0"/>
          <w:i w:val="0"/>
          <w:color w:val="5F6B76"/>
          <w:sz w:val="19"/>
        </w:rPr>
        <w:t xml:space="preserve">犹豫  </w:t>
      </w:r>
      <w:r>
        <w:rPr>
          <w:rFonts w:hint="eastAsia"/>
          <w:b w:val="0"/>
          <w:i w:val="0"/>
          <w:color w:val="5F6B76"/>
          <w:sz w:val="19"/>
          <w:lang w:eastAsia="zh-CN"/>
        </w:rPr>
        <w:t>☑</w:t>
      </w:r>
      <w:r>
        <w:rPr>
          <w:rFonts w:ascii="Calibri" w:hAnsi="Calibri" w:eastAsia="微软雅黑"/>
          <w:b w:val="0"/>
          <w:i w:val="0"/>
          <w:color w:val="5F6B76"/>
          <w:sz w:val="19"/>
        </w:rPr>
        <w:t>猜测</w:t>
      </w:r>
    </w:p>
    <w:p w14:paraId="0136DE74">
      <w:pPr>
        <w:pStyle w:val="166"/>
      </w:pPr>
      <w:r>
        <w:rPr>
          <w:rFonts w:ascii="Calibri" w:hAnsi="Calibri" w:eastAsia="微软雅黑"/>
          <w:b w:val="0"/>
          <w:i w:val="0"/>
          <w:color w:val="5F6B76"/>
          <w:sz w:val="19"/>
        </w:rPr>
        <w:t>【我的疑问·单选32】____________________________________________________________</w:t>
      </w:r>
    </w:p>
    <w:p>
      <w:pPr>
        <w:pStyle w:val="GradingIncorrect"/>
        <w:shd w:fill="FDEDEC"/>
      </w:pPr>
      <w:r>
        <w:t>【批改·单选32】错误。你的答案：D；标准答案：B（B. 人工智能模型最终要落地到具体应用场景。()）；把握度：猜测。</w:t>
      </w:r>
    </w:p>
    <w:p>
      <w:pPr>
        <w:pStyle w:val="GradingExplanation"/>
        <w:shd w:fill="F4F6F9"/>
      </w:pPr>
      <w:r>
        <w:t>【解析】B是正确表述。D把少数类合成新样本说成“下采样”，实际属于过采样，因此错误。</w:t>
      </w:r>
    </w:p>
    <w:p w14:paraId="4AA4C1BE">
      <w:pPr>
        <w:pStyle w:val="164"/>
        <w:numPr>
          <w:ilvl w:val="0"/>
          <w:numId w:val="7"/>
        </w:numPr>
      </w:pPr>
      <w:r>
        <w:rPr>
          <w:rFonts w:ascii="Calibri" w:hAnsi="Calibri" w:eastAsia="微软雅黑"/>
          <w:b/>
          <w:i w:val="0"/>
          <w:color w:val="0B2545"/>
          <w:sz w:val="21"/>
        </w:rPr>
        <w:t>智能客服项目第25批需求评审案例：客户编号字段缺失率仅2%，且业务要求保留大多数样本。较稳妥的处理顺序是（</w:t>
      </w:r>
      <w:r>
        <w:rPr>
          <w:rFonts w:hint="eastAsia"/>
          <w:b/>
          <w:i w:val="0"/>
          <w:color w:val="0B2545"/>
          <w:sz w:val="21"/>
          <w:lang w:val="en-US" w:eastAsia="zh-CN"/>
        </w:rPr>
        <w:t>C</w:t>
      </w:r>
      <w:r>
        <w:rPr>
          <w:rFonts w:ascii="Calibri" w:hAnsi="Calibri" w:eastAsia="微软雅黑"/>
          <w:b/>
          <w:i w:val="0"/>
          <w:color w:val="0B2545"/>
          <w:sz w:val="21"/>
        </w:rPr>
        <w:t>）。</w:t>
      </w:r>
    </w:p>
    <w:p w14:paraId="6D03F4EE">
      <w:pPr>
        <w:pStyle w:val="165"/>
        <w:keepNext/>
      </w:pPr>
      <w:r>
        <w:rPr>
          <w:rFonts w:ascii="Calibri" w:hAnsi="Calibri" w:eastAsia="微软雅黑"/>
          <w:b w:val="0"/>
          <w:i w:val="0"/>
          <w:color w:val="111111"/>
          <w:sz w:val="20"/>
        </w:rPr>
        <w:t>[ ] A. 忽略缺失直接建模</w:t>
      </w:r>
    </w:p>
    <w:p w14:paraId="70A7D823">
      <w:pPr>
        <w:pStyle w:val="165"/>
        <w:keepNext/>
      </w:pPr>
      <w:r>
        <w:rPr>
          <w:rFonts w:ascii="Calibri" w:hAnsi="Calibri" w:eastAsia="微软雅黑"/>
          <w:b w:val="0"/>
          <w:i w:val="0"/>
          <w:color w:val="111111"/>
          <w:sz w:val="20"/>
        </w:rPr>
        <w:t>[ ] B. 直接删除整个字段</w:t>
      </w:r>
    </w:p>
    <w:p w14:paraId="674B7BFA">
      <w:pPr>
        <w:pStyle w:val="165"/>
        <w:keepNext/>
      </w:pPr>
      <w:r>
        <w:rPr>
          <w:rFonts w:ascii="Calibri" w:hAnsi="Calibri" w:eastAsia="微软雅黑"/>
          <w:b w:val="0"/>
          <w:i w:val="0"/>
          <w:color w:val="111111"/>
          <w:sz w:val="20"/>
        </w:rPr>
        <w:t>[ ] C. 先分析缺失机制，再选择填补或删除少量记录</w:t>
      </w:r>
    </w:p>
    <w:p w14:paraId="67B64240">
      <w:pPr>
        <w:pStyle w:val="165"/>
        <w:keepNext w:val="0"/>
      </w:pPr>
      <w:r>
        <w:rPr>
          <w:rFonts w:ascii="Calibri" w:hAnsi="Calibri" w:eastAsia="微软雅黑"/>
          <w:b w:val="0"/>
          <w:i w:val="0"/>
          <w:color w:val="111111"/>
          <w:sz w:val="20"/>
        </w:rPr>
        <w:t>[ ] D. 把所有缺失值改为0</w:t>
      </w:r>
    </w:p>
    <w:p w14:paraId="5A8749DC">
      <w:pPr>
        <w:pStyle w:val="166"/>
        <w:keepNext/>
      </w:pPr>
      <w:r>
        <w:rPr>
          <w:rFonts w:ascii="Calibri" w:hAnsi="Calibri" w:eastAsia="微软雅黑"/>
          <w:b w:val="0"/>
          <w:i w:val="0"/>
          <w:color w:val="5F6B76"/>
          <w:sz w:val="19"/>
        </w:rPr>
        <w:t>【我的答案·单选33】____________________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1B748B6C">
      <w:pPr>
        <w:pStyle w:val="166"/>
      </w:pPr>
      <w:r>
        <w:rPr>
          <w:rFonts w:ascii="Calibri" w:hAnsi="Calibri" w:eastAsia="微软雅黑"/>
          <w:b w:val="0"/>
          <w:i w:val="0"/>
          <w:color w:val="5F6B76"/>
          <w:sz w:val="19"/>
        </w:rPr>
        <w:t>【我的疑问·单选33】____________________________________________________________</w:t>
      </w:r>
    </w:p>
    <w:p>
      <w:pPr>
        <w:pStyle w:val="GradingCorrect"/>
      </w:pPr>
      <w:r>
        <w:t>【批改·单选33】正确。你的答案：C；把握度：确定。</w:t>
      </w:r>
    </w:p>
    <w:p w14:paraId="29C9862A">
      <w:pPr>
        <w:pStyle w:val="164"/>
        <w:numPr>
          <w:ilvl w:val="0"/>
          <w:numId w:val="7"/>
        </w:numPr>
      </w:pPr>
      <w:r>
        <w:rPr>
          <w:rFonts w:ascii="Calibri" w:hAnsi="Calibri" w:eastAsia="微软雅黑"/>
          <w:b/>
          <w:i w:val="0"/>
          <w:color w:val="0B2545"/>
          <w:sz w:val="21"/>
        </w:rPr>
        <w:t>医疗影像辅助项目第18批培训准备案例：某模型训练集准确率98%，测试集准确率只有65%。优先采取的改进措施是（</w:t>
      </w:r>
      <w:r>
        <w:rPr>
          <w:rFonts w:hint="eastAsia"/>
          <w:b/>
          <w:i w:val="0"/>
          <w:color w:val="0B2545"/>
          <w:sz w:val="21"/>
          <w:lang w:val="en-US" w:eastAsia="zh-CN"/>
        </w:rPr>
        <w:t>D</w:t>
      </w:r>
      <w:r>
        <w:rPr>
          <w:rFonts w:ascii="Calibri" w:hAnsi="Calibri" w:eastAsia="微软雅黑"/>
          <w:b/>
          <w:i w:val="0"/>
          <w:color w:val="0B2545"/>
          <w:sz w:val="21"/>
        </w:rPr>
        <w:t>）。</w:t>
      </w:r>
    </w:p>
    <w:p w14:paraId="24D2BF2C">
      <w:pPr>
        <w:pStyle w:val="165"/>
        <w:keepNext/>
      </w:pPr>
      <w:r>
        <w:rPr>
          <w:rFonts w:ascii="Calibri" w:hAnsi="Calibri" w:eastAsia="微软雅黑"/>
          <w:b w:val="0"/>
          <w:i w:val="0"/>
          <w:color w:val="111111"/>
          <w:sz w:val="20"/>
        </w:rPr>
        <w:t>[ ] A. 把测试集并入训练集</w:t>
      </w:r>
    </w:p>
    <w:p w14:paraId="57207753">
      <w:pPr>
        <w:pStyle w:val="165"/>
        <w:keepNext/>
      </w:pPr>
      <w:r>
        <w:rPr>
          <w:rFonts w:ascii="Calibri" w:hAnsi="Calibri" w:eastAsia="微软雅黑"/>
          <w:b w:val="0"/>
          <w:i w:val="0"/>
          <w:color w:val="111111"/>
          <w:sz w:val="20"/>
        </w:rPr>
        <w:t>[ ] B. 继续增大模型复杂度</w:t>
      </w:r>
    </w:p>
    <w:p w14:paraId="6A49F8B7">
      <w:pPr>
        <w:pStyle w:val="165"/>
        <w:keepNext/>
      </w:pPr>
      <w:r>
        <w:rPr>
          <w:rFonts w:ascii="Calibri" w:hAnsi="Calibri" w:eastAsia="微软雅黑"/>
          <w:b w:val="0"/>
          <w:i w:val="0"/>
          <w:color w:val="111111"/>
          <w:sz w:val="20"/>
        </w:rPr>
        <w:t>[ ] C. 只汇报训练集结果</w:t>
      </w:r>
    </w:p>
    <w:p w14:paraId="4429C4FD">
      <w:pPr>
        <w:pStyle w:val="165"/>
        <w:keepNext w:val="0"/>
      </w:pPr>
      <w:r>
        <w:rPr>
          <w:rFonts w:ascii="Calibri" w:hAnsi="Calibri" w:eastAsia="微软雅黑"/>
          <w:b w:val="0"/>
          <w:i w:val="0"/>
          <w:color w:val="111111"/>
          <w:sz w:val="20"/>
        </w:rPr>
        <w:t>[ ] D. 增加数据或正则化并做交叉验证</w:t>
      </w:r>
    </w:p>
    <w:p w14:paraId="1E346CD4">
      <w:pPr>
        <w:pStyle w:val="166"/>
        <w:keepNext/>
      </w:pPr>
      <w:r>
        <w:rPr>
          <w:rFonts w:ascii="Calibri" w:hAnsi="Calibri" w:eastAsia="微软雅黑"/>
          <w:b w:val="0"/>
          <w:i w:val="0"/>
          <w:color w:val="5F6B76"/>
          <w:sz w:val="19"/>
        </w:rPr>
        <w:t>【我的答案·单选34】____________________    【把握度】□确定  □犹豫  □猜测</w:t>
      </w:r>
    </w:p>
    <w:p w14:paraId="2375B6E9">
      <w:pPr>
        <w:pStyle w:val="166"/>
      </w:pPr>
      <w:r>
        <w:rPr>
          <w:rFonts w:ascii="Calibri" w:hAnsi="Calibri" w:eastAsia="微软雅黑"/>
          <w:b w:val="0"/>
          <w:i w:val="0"/>
          <w:color w:val="5F6B76"/>
          <w:sz w:val="19"/>
        </w:rPr>
        <w:t>【我的疑问·单选34】____________________________________________________________</w:t>
      </w:r>
    </w:p>
    <w:p>
      <w:pPr>
        <w:pStyle w:val="GradingCorrect"/>
      </w:pPr>
      <w:r>
        <w:t>【批改·单选34】正确。你的答案：D；把握度：未标记。</w:t>
      </w:r>
    </w:p>
    <w:p w14:paraId="7C2F2904">
      <w:pPr>
        <w:pStyle w:val="164"/>
        <w:numPr>
          <w:ilvl w:val="0"/>
          <w:numId w:val="7"/>
        </w:numPr>
      </w:pPr>
      <w:r>
        <w:rPr>
          <w:rFonts w:ascii="Calibri" w:hAnsi="Calibri" w:eastAsia="微软雅黑"/>
          <w:b/>
          <w:i w:val="0"/>
          <w:color w:val="0B2545"/>
          <w:sz w:val="21"/>
        </w:rPr>
        <w:t>知识库建设项目第45批培训准备案例：为了避免信息泄漏，缺失值填补器的统计量应当首先在</w:t>
      </w:r>
      <w:r>
        <w:rPr>
          <w:rFonts w:hint="eastAsia"/>
          <w:b/>
          <w:i w:val="0"/>
          <w:color w:val="0B2545"/>
          <w:sz w:val="21"/>
          <w:lang w:val="en-US" w:eastAsia="zh-CN"/>
        </w:rPr>
        <w:t>B</w:t>
      </w:r>
      <w:r>
        <w:rPr>
          <w:rFonts w:ascii="Calibri" w:hAnsi="Calibri" w:eastAsia="微软雅黑"/>
          <w:b/>
          <w:i w:val="0"/>
          <w:color w:val="0B2545"/>
          <w:sz w:val="21"/>
        </w:rPr>
        <w:t>）上计算。</w:t>
      </w:r>
    </w:p>
    <w:p w14:paraId="1F913037">
      <w:pPr>
        <w:pStyle w:val="165"/>
        <w:keepNext/>
      </w:pPr>
      <w:r>
        <w:rPr>
          <w:rFonts w:ascii="Calibri" w:hAnsi="Calibri" w:eastAsia="微软雅黑"/>
          <w:b w:val="0"/>
          <w:i w:val="0"/>
          <w:color w:val="111111"/>
          <w:sz w:val="20"/>
        </w:rPr>
        <w:t>[ ] A. 完整数据集</w:t>
      </w:r>
    </w:p>
    <w:p w14:paraId="42402A05">
      <w:pPr>
        <w:pStyle w:val="165"/>
        <w:keepNext/>
      </w:pPr>
      <w:r>
        <w:rPr>
          <w:rFonts w:ascii="Calibri" w:hAnsi="Calibri" w:eastAsia="微软雅黑"/>
          <w:b w:val="0"/>
          <w:i w:val="0"/>
          <w:color w:val="111111"/>
          <w:sz w:val="20"/>
        </w:rPr>
        <w:t>[ ] B. 测试集</w:t>
      </w:r>
    </w:p>
    <w:p w14:paraId="1ABE4D19">
      <w:pPr>
        <w:pStyle w:val="165"/>
        <w:keepNext/>
      </w:pPr>
      <w:r>
        <w:rPr>
          <w:rFonts w:ascii="Calibri" w:hAnsi="Calibri" w:eastAsia="微软雅黑"/>
          <w:b w:val="0"/>
          <w:i w:val="0"/>
          <w:color w:val="111111"/>
          <w:sz w:val="20"/>
        </w:rPr>
        <w:t>[ ] C. 只看预测结果</w:t>
      </w:r>
    </w:p>
    <w:p w14:paraId="2030BE27">
      <w:pPr>
        <w:pStyle w:val="165"/>
        <w:keepNext w:val="0"/>
      </w:pPr>
      <w:r>
        <w:rPr>
          <w:rFonts w:ascii="Calibri" w:hAnsi="Calibri" w:eastAsia="微软雅黑"/>
          <w:b w:val="0"/>
          <w:i w:val="0"/>
          <w:color w:val="111111"/>
          <w:sz w:val="20"/>
        </w:rPr>
        <w:t>[ ] D. 训练集</w:t>
      </w:r>
    </w:p>
    <w:p w14:paraId="68D714CD">
      <w:pPr>
        <w:pStyle w:val="166"/>
        <w:keepNext/>
      </w:pPr>
      <w:r>
        <w:rPr>
          <w:rFonts w:ascii="Calibri" w:hAnsi="Calibri" w:eastAsia="微软雅黑"/>
          <w:b w:val="0"/>
          <w:i w:val="0"/>
          <w:color w:val="5F6B76"/>
          <w:sz w:val="19"/>
        </w:rPr>
        <w:t xml:space="preserve">【我的答案·单选35】____________________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0584A10B">
      <w:pPr>
        <w:pStyle w:val="166"/>
      </w:pPr>
      <w:r>
        <w:rPr>
          <w:rFonts w:ascii="Calibri" w:hAnsi="Calibri" w:eastAsia="微软雅黑"/>
          <w:b w:val="0"/>
          <w:i w:val="0"/>
          <w:color w:val="5F6B76"/>
          <w:sz w:val="19"/>
        </w:rPr>
        <w:t>【我的疑问·单选35】____________________________________________________________</w:t>
      </w:r>
    </w:p>
    <w:p>
      <w:pPr>
        <w:pStyle w:val="GradingIncorrect"/>
        <w:shd w:fill="FDEDEC"/>
      </w:pPr>
      <w:r>
        <w:t>【批改·单选35】错误。你的答案：B；标准答案：D（D. 训练集）；把握度：犹豫。</w:t>
      </w:r>
    </w:p>
    <w:p>
      <w:pPr>
        <w:pStyle w:val="GradingExplanation"/>
        <w:shd w:fill="F4F6F9"/>
      </w:pPr>
      <w:r>
        <w:t>【解析】填补器的中位数、均值等统计量只能在训练集上拟合，再应用到测试集，否则会产生数据泄漏。</w:t>
      </w:r>
    </w:p>
    <w:p w14:paraId="1DE71E2C">
      <w:pPr>
        <w:pStyle w:val="164"/>
        <w:numPr>
          <w:ilvl w:val="0"/>
          <w:numId w:val="7"/>
        </w:numPr>
      </w:pPr>
      <w:r>
        <w:rPr>
          <w:rFonts w:ascii="Calibri" w:hAnsi="Calibri" w:eastAsia="微软雅黑"/>
          <w:b/>
          <w:i w:val="0"/>
          <w:color w:val="0B2545"/>
          <w:sz w:val="21"/>
        </w:rPr>
        <w:t>设备运维项目第38批质量抽检案例：某数值字段存在少量极端异常值，直接用均值填补缺失可能受其影响。较稳健的候选方法是</w:t>
      </w:r>
      <w:r>
        <w:rPr>
          <w:rFonts w:hint="eastAsia"/>
          <w:b/>
          <w:i w:val="0"/>
          <w:color w:val="0B2545"/>
          <w:sz w:val="21"/>
          <w:lang w:val="en-US" w:eastAsia="zh-CN"/>
        </w:rPr>
        <w:t>D</w:t>
      </w:r>
      <w:r>
        <w:rPr>
          <w:rFonts w:ascii="Calibri" w:hAnsi="Calibri" w:eastAsia="微软雅黑"/>
          <w:b/>
          <w:i w:val="0"/>
          <w:color w:val="0B2545"/>
          <w:sz w:val="21"/>
        </w:rPr>
        <w:t>）。</w:t>
      </w:r>
    </w:p>
    <w:p w14:paraId="5CF58A63">
      <w:pPr>
        <w:pStyle w:val="165"/>
        <w:keepNext/>
      </w:pPr>
      <w:r>
        <w:rPr>
          <w:rFonts w:ascii="Calibri" w:hAnsi="Calibri" w:eastAsia="微软雅黑"/>
          <w:b w:val="0"/>
          <w:i w:val="0"/>
          <w:color w:val="111111"/>
          <w:sz w:val="20"/>
        </w:rPr>
        <w:t>[ ] A. 固定填入最大值</w:t>
      </w:r>
    </w:p>
    <w:p w14:paraId="38E1A2CF">
      <w:pPr>
        <w:pStyle w:val="165"/>
        <w:keepNext/>
      </w:pPr>
      <w:r>
        <w:rPr>
          <w:rFonts w:ascii="Calibri" w:hAnsi="Calibri" w:eastAsia="微软雅黑"/>
          <w:b w:val="0"/>
          <w:i w:val="0"/>
          <w:color w:val="111111"/>
          <w:sz w:val="20"/>
        </w:rPr>
        <w:t>[ ] B. 把缺失当作正确答案</w:t>
      </w:r>
    </w:p>
    <w:p w14:paraId="1A537B94">
      <w:pPr>
        <w:pStyle w:val="165"/>
        <w:keepNext/>
      </w:pPr>
      <w:r>
        <w:rPr>
          <w:rFonts w:ascii="Calibri" w:hAnsi="Calibri" w:eastAsia="微软雅黑"/>
          <w:b w:val="0"/>
          <w:i w:val="0"/>
          <w:color w:val="111111"/>
          <w:sz w:val="20"/>
        </w:rPr>
        <w:t>[ ] C. 删除全部数据</w:t>
      </w:r>
    </w:p>
    <w:p w14:paraId="349EE26F">
      <w:pPr>
        <w:pStyle w:val="165"/>
        <w:keepNext w:val="0"/>
      </w:pPr>
      <w:r>
        <w:rPr>
          <w:rFonts w:ascii="Calibri" w:hAnsi="Calibri" w:eastAsia="微软雅黑"/>
          <w:b w:val="0"/>
          <w:i w:val="0"/>
          <w:color w:val="111111"/>
          <w:sz w:val="20"/>
        </w:rPr>
        <w:t>[ ] D. 中位数填补</w:t>
      </w:r>
    </w:p>
    <w:p w14:paraId="7932EE29">
      <w:pPr>
        <w:pStyle w:val="166"/>
        <w:keepNext/>
      </w:pPr>
      <w:r>
        <w:rPr>
          <w:rFonts w:ascii="Calibri" w:hAnsi="Calibri" w:eastAsia="微软雅黑"/>
          <w:b w:val="0"/>
          <w:i w:val="0"/>
          <w:color w:val="5F6B76"/>
          <w:sz w:val="19"/>
        </w:rPr>
        <w:t>【我的答案·单选36】____________________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004048B2">
      <w:pPr>
        <w:pStyle w:val="166"/>
      </w:pPr>
      <w:r>
        <w:rPr>
          <w:rFonts w:ascii="Calibri" w:hAnsi="Calibri" w:eastAsia="微软雅黑"/>
          <w:b w:val="0"/>
          <w:i w:val="0"/>
          <w:color w:val="5F6B76"/>
          <w:sz w:val="19"/>
        </w:rPr>
        <w:t>【我的疑问·单选36】____________________________________________________________</w:t>
      </w:r>
    </w:p>
    <w:p>
      <w:pPr>
        <w:pStyle w:val="GradingCorrect"/>
      </w:pPr>
      <w:r>
        <w:t>【批改·单选36】正确。你的答案：D；把握度：确定。</w:t>
      </w:r>
    </w:p>
    <w:p w14:paraId="08559627">
      <w:pPr>
        <w:pStyle w:val="164"/>
        <w:numPr>
          <w:ilvl w:val="0"/>
          <w:numId w:val="7"/>
        </w:numPr>
      </w:pPr>
      <w:r>
        <w:rPr>
          <w:rFonts w:ascii="Calibri" w:hAnsi="Calibri" w:eastAsia="微软雅黑"/>
          <w:b/>
          <w:i w:val="0"/>
          <w:color w:val="0B2545"/>
          <w:sz w:val="21"/>
        </w:rPr>
        <w:t>用户增长分析项目第26批规则复核中，在数据标注与质检岗前测验中，下列陈述中错误的是（</w:t>
      </w:r>
      <w:r>
        <w:rPr>
          <w:rFonts w:hint="eastAsia"/>
          <w:b/>
          <w:i w:val="0"/>
          <w:color w:val="0B2545"/>
          <w:sz w:val="21"/>
          <w:lang w:val="en-US" w:eastAsia="zh-CN"/>
        </w:rPr>
        <w:t>D</w:t>
      </w:r>
      <w:r>
        <w:rPr>
          <w:rFonts w:ascii="Calibri" w:hAnsi="Calibri" w:eastAsia="微软雅黑"/>
          <w:b/>
          <w:i w:val="0"/>
          <w:color w:val="0B2545"/>
          <w:sz w:val="21"/>
        </w:rPr>
        <w:t>）。</w:t>
      </w:r>
    </w:p>
    <w:p w14:paraId="3F8308D5">
      <w:pPr>
        <w:pStyle w:val="165"/>
        <w:keepNext/>
      </w:pPr>
      <w:r>
        <w:rPr>
          <w:rFonts w:ascii="Calibri" w:hAnsi="Calibri" w:eastAsia="微软雅黑"/>
          <w:b w:val="0"/>
          <w:i w:val="0"/>
          <w:color w:val="111111"/>
          <w:sz w:val="20"/>
        </w:rPr>
        <w:t>[ ] A. 数据标注众包平台的数据主要来自提出数据标注需求的人工智能公司。</w:t>
      </w:r>
    </w:p>
    <w:p w14:paraId="66077211">
      <w:pPr>
        <w:pStyle w:val="165"/>
        <w:keepNext/>
      </w:pPr>
      <w:r>
        <w:rPr>
          <w:rFonts w:ascii="Calibri" w:hAnsi="Calibri" w:eastAsia="微软雅黑"/>
          <w:b w:val="0"/>
          <w:i w:val="0"/>
          <w:color w:val="111111"/>
          <w:sz w:val="20"/>
        </w:rPr>
        <w:t>[ ] B. 数据采集与获取是整个数据标注流程的首要环节。</w:t>
      </w:r>
    </w:p>
    <w:p w14:paraId="771B31C6">
      <w:pPr>
        <w:pStyle w:val="165"/>
        <w:keepNext/>
      </w:pPr>
      <w:r>
        <w:rPr>
          <w:rFonts w:ascii="Calibri" w:hAnsi="Calibri" w:eastAsia="微软雅黑"/>
          <w:b w:val="0"/>
          <w:i w:val="0"/>
          <w:color w:val="111111"/>
          <w:sz w:val="20"/>
        </w:rPr>
        <w:t>[ ] C. 通过Shapiro正态性检验推断样本的两个属性是否不相关。</w:t>
      </w:r>
    </w:p>
    <w:p w14:paraId="5180C59C">
      <w:pPr>
        <w:pStyle w:val="165"/>
        <w:keepNext w:val="0"/>
      </w:pPr>
      <w:r>
        <w:rPr>
          <w:rFonts w:ascii="Calibri" w:hAnsi="Calibri" w:eastAsia="微软雅黑"/>
          <w:b w:val="0"/>
          <w:i w:val="0"/>
          <w:color w:val="111111"/>
          <w:sz w:val="20"/>
        </w:rPr>
        <w:t>[ ] D. 人工标注成本高、时间长且效率低。</w:t>
      </w:r>
    </w:p>
    <w:p w14:paraId="07405F3B">
      <w:pPr>
        <w:pStyle w:val="166"/>
        <w:keepNext/>
      </w:pPr>
      <w:r>
        <w:rPr>
          <w:rFonts w:ascii="Calibri" w:hAnsi="Calibri" w:eastAsia="微软雅黑"/>
          <w:b w:val="0"/>
          <w:i w:val="0"/>
          <w:color w:val="5F6B76"/>
          <w:sz w:val="19"/>
        </w:rPr>
        <w:t>【我的答案·单选37】____________________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17D92667">
      <w:pPr>
        <w:pStyle w:val="166"/>
      </w:pPr>
      <w:r>
        <w:rPr>
          <w:rFonts w:ascii="Calibri" w:hAnsi="Calibri" w:eastAsia="微软雅黑"/>
          <w:b w:val="0"/>
          <w:i w:val="0"/>
          <w:color w:val="5F6B76"/>
          <w:sz w:val="19"/>
        </w:rPr>
        <w:t>【我的疑问·单选37】____________________________________________________________</w:t>
      </w:r>
    </w:p>
    <w:p>
      <w:pPr>
        <w:pStyle w:val="GradingIncorrect"/>
        <w:shd w:fill="FDEDEC"/>
      </w:pPr>
      <w:r>
        <w:t>【批改·单选37】错误。你的答案：D；标准答案：C（C. 通过Shapiro正态性检验推断样本的两个属性是否不相关。）；把握度：确定。</w:t>
      </w:r>
    </w:p>
    <w:p>
      <w:pPr>
        <w:pStyle w:val="GradingExplanation"/>
        <w:shd w:fill="F4F6F9"/>
      </w:pPr>
      <w:r>
        <w:t>【解析】Shapiro-Wilk检验用于检验单变量是否近似正态分布，不能判断两个属性是否独立或相关。</w:t>
      </w:r>
    </w:p>
    <w:p w14:paraId="33733B94">
      <w:pPr>
        <w:pStyle w:val="164"/>
        <w:numPr>
          <w:ilvl w:val="0"/>
          <w:numId w:val="7"/>
        </w:numPr>
      </w:pPr>
      <w:r>
        <w:rPr>
          <w:rFonts w:ascii="Calibri" w:hAnsi="Calibri" w:eastAsia="微软雅黑"/>
          <w:b/>
          <w:i w:val="0"/>
          <w:color w:val="0B2545"/>
          <w:sz w:val="21"/>
        </w:rPr>
        <w:t>用户增长分析项目第3批培训准备中，在人工智能与机器学习岗前测验中，下列陈述中错误的是（</w:t>
      </w:r>
      <w:r>
        <w:rPr>
          <w:rFonts w:hint="eastAsia"/>
          <w:b/>
          <w:i w:val="0"/>
          <w:color w:val="0B2545"/>
          <w:sz w:val="21"/>
          <w:lang w:val="en-US" w:eastAsia="zh-CN"/>
        </w:rPr>
        <w:t>B</w:t>
      </w:r>
      <w:r>
        <w:rPr>
          <w:rFonts w:ascii="Calibri" w:hAnsi="Calibri" w:eastAsia="微软雅黑"/>
          <w:b/>
          <w:i w:val="0"/>
          <w:color w:val="0B2545"/>
          <w:sz w:val="21"/>
        </w:rPr>
        <w:t>）。</w:t>
      </w:r>
    </w:p>
    <w:p w14:paraId="24863FA2">
      <w:pPr>
        <w:pStyle w:val="165"/>
        <w:keepNext/>
      </w:pPr>
      <w:r>
        <w:rPr>
          <w:rFonts w:ascii="Calibri" w:hAnsi="Calibri" w:eastAsia="微软雅黑"/>
          <w:b w:val="0"/>
          <w:i w:val="0"/>
          <w:color w:val="111111"/>
          <w:sz w:val="20"/>
        </w:rPr>
        <w:t>[ ] A. 业务专家对聚类结果进行评判时要结合具体应用的业务场景进行评判。</w:t>
      </w:r>
    </w:p>
    <w:p w14:paraId="6A938553">
      <w:pPr>
        <w:pStyle w:val="165"/>
        <w:keepNext/>
      </w:pPr>
      <w:r>
        <w:rPr>
          <w:rFonts w:ascii="Calibri" w:hAnsi="Calibri" w:eastAsia="微软雅黑"/>
          <w:b w:val="0"/>
          <w:i w:val="0"/>
          <w:color w:val="111111"/>
          <w:sz w:val="20"/>
        </w:rPr>
        <w:t>[ ] B. 分类可以从事物的本质属性和显著特征两大方面来进行分类。</w:t>
      </w:r>
    </w:p>
    <w:p w14:paraId="2E567AA0">
      <w:pPr>
        <w:pStyle w:val="165"/>
        <w:keepNext/>
      </w:pPr>
      <w:r>
        <w:rPr>
          <w:rFonts w:ascii="Calibri" w:hAnsi="Calibri" w:eastAsia="微软雅黑"/>
          <w:b w:val="0"/>
          <w:i w:val="0"/>
          <w:color w:val="111111"/>
          <w:sz w:val="20"/>
        </w:rPr>
        <w:t>[ ] C. 停用词一般指对文本特征没有任何贡献作用的字词, 比如标点符号、语气、人称等一些词。去停用词的操作一定要根据场景进行,有些场景需要语气词来进行判断情感。</w:t>
      </w:r>
    </w:p>
    <w:p w14:paraId="536F94C2">
      <w:pPr>
        <w:pStyle w:val="165"/>
        <w:keepNext w:val="0"/>
      </w:pPr>
      <w:r>
        <w:rPr>
          <w:rFonts w:ascii="Calibri" w:hAnsi="Calibri" w:eastAsia="微软雅黑"/>
          <w:b w:val="0"/>
          <w:i w:val="0"/>
          <w:color w:val="111111"/>
          <w:sz w:val="20"/>
        </w:rPr>
        <w:t>[ ] D. 维特比解码算法与A*堆栈解码算法相比，它的优点主要体现在能够以更长的语言模型作为启发信息，从而提高搜索效率。</w:t>
      </w:r>
    </w:p>
    <w:p w14:paraId="01D11DCE">
      <w:pPr>
        <w:pStyle w:val="166"/>
        <w:keepNext/>
      </w:pPr>
      <w:r>
        <w:rPr>
          <w:rFonts w:ascii="Calibri" w:hAnsi="Calibri" w:eastAsia="微软雅黑"/>
          <w:b w:val="0"/>
          <w:i w:val="0"/>
          <w:color w:val="5F6B76"/>
          <w:sz w:val="19"/>
        </w:rPr>
        <w:t>【我的答案·单选38】_____</w:t>
      </w:r>
      <w:r>
        <w:rPr>
          <w:rFonts w:hint="eastAsia"/>
          <w:b w:val="0"/>
          <w:i w:val="0"/>
          <w:color w:val="5F6B76"/>
          <w:sz w:val="19"/>
          <w:lang w:val="en-US" w:eastAsia="zh-CN"/>
        </w:rPr>
        <w:t>B或者D</w:t>
      </w:r>
      <w:r>
        <w:rPr>
          <w:rFonts w:ascii="Calibri" w:hAnsi="Calibri" w:eastAsia="微软雅黑"/>
          <w:b w:val="0"/>
          <w:i w:val="0"/>
          <w:color w:val="5F6B76"/>
          <w:sz w:val="19"/>
        </w:rPr>
        <w:t xml:space="preserve">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100DA040">
      <w:pPr>
        <w:pStyle w:val="166"/>
      </w:pPr>
      <w:r>
        <w:rPr>
          <w:rFonts w:ascii="Calibri" w:hAnsi="Calibri" w:eastAsia="微软雅黑"/>
          <w:b w:val="0"/>
          <w:i w:val="0"/>
          <w:color w:val="5F6B76"/>
          <w:sz w:val="19"/>
        </w:rPr>
        <w:t>【我的疑问·单选38】____________________________________________________________</w:t>
      </w:r>
    </w:p>
    <w:p>
      <w:pPr>
        <w:pStyle w:val="GradingIncorrect"/>
        <w:shd w:fill="FDEDEC"/>
      </w:pPr>
      <w:r>
        <w:t>【批改·单选38】错误。你的答案：B；标准答案：D（D. 维特比解码算法与A*堆栈解码算法相比，它的优点主要体现在能够以更长的语言模型作为启发信息，从而提高搜索效率。）；把握度：犹豫。</w:t>
      </w:r>
    </w:p>
    <w:p>
      <w:pPr>
        <w:pStyle w:val="GradingExplanation"/>
        <w:shd w:fill="F4F6F9"/>
      </w:pPr>
      <w:r>
        <w:t>【解析】可使用更长语言模型作为启发信息通常是A*堆栈搜索的优势，不是维特比相对A*的优势，因此D错误。</w:t>
      </w:r>
    </w:p>
    <w:p w14:paraId="22B07762">
      <w:pPr>
        <w:pStyle w:val="164"/>
        <w:numPr>
          <w:ilvl w:val="0"/>
          <w:numId w:val="7"/>
        </w:numPr>
      </w:pPr>
      <w:r>
        <w:rPr>
          <w:rFonts w:ascii="Calibri" w:hAnsi="Calibri" w:eastAsia="微软雅黑"/>
          <w:b/>
          <w:i w:val="0"/>
          <w:color w:val="0B2545"/>
          <w:sz w:val="21"/>
        </w:rPr>
        <w:t>智能客服项目第8批规则复核中，质检负责人抽查计算机与数据基础知识卡片。下列说法中，错误的是</w:t>
      </w:r>
      <w:r>
        <w:rPr>
          <w:rFonts w:hint="eastAsia"/>
          <w:b/>
          <w:i w:val="0"/>
          <w:color w:val="0B2545"/>
          <w:sz w:val="21"/>
          <w:lang w:val="en-US" w:eastAsia="zh-CN"/>
        </w:rPr>
        <w:t>A</w:t>
      </w:r>
      <w:r>
        <w:rPr>
          <w:rFonts w:ascii="Calibri" w:hAnsi="Calibri" w:eastAsia="微软雅黑"/>
          <w:b/>
          <w:i w:val="0"/>
          <w:color w:val="0B2545"/>
          <w:sz w:val="21"/>
        </w:rPr>
        <w:t>）。</w:t>
      </w:r>
    </w:p>
    <w:p w14:paraId="5455E118">
      <w:pPr>
        <w:pStyle w:val="165"/>
        <w:keepNext/>
      </w:pPr>
      <w:r>
        <w:rPr>
          <w:rFonts w:ascii="Calibri" w:hAnsi="Calibri" w:eastAsia="微软雅黑"/>
          <w:b w:val="0"/>
          <w:i w:val="0"/>
          <w:color w:val="111111"/>
          <w:sz w:val="20"/>
        </w:rPr>
        <w:t>[ ] A. 数据以图像的形式存储在计算机中。</w:t>
      </w:r>
    </w:p>
    <w:p w14:paraId="3491BD27">
      <w:pPr>
        <w:pStyle w:val="165"/>
        <w:keepNext/>
      </w:pPr>
      <w:r>
        <w:rPr>
          <w:rFonts w:ascii="Calibri" w:hAnsi="Calibri" w:eastAsia="微软雅黑"/>
          <w:b w:val="0"/>
          <w:i w:val="0"/>
          <w:color w:val="111111"/>
          <w:sz w:val="20"/>
        </w:rPr>
        <w:t>[ ] B. 当我们在WPS单元格输入数值后,可以通过自定义格式创建自己需要的数据格式。</w:t>
      </w:r>
    </w:p>
    <w:p w14:paraId="78E3A34F">
      <w:pPr>
        <w:pStyle w:val="165"/>
        <w:keepNext/>
      </w:pPr>
      <w:r>
        <w:rPr>
          <w:rFonts w:ascii="Calibri" w:hAnsi="Calibri" w:eastAsia="微软雅黑"/>
          <w:b w:val="0"/>
          <w:i w:val="0"/>
          <w:color w:val="111111"/>
          <w:sz w:val="20"/>
        </w:rPr>
        <w:t>[ ] C. 接入网络可以是多级联接的网络。</w:t>
      </w:r>
    </w:p>
    <w:p w14:paraId="17AFB528">
      <w:pPr>
        <w:pStyle w:val="165"/>
        <w:keepNext w:val="0"/>
      </w:pPr>
      <w:r>
        <w:rPr>
          <w:rFonts w:ascii="Calibri" w:hAnsi="Calibri" w:eastAsia="微软雅黑"/>
          <w:b w:val="0"/>
          <w:i w:val="0"/>
          <w:color w:val="111111"/>
          <w:sz w:val="20"/>
        </w:rPr>
        <w:t>[ ] D. 一般情况下，数据是通过表格和图形的方式来呈现的。</w:t>
      </w:r>
    </w:p>
    <w:p w14:paraId="710F5107">
      <w:pPr>
        <w:pStyle w:val="166"/>
        <w:keepNext/>
      </w:pPr>
      <w:r>
        <w:rPr>
          <w:rFonts w:ascii="Calibri" w:hAnsi="Calibri" w:eastAsia="微软雅黑"/>
          <w:b w:val="0"/>
          <w:i w:val="0"/>
          <w:color w:val="5F6B76"/>
          <w:sz w:val="19"/>
        </w:rPr>
        <w:t>【我的答案·单选39】____________________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28A1B013">
      <w:pPr>
        <w:pStyle w:val="166"/>
      </w:pPr>
      <w:r>
        <w:rPr>
          <w:rFonts w:ascii="Calibri" w:hAnsi="Calibri" w:eastAsia="微软雅黑"/>
          <w:b w:val="0"/>
          <w:i w:val="0"/>
          <w:color w:val="5F6B76"/>
          <w:sz w:val="19"/>
        </w:rPr>
        <w:t>【我的疑问·单选39】____________________________________________________________</w:t>
      </w:r>
    </w:p>
    <w:p>
      <w:pPr>
        <w:pStyle w:val="GradingCorrect"/>
      </w:pPr>
      <w:r>
        <w:t>【批改·单选39】正确。你的答案：A；把握度：确定。</w:t>
      </w:r>
    </w:p>
    <w:p w14:paraId="6C1C8960">
      <w:pPr>
        <w:pStyle w:val="164"/>
        <w:numPr>
          <w:ilvl w:val="0"/>
          <w:numId w:val="7"/>
        </w:numPr>
      </w:pPr>
      <w:r>
        <w:rPr>
          <w:rFonts w:ascii="Calibri" w:hAnsi="Calibri" w:eastAsia="微软雅黑"/>
          <w:b/>
          <w:i w:val="0"/>
          <w:color w:val="0B2545"/>
          <w:sz w:val="21"/>
        </w:rPr>
        <w:t>语音转写项目第12批培训准备中，项目复盘涉及数据标注与质检。若按概念边界逐项判断，下列正确的是（</w:t>
      </w:r>
      <w:r>
        <w:rPr>
          <w:rFonts w:hint="eastAsia"/>
          <w:b/>
          <w:i w:val="0"/>
          <w:color w:val="0B2545"/>
          <w:sz w:val="21"/>
          <w:lang w:val="en-US" w:eastAsia="zh-CN"/>
        </w:rPr>
        <w:t>B</w:t>
      </w:r>
      <w:r>
        <w:rPr>
          <w:rFonts w:ascii="Calibri" w:hAnsi="Calibri" w:eastAsia="微软雅黑"/>
          <w:b/>
          <w:i w:val="0"/>
          <w:color w:val="0B2545"/>
          <w:sz w:val="21"/>
        </w:rPr>
        <w:t>）。</w:t>
      </w:r>
    </w:p>
    <w:p w14:paraId="24BB0172">
      <w:pPr>
        <w:pStyle w:val="165"/>
        <w:keepNext/>
      </w:pPr>
      <w:r>
        <w:rPr>
          <w:rFonts w:ascii="Calibri" w:hAnsi="Calibri" w:eastAsia="微软雅黑"/>
          <w:b w:val="0"/>
          <w:i w:val="0"/>
          <w:color w:val="111111"/>
          <w:sz w:val="20"/>
        </w:rPr>
        <w:t>[ ] A. 卡方检验用于验证两个数值型变量之间的独立性。</w:t>
      </w:r>
    </w:p>
    <w:p w14:paraId="46F60AE0">
      <w:pPr>
        <w:pStyle w:val="165"/>
        <w:keepNext/>
      </w:pPr>
      <w:r>
        <w:rPr>
          <w:rFonts w:ascii="Calibri" w:hAnsi="Calibri" w:eastAsia="微软雅黑"/>
          <w:b w:val="0"/>
          <w:i w:val="0"/>
          <w:color w:val="111111"/>
          <w:sz w:val="20"/>
        </w:rPr>
        <w:t>[ ] B. 文本数据标注需要遵循一定的质量标准。()</w:t>
      </w:r>
    </w:p>
    <w:p w14:paraId="54B2E269">
      <w:pPr>
        <w:pStyle w:val="165"/>
        <w:keepNext/>
      </w:pPr>
      <w:r>
        <w:rPr>
          <w:rFonts w:ascii="Calibri" w:hAnsi="Calibri" w:eastAsia="微软雅黑"/>
          <w:b w:val="0"/>
          <w:i w:val="0"/>
          <w:color w:val="111111"/>
          <w:sz w:val="20"/>
        </w:rPr>
        <w:t>[ ] C. 用t检验对学生性别与其是否被录取进行相关性分析。</w:t>
      </w:r>
    </w:p>
    <w:p w14:paraId="7FF8B9FB">
      <w:pPr>
        <w:pStyle w:val="165"/>
        <w:keepNext w:val="0"/>
      </w:pPr>
      <w:r>
        <w:rPr>
          <w:rFonts w:ascii="Calibri" w:hAnsi="Calibri" w:eastAsia="微软雅黑"/>
          <w:b w:val="0"/>
          <w:i w:val="0"/>
          <w:color w:val="111111"/>
          <w:sz w:val="20"/>
        </w:rPr>
        <w:t>[ ] D. 假设检验中第一类错误为纳伪的错误。()</w:t>
      </w:r>
    </w:p>
    <w:p w14:paraId="20950B57">
      <w:pPr>
        <w:pStyle w:val="166"/>
        <w:keepNext/>
      </w:pPr>
      <w:r>
        <w:rPr>
          <w:rFonts w:ascii="Calibri" w:hAnsi="Calibri" w:eastAsia="微软雅黑"/>
          <w:b w:val="0"/>
          <w:i w:val="0"/>
          <w:color w:val="5F6B76"/>
          <w:sz w:val="19"/>
        </w:rPr>
        <w:t>【我的答案·单选40】____________________    【把握度】□确定  □犹豫  □猜测</w:t>
      </w:r>
    </w:p>
    <w:p w14:paraId="0CF498B9">
      <w:pPr>
        <w:pStyle w:val="166"/>
      </w:pPr>
      <w:r>
        <w:rPr>
          <w:rFonts w:ascii="Calibri" w:hAnsi="Calibri" w:eastAsia="微软雅黑"/>
          <w:b w:val="0"/>
          <w:i w:val="0"/>
          <w:color w:val="5F6B76"/>
          <w:sz w:val="19"/>
        </w:rPr>
        <w:t>【我的疑问·单选40】____________________________________________________________</w:t>
      </w:r>
    </w:p>
    <w:p>
      <w:pPr>
        <w:pStyle w:val="GradingCorrect"/>
      </w:pPr>
      <w:r>
        <w:t>【批改·单选40】正确。你的答案：B；把握度：未标记。</w:t>
      </w:r>
    </w:p>
    <w:p w14:paraId="4A95A07C">
      <w:pPr>
        <w:pStyle w:val="164"/>
        <w:numPr>
          <w:ilvl w:val="0"/>
          <w:numId w:val="7"/>
        </w:numPr>
      </w:pPr>
      <w:r>
        <w:rPr>
          <w:rFonts w:ascii="Calibri" w:hAnsi="Calibri" w:eastAsia="微软雅黑"/>
          <w:b/>
          <w:i w:val="0"/>
          <w:color w:val="0B2545"/>
          <w:sz w:val="21"/>
        </w:rPr>
        <w:t>职业道德是一种内在的（</w:t>
      </w:r>
      <w:r>
        <w:rPr>
          <w:rFonts w:hint="eastAsia"/>
          <w:b/>
          <w:i w:val="0"/>
          <w:color w:val="0B2545"/>
          <w:sz w:val="21"/>
          <w:lang w:val="en-US" w:eastAsia="zh-CN"/>
        </w:rPr>
        <w:t>D</w:t>
      </w:r>
      <w:r>
        <w:rPr>
          <w:rFonts w:ascii="Calibri" w:hAnsi="Calibri" w:eastAsia="微软雅黑"/>
          <w:b/>
          <w:i w:val="0"/>
          <w:color w:val="0B2545"/>
          <w:sz w:val="21"/>
        </w:rPr>
        <w:t>）的约束机制。</w:t>
      </w:r>
    </w:p>
    <w:p w14:paraId="40D2895C">
      <w:pPr>
        <w:pStyle w:val="165"/>
        <w:keepNext/>
      </w:pPr>
      <w:r>
        <w:rPr>
          <w:rFonts w:ascii="Calibri" w:hAnsi="Calibri" w:eastAsia="微软雅黑"/>
          <w:b w:val="0"/>
          <w:i w:val="0"/>
          <w:color w:val="111111"/>
          <w:sz w:val="20"/>
        </w:rPr>
        <w:t>[ ] A. 强制性</w:t>
      </w:r>
    </w:p>
    <w:p w14:paraId="7EF5DC3D">
      <w:pPr>
        <w:pStyle w:val="165"/>
        <w:keepNext/>
      </w:pPr>
      <w:r>
        <w:rPr>
          <w:rFonts w:ascii="Calibri" w:hAnsi="Calibri" w:eastAsia="微软雅黑"/>
          <w:b w:val="0"/>
          <w:i w:val="0"/>
          <w:color w:val="111111"/>
          <w:sz w:val="20"/>
        </w:rPr>
        <w:t>[ ] B. 自发性</w:t>
      </w:r>
    </w:p>
    <w:p w14:paraId="456BD46D">
      <w:pPr>
        <w:pStyle w:val="165"/>
        <w:keepNext/>
      </w:pPr>
      <w:r>
        <w:rPr>
          <w:rFonts w:ascii="Calibri" w:hAnsi="Calibri" w:eastAsia="微软雅黑"/>
          <w:b w:val="0"/>
          <w:i w:val="0"/>
          <w:color w:val="111111"/>
          <w:sz w:val="20"/>
        </w:rPr>
        <w:t>[ ] C. 随意性</w:t>
      </w:r>
    </w:p>
    <w:p w14:paraId="2C2679B9">
      <w:pPr>
        <w:pStyle w:val="165"/>
        <w:keepNext w:val="0"/>
      </w:pPr>
      <w:r>
        <w:rPr>
          <w:rFonts w:ascii="Calibri" w:hAnsi="Calibri" w:eastAsia="微软雅黑"/>
          <w:b w:val="0"/>
          <w:i w:val="0"/>
          <w:color w:val="111111"/>
          <w:sz w:val="20"/>
        </w:rPr>
        <w:t>[ ] D. 非强制性</w:t>
      </w:r>
    </w:p>
    <w:p w14:paraId="36393C36">
      <w:pPr>
        <w:pStyle w:val="166"/>
        <w:keepNext/>
      </w:pPr>
      <w:r>
        <w:rPr>
          <w:rFonts w:ascii="Calibri" w:hAnsi="Calibri" w:eastAsia="微软雅黑"/>
          <w:b w:val="0"/>
          <w:i w:val="0"/>
          <w:color w:val="5F6B76"/>
          <w:sz w:val="19"/>
        </w:rPr>
        <w:t>【我的答案·单选41】____________________    【把握度】□确定  □犹豫  □猜测</w:t>
      </w:r>
    </w:p>
    <w:p w14:paraId="1FD17787">
      <w:pPr>
        <w:pStyle w:val="166"/>
      </w:pPr>
      <w:r>
        <w:rPr>
          <w:rFonts w:ascii="Calibri" w:hAnsi="Calibri" w:eastAsia="微软雅黑"/>
          <w:b w:val="0"/>
          <w:i w:val="0"/>
          <w:color w:val="5F6B76"/>
          <w:sz w:val="19"/>
        </w:rPr>
        <w:t>【我的疑问·单选41】____________________________________________________________</w:t>
      </w:r>
    </w:p>
    <w:p>
      <w:pPr>
        <w:pStyle w:val="GradingCorrect"/>
      </w:pPr>
      <w:r>
        <w:t>【批改·单选41】正确。你的答案：D；把握度：未标记。</w:t>
      </w:r>
    </w:p>
    <w:p w14:paraId="49375982">
      <w:pPr>
        <w:pStyle w:val="164"/>
        <w:numPr>
          <w:ilvl w:val="0"/>
          <w:numId w:val="7"/>
        </w:numPr>
      </w:pPr>
      <w:r>
        <w:rPr>
          <w:rFonts w:ascii="Calibri" w:hAnsi="Calibri" w:eastAsia="微软雅黑"/>
          <w:b/>
          <w:i w:val="0"/>
          <w:color w:val="0B2545"/>
          <w:sz w:val="21"/>
        </w:rPr>
        <w:t>智慧物流项目第20批需求评审中，审核人员要校正一组计算机与数据基础表述。下列正确的是（</w:t>
      </w:r>
      <w:r>
        <w:rPr>
          <w:rFonts w:hint="eastAsia"/>
          <w:b/>
          <w:i w:val="0"/>
          <w:color w:val="0B2545"/>
          <w:sz w:val="21"/>
          <w:lang w:val="en-US" w:eastAsia="zh-CN"/>
        </w:rPr>
        <w:t>A</w:t>
      </w:r>
      <w:r>
        <w:rPr>
          <w:rFonts w:ascii="Calibri" w:hAnsi="Calibri" w:eastAsia="微软雅黑"/>
          <w:b/>
          <w:i w:val="0"/>
          <w:color w:val="0B2545"/>
          <w:sz w:val="21"/>
        </w:rPr>
        <w:t>）。</w:t>
      </w:r>
    </w:p>
    <w:p w14:paraId="77340DDF">
      <w:pPr>
        <w:pStyle w:val="165"/>
        <w:keepNext/>
      </w:pPr>
      <w:r>
        <w:rPr>
          <w:rFonts w:ascii="Calibri" w:hAnsi="Calibri" w:eastAsia="微软雅黑"/>
          <w:b w:val="0"/>
          <w:i w:val="0"/>
          <w:color w:val="111111"/>
          <w:sz w:val="20"/>
        </w:rPr>
        <w:t>[ ] A. 富有美感和可激发创造性的系统可以满足更高的用户需求。</w:t>
      </w:r>
    </w:p>
    <w:p w14:paraId="278F29CD">
      <w:pPr>
        <w:pStyle w:val="165"/>
        <w:keepNext/>
      </w:pPr>
      <w:r>
        <w:rPr>
          <w:rFonts w:ascii="Calibri" w:hAnsi="Calibri" w:eastAsia="微软雅黑"/>
          <w:b w:val="0"/>
          <w:i w:val="0"/>
          <w:color w:val="111111"/>
          <w:sz w:val="20"/>
        </w:rPr>
        <w:t>[ ] B. 有理数分正和负。</w:t>
      </w:r>
    </w:p>
    <w:p w14:paraId="38BF7A15">
      <w:pPr>
        <w:pStyle w:val="165"/>
        <w:keepNext/>
      </w:pPr>
      <w:r>
        <w:rPr>
          <w:rFonts w:ascii="Calibri" w:hAnsi="Calibri" w:eastAsia="微软雅黑"/>
          <w:b w:val="0"/>
          <w:i w:val="0"/>
          <w:color w:val="111111"/>
          <w:sz w:val="20"/>
        </w:rPr>
        <w:t>[ ] C. 交叉验证的优点是大大减少了计算量。</w:t>
      </w:r>
    </w:p>
    <w:p w14:paraId="286E3FB6">
      <w:pPr>
        <w:pStyle w:val="165"/>
        <w:keepNext w:val="0"/>
      </w:pPr>
      <w:r>
        <w:rPr>
          <w:rFonts w:ascii="Calibri" w:hAnsi="Calibri" w:eastAsia="微软雅黑"/>
          <w:b w:val="0"/>
          <w:i w:val="0"/>
          <w:color w:val="111111"/>
          <w:sz w:val="20"/>
        </w:rPr>
        <w:t>[ ] D. 数据搜集活动，在可能时，应先进行大规模试验。</w:t>
      </w:r>
    </w:p>
    <w:p w14:paraId="007C42A8">
      <w:pPr>
        <w:pStyle w:val="166"/>
        <w:keepNext/>
      </w:pPr>
      <w:r>
        <w:rPr>
          <w:rFonts w:ascii="Calibri" w:hAnsi="Calibri" w:eastAsia="微软雅黑"/>
          <w:b w:val="0"/>
          <w:i w:val="0"/>
          <w:color w:val="5F6B76"/>
          <w:sz w:val="19"/>
        </w:rPr>
        <w:t xml:space="preserve">【我的答案·单选42】____________________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2E4DC776">
      <w:pPr>
        <w:pStyle w:val="166"/>
      </w:pPr>
      <w:r>
        <w:rPr>
          <w:rFonts w:ascii="Calibri" w:hAnsi="Calibri" w:eastAsia="微软雅黑"/>
          <w:b w:val="0"/>
          <w:i w:val="0"/>
          <w:color w:val="5F6B76"/>
          <w:sz w:val="19"/>
        </w:rPr>
        <w:t>【我的疑问·单选42】_______________</w:t>
      </w:r>
      <w:r>
        <w:rPr>
          <w:rFonts w:hint="eastAsia"/>
          <w:b w:val="0"/>
          <w:i w:val="0"/>
          <w:color w:val="5F6B76"/>
          <w:sz w:val="19"/>
          <w:lang w:val="en-US" w:eastAsia="zh-CN"/>
        </w:rPr>
        <w:t>A OR D</w:t>
      </w:r>
      <w:r>
        <w:rPr>
          <w:rFonts w:ascii="Calibri" w:hAnsi="Calibri" w:eastAsia="微软雅黑"/>
          <w:b w:val="0"/>
          <w:i w:val="0"/>
          <w:color w:val="5F6B76"/>
          <w:sz w:val="19"/>
        </w:rPr>
        <w:t>_____________________________________________</w:t>
      </w:r>
    </w:p>
    <w:p>
      <w:pPr>
        <w:pStyle w:val="GradingCorrect"/>
        <w:shd w:fill="EAF5EC"/>
      </w:pPr>
      <w:r>
        <w:t>【批改·单选42】正确。你的答案：A；把握度：犹豫。</w:t>
      </w:r>
    </w:p>
    <w:p>
      <w:pPr>
        <w:pStyle w:val="GradingExplanation"/>
        <w:shd w:fill="F4F6F9"/>
      </w:pPr>
      <w:r>
        <w:t>【知识点】本题要求找出唯一正确陈述：富有美感和可激发创造性的系统可以满足更高的用户需求。</w:t>
      </w:r>
    </w:p>
    <w:p>
      <w:pPr>
        <w:pStyle w:val="GradingDoubt"/>
        <w:shd w:fill="E8EEF5"/>
      </w:pPr>
      <w:r>
        <w:t>【疑问答复·单选42】选A。D错误在于正式大规模搜集前应先小规模试验；B漏掉了0，C也相反，交叉验证通常增加计算量。</w:t>
      </w:r>
    </w:p>
    <w:p w14:paraId="493C4137">
      <w:pPr>
        <w:pStyle w:val="164"/>
        <w:numPr>
          <w:ilvl w:val="0"/>
          <w:numId w:val="7"/>
        </w:numPr>
      </w:pPr>
      <w:r>
        <w:rPr>
          <w:rFonts w:ascii="Calibri" w:hAnsi="Calibri" w:eastAsia="微软雅黑"/>
          <w:b/>
          <w:i w:val="0"/>
          <w:color w:val="0B2545"/>
          <w:sz w:val="21"/>
        </w:rPr>
        <w:t>知识库建设项目第6批质量抽检中，某学员整理计算机与数据基础错题时混入了一条不同性质的陈述。下列正确的是（</w:t>
      </w:r>
      <w:r>
        <w:rPr>
          <w:rFonts w:hint="eastAsia"/>
          <w:b/>
          <w:i w:val="0"/>
          <w:color w:val="0B2545"/>
          <w:sz w:val="21"/>
          <w:lang w:val="en-US" w:eastAsia="zh-CN"/>
        </w:rPr>
        <w:t>A</w:t>
      </w:r>
      <w:r>
        <w:rPr>
          <w:rFonts w:ascii="Calibri" w:hAnsi="Calibri" w:eastAsia="微软雅黑"/>
          <w:b/>
          <w:i w:val="0"/>
          <w:color w:val="0B2545"/>
          <w:sz w:val="21"/>
        </w:rPr>
        <w:t>）。</w:t>
      </w:r>
    </w:p>
    <w:p w14:paraId="30D811B0">
      <w:pPr>
        <w:pStyle w:val="165"/>
        <w:keepNext/>
      </w:pPr>
      <w:r>
        <w:rPr>
          <w:rFonts w:ascii="Calibri" w:hAnsi="Calibri" w:eastAsia="微软雅黑"/>
          <w:b w:val="0"/>
          <w:i w:val="0"/>
          <w:color w:val="111111"/>
          <w:sz w:val="20"/>
        </w:rPr>
        <w:t>[ ] A. 在Kettle中, 数据抽取、清洗、转换和装载等操作都是通过Kettle工具提供的组件来实现的。</w:t>
      </w:r>
    </w:p>
    <w:p w14:paraId="65D3DFA1">
      <w:pPr>
        <w:pStyle w:val="165"/>
        <w:keepNext/>
      </w:pPr>
      <w:r>
        <w:rPr>
          <w:rFonts w:ascii="Calibri" w:hAnsi="Calibri" w:eastAsia="微软雅黑"/>
          <w:b w:val="0"/>
          <w:i w:val="0"/>
          <w:color w:val="111111"/>
          <w:sz w:val="20"/>
        </w:rPr>
        <w:t>[ ] B. 为数据表创建索引的目的是创建唯一索引。()</w:t>
      </w:r>
    </w:p>
    <w:p w14:paraId="206532DB">
      <w:pPr>
        <w:pStyle w:val="165"/>
        <w:keepNext/>
      </w:pPr>
      <w:r>
        <w:rPr>
          <w:rFonts w:ascii="Calibri" w:hAnsi="Calibri" w:eastAsia="微软雅黑"/>
          <w:b w:val="0"/>
          <w:i w:val="0"/>
          <w:color w:val="111111"/>
          <w:sz w:val="20"/>
        </w:rPr>
        <w:t>[ ] C. 免费且直接可用的数据方便寻找, 数据量庞大。</w:t>
      </w:r>
    </w:p>
    <w:p w14:paraId="2F8428FE">
      <w:pPr>
        <w:pStyle w:val="165"/>
        <w:keepNext w:val="0"/>
      </w:pPr>
      <w:r>
        <w:rPr>
          <w:rFonts w:ascii="Calibri" w:hAnsi="Calibri" w:eastAsia="微软雅黑"/>
          <w:b w:val="0"/>
          <w:i w:val="0"/>
          <w:color w:val="111111"/>
          <w:sz w:val="20"/>
        </w:rPr>
        <w:t>[ ] D. 多项式调整策略是指定最少迭代次数, 每一轮迭代会减少学习率。</w:t>
      </w:r>
    </w:p>
    <w:p w14:paraId="345C8916">
      <w:pPr>
        <w:pStyle w:val="166"/>
        <w:keepNext/>
      </w:pPr>
      <w:r>
        <w:rPr>
          <w:rFonts w:ascii="Calibri" w:hAnsi="Calibri" w:eastAsia="微软雅黑"/>
          <w:b w:val="0"/>
          <w:i w:val="0"/>
          <w:color w:val="5F6B76"/>
          <w:sz w:val="19"/>
        </w:rPr>
        <w:t xml:space="preserve">【我的答案·单选43】____________________    【把握度】□确定  □犹豫  </w:t>
      </w:r>
      <w:r>
        <w:rPr>
          <w:rFonts w:hint="eastAsia"/>
          <w:b w:val="0"/>
          <w:i w:val="0"/>
          <w:color w:val="5F6B76"/>
          <w:sz w:val="19"/>
          <w:lang w:eastAsia="zh-CN"/>
        </w:rPr>
        <w:t>☑</w:t>
      </w:r>
      <w:r>
        <w:rPr>
          <w:rFonts w:ascii="Calibri" w:hAnsi="Calibri" w:eastAsia="微软雅黑"/>
          <w:b w:val="0"/>
          <w:i w:val="0"/>
          <w:color w:val="5F6B76"/>
          <w:sz w:val="19"/>
        </w:rPr>
        <w:t>猜测</w:t>
      </w:r>
    </w:p>
    <w:p w14:paraId="43DE36D1">
      <w:pPr>
        <w:pStyle w:val="166"/>
      </w:pPr>
      <w:r>
        <w:rPr>
          <w:rFonts w:ascii="Calibri" w:hAnsi="Calibri" w:eastAsia="微软雅黑"/>
          <w:b w:val="0"/>
          <w:i w:val="0"/>
          <w:color w:val="5F6B76"/>
          <w:sz w:val="19"/>
        </w:rPr>
        <w:t>【我的疑问·单选43】____________________________________________________________</w:t>
      </w:r>
    </w:p>
    <w:p>
      <w:pPr>
        <w:pStyle w:val="GradingCorrect"/>
      </w:pPr>
      <w:r>
        <w:t>【批改·单选43】正确。你的答案：A；把握度：猜测。</w:t>
      </w:r>
    </w:p>
    <w:p w14:paraId="2FD495CA">
      <w:pPr>
        <w:pStyle w:val="164"/>
        <w:numPr>
          <w:ilvl w:val="0"/>
          <w:numId w:val="7"/>
        </w:numPr>
      </w:pPr>
      <w:r>
        <w:rPr>
          <w:rFonts w:ascii="Calibri" w:hAnsi="Calibri" w:eastAsia="微软雅黑"/>
          <w:b/>
          <w:i w:val="0"/>
          <w:color w:val="0B2545"/>
          <w:sz w:val="21"/>
        </w:rPr>
        <w:t>（</w:t>
      </w:r>
      <w:r>
        <w:rPr>
          <w:rFonts w:hint="eastAsia"/>
          <w:b/>
          <w:i w:val="0"/>
          <w:color w:val="0B2545"/>
          <w:sz w:val="21"/>
          <w:lang w:val="en-US" w:eastAsia="zh-CN"/>
        </w:rPr>
        <w:t>D</w:t>
      </w:r>
      <w:r>
        <w:rPr>
          <w:rFonts w:ascii="Calibri" w:hAnsi="Calibri" w:eastAsia="微软雅黑"/>
          <w:b/>
          <w:i w:val="0"/>
          <w:color w:val="0B2545"/>
          <w:sz w:val="21"/>
        </w:rPr>
        <w:t>）将样本按照一定比例划分为训练集与检验集两个集合，两个集合中样本随机分配且不重叠。</w:t>
      </w:r>
    </w:p>
    <w:p w14:paraId="7ACEAFA7">
      <w:pPr>
        <w:pStyle w:val="165"/>
        <w:keepNext/>
      </w:pPr>
      <w:r>
        <w:rPr>
          <w:rFonts w:ascii="Calibri" w:hAnsi="Calibri" w:eastAsia="微软雅黑"/>
          <w:b w:val="0"/>
          <w:i w:val="0"/>
          <w:color w:val="111111"/>
          <w:sz w:val="20"/>
        </w:rPr>
        <w:t>[ ] A. 保留法</w:t>
      </w:r>
    </w:p>
    <w:p w14:paraId="6D0C6928">
      <w:pPr>
        <w:pStyle w:val="165"/>
        <w:keepNext/>
      </w:pPr>
      <w:r>
        <w:rPr>
          <w:rFonts w:ascii="Calibri" w:hAnsi="Calibri" w:eastAsia="微软雅黑"/>
          <w:b w:val="0"/>
          <w:i w:val="0"/>
          <w:color w:val="111111"/>
          <w:sz w:val="20"/>
        </w:rPr>
        <w:t>[ ] B. 留一法</w:t>
      </w:r>
    </w:p>
    <w:p w14:paraId="59D8290E">
      <w:pPr>
        <w:pStyle w:val="165"/>
        <w:keepNext/>
      </w:pPr>
      <w:r>
        <w:rPr>
          <w:rFonts w:ascii="Calibri" w:hAnsi="Calibri" w:eastAsia="微软雅黑"/>
          <w:b w:val="0"/>
          <w:i w:val="0"/>
          <w:color w:val="111111"/>
          <w:sz w:val="20"/>
        </w:rPr>
        <w:t>[ ] C. K折交叉验证</w:t>
      </w:r>
    </w:p>
    <w:p w14:paraId="4F1AAF6C">
      <w:pPr>
        <w:pStyle w:val="165"/>
        <w:keepNext w:val="0"/>
      </w:pPr>
      <w:r>
        <w:rPr>
          <w:rFonts w:ascii="Calibri" w:hAnsi="Calibri" w:eastAsia="微软雅黑"/>
          <w:b w:val="0"/>
          <w:i w:val="0"/>
          <w:color w:val="111111"/>
          <w:sz w:val="20"/>
        </w:rPr>
        <w:t>[ ] D. 蒙特卡洛交叉验证</w:t>
      </w:r>
    </w:p>
    <w:p w14:paraId="213EAC4E">
      <w:pPr>
        <w:pStyle w:val="166"/>
        <w:keepNext/>
      </w:pPr>
      <w:r>
        <w:rPr>
          <w:rFonts w:ascii="Calibri" w:hAnsi="Calibri" w:eastAsia="微软雅黑"/>
          <w:b w:val="0"/>
          <w:i w:val="0"/>
          <w:color w:val="5F6B76"/>
          <w:sz w:val="19"/>
        </w:rPr>
        <w:t xml:space="preserve">【我的答案·单选44】____________________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2E532148">
      <w:pPr>
        <w:pStyle w:val="166"/>
      </w:pPr>
      <w:r>
        <w:rPr>
          <w:rFonts w:ascii="Calibri" w:hAnsi="Calibri" w:eastAsia="微软雅黑"/>
          <w:b w:val="0"/>
          <w:i w:val="0"/>
          <w:color w:val="5F6B76"/>
          <w:sz w:val="19"/>
        </w:rPr>
        <w:t>【我的疑问·单选44】_______________</w:t>
      </w:r>
      <w:r>
        <w:rPr>
          <w:rFonts w:hint="eastAsia"/>
          <w:b w:val="0"/>
          <w:i w:val="0"/>
          <w:color w:val="5F6B76"/>
          <w:sz w:val="19"/>
          <w:lang w:val="en-US" w:eastAsia="zh-CN"/>
        </w:rPr>
        <w:t>交叉验证记得分成K份还有一个个来</w:t>
      </w:r>
      <w:r>
        <w:rPr>
          <w:rFonts w:ascii="Calibri" w:hAnsi="Calibri" w:eastAsia="微软雅黑"/>
          <w:b w:val="0"/>
          <w:i w:val="0"/>
          <w:color w:val="5F6B76"/>
          <w:sz w:val="19"/>
        </w:rPr>
        <w:t>_____________________________________________</w:t>
      </w:r>
    </w:p>
    <w:p>
      <w:pPr>
        <w:pStyle w:val="GradingIncorrect"/>
        <w:shd w:fill="FDEDEC"/>
      </w:pPr>
      <w:r>
        <w:t>【批改·单选44】错误。你的答案：D；标准答案：A（A. 保留法）；把握度：犹豫。</w:t>
      </w:r>
    </w:p>
    <w:p>
      <w:pPr>
        <w:pStyle w:val="GradingExplanation"/>
        <w:shd w:fill="F4F6F9"/>
      </w:pPr>
      <w:r>
        <w:t>【解析】保留法一次性按比例随机划分互不重叠的训练集和检验集；K折会分成K份并轮流验证，蒙特卡洛法会重复随机划分。</w:t>
      </w:r>
    </w:p>
    <w:p>
      <w:pPr>
        <w:pStyle w:val="GradingDoubt"/>
        <w:shd w:fill="E8EEF5"/>
      </w:pPr>
      <w:r>
        <w:t>【疑问答复·单选44】你记得的“分成K份轮流验证”是K折交叉验证；本题只按比例分成两个互不重叠集合，是保留法。</w:t>
      </w:r>
    </w:p>
    <w:p w14:paraId="41521A8A">
      <w:pPr>
        <w:pStyle w:val="164"/>
        <w:numPr>
          <w:ilvl w:val="0"/>
          <w:numId w:val="7"/>
        </w:numPr>
      </w:pPr>
      <w:r>
        <w:rPr>
          <w:rFonts w:ascii="Calibri" w:hAnsi="Calibri" w:eastAsia="微软雅黑"/>
          <w:b/>
          <w:i w:val="0"/>
          <w:color w:val="0B2545"/>
          <w:sz w:val="21"/>
        </w:rPr>
        <w:t>文本审核项目第11批质量抽检案例：数据分析员先用全量数据计算均值和标准差，再划分训练集与测试集。该做法最主要的风险是（</w:t>
      </w:r>
      <w:r>
        <w:rPr>
          <w:rFonts w:hint="eastAsia"/>
          <w:b/>
          <w:i w:val="0"/>
          <w:color w:val="0B2545"/>
          <w:sz w:val="21"/>
          <w:lang w:val="en-US" w:eastAsia="zh-CN"/>
        </w:rPr>
        <w:t>A</w:t>
      </w:r>
      <w:r>
        <w:rPr>
          <w:rFonts w:ascii="Calibri" w:hAnsi="Calibri" w:eastAsia="微软雅黑"/>
          <w:b/>
          <w:i w:val="0"/>
          <w:color w:val="0B2545"/>
          <w:sz w:val="21"/>
        </w:rPr>
        <w:t>）。</w:t>
      </w:r>
    </w:p>
    <w:p w14:paraId="16942CB2">
      <w:pPr>
        <w:pStyle w:val="165"/>
        <w:keepNext/>
      </w:pPr>
      <w:r>
        <w:rPr>
          <w:rFonts w:ascii="Calibri" w:hAnsi="Calibri" w:eastAsia="微软雅黑"/>
          <w:b w:val="0"/>
          <w:i w:val="0"/>
          <w:color w:val="111111"/>
          <w:sz w:val="20"/>
        </w:rPr>
        <w:t>[ ] A. 模型一定欠拟合</w:t>
      </w:r>
    </w:p>
    <w:p w14:paraId="68BBF28F">
      <w:pPr>
        <w:pStyle w:val="165"/>
        <w:keepNext/>
      </w:pPr>
      <w:r>
        <w:rPr>
          <w:rFonts w:ascii="Calibri" w:hAnsi="Calibri" w:eastAsia="微软雅黑"/>
          <w:b w:val="0"/>
          <w:i w:val="0"/>
          <w:color w:val="111111"/>
          <w:sz w:val="20"/>
        </w:rPr>
        <w:t>[ ] B. 无法保存模型</w:t>
      </w:r>
    </w:p>
    <w:p w14:paraId="5D6AED47">
      <w:pPr>
        <w:pStyle w:val="165"/>
        <w:keepNext/>
      </w:pPr>
      <w:r>
        <w:rPr>
          <w:rFonts w:ascii="Calibri" w:hAnsi="Calibri" w:eastAsia="微软雅黑"/>
          <w:b w:val="0"/>
          <w:i w:val="0"/>
          <w:color w:val="111111"/>
          <w:sz w:val="20"/>
        </w:rPr>
        <w:t>[ ] C. 测试信息泄漏到训练流程</w:t>
      </w:r>
    </w:p>
    <w:p w14:paraId="281772B9">
      <w:pPr>
        <w:pStyle w:val="165"/>
        <w:keepNext w:val="0"/>
      </w:pPr>
      <w:r>
        <w:rPr>
          <w:rFonts w:ascii="Calibri" w:hAnsi="Calibri" w:eastAsia="微软雅黑"/>
          <w:b w:val="0"/>
          <w:i w:val="0"/>
          <w:color w:val="111111"/>
          <w:sz w:val="20"/>
        </w:rPr>
        <w:t>[ ] D. 训练速度过慢</w:t>
      </w:r>
    </w:p>
    <w:p w14:paraId="5DD24290">
      <w:pPr>
        <w:pStyle w:val="166"/>
        <w:keepNext/>
      </w:pPr>
      <w:r>
        <w:rPr>
          <w:rFonts w:ascii="Calibri" w:hAnsi="Calibri" w:eastAsia="微软雅黑"/>
          <w:b w:val="0"/>
          <w:i w:val="0"/>
          <w:color w:val="5F6B76"/>
          <w:sz w:val="19"/>
        </w:rPr>
        <w:t>【我的答案·单选45】____________________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1F33D0C0">
      <w:pPr>
        <w:pStyle w:val="166"/>
      </w:pPr>
      <w:r>
        <w:rPr>
          <w:rFonts w:ascii="Calibri" w:hAnsi="Calibri" w:eastAsia="微软雅黑"/>
          <w:b w:val="0"/>
          <w:i w:val="0"/>
          <w:color w:val="5F6B76"/>
          <w:sz w:val="19"/>
        </w:rPr>
        <w:t>【我的疑问·单选45】____________________________________________________________</w:t>
      </w:r>
    </w:p>
    <w:p>
      <w:pPr>
        <w:pStyle w:val="GradingIncorrect"/>
        <w:shd w:fill="FDEDEC"/>
      </w:pPr>
      <w:r>
        <w:t>【批改·单选45】错误。你的答案：A；标准答案：C（C. 测试信息泄漏到训练流程）；把握度：确定。</w:t>
      </w:r>
    </w:p>
    <w:p>
      <w:pPr>
        <w:pStyle w:val="GradingExplanation"/>
        <w:shd w:fill="F4F6F9"/>
      </w:pPr>
      <w:r>
        <w:t>【解析】先用全量数据计算均值和标准差，会把测试集分布信息带入训练流程，导致测试结果偏乐观。</w:t>
      </w:r>
    </w:p>
    <w:p w14:paraId="3CB3253F">
      <w:pPr>
        <w:pStyle w:val="164"/>
        <w:numPr>
          <w:ilvl w:val="0"/>
          <w:numId w:val="7"/>
        </w:numPr>
      </w:pPr>
      <w:r>
        <w:rPr>
          <w:rFonts w:ascii="Calibri" w:hAnsi="Calibri" w:eastAsia="微软雅黑"/>
          <w:b/>
          <w:i w:val="0"/>
          <w:color w:val="0B2545"/>
          <w:sz w:val="21"/>
        </w:rPr>
        <w:t>设备运维项目第14批需求评审案例：发现同事把含个人信息的数据发到公共群后，较符合职业规范的做法是</w:t>
      </w:r>
      <w:r>
        <w:rPr>
          <w:rFonts w:hint="eastAsia"/>
          <w:b/>
          <w:i w:val="0"/>
          <w:color w:val="0B2545"/>
          <w:sz w:val="21"/>
          <w:lang w:val="en-US" w:eastAsia="zh-CN"/>
        </w:rPr>
        <w:t>A</w:t>
      </w:r>
      <w:r>
        <w:rPr>
          <w:rFonts w:ascii="Calibri" w:hAnsi="Calibri" w:eastAsia="微软雅黑"/>
          <w:b/>
          <w:i w:val="0"/>
          <w:color w:val="0B2545"/>
          <w:sz w:val="21"/>
        </w:rPr>
        <w:t>）。</w:t>
      </w:r>
    </w:p>
    <w:p w14:paraId="3AD6B216">
      <w:pPr>
        <w:pStyle w:val="165"/>
        <w:keepNext/>
      </w:pPr>
      <w:r>
        <w:rPr>
          <w:rFonts w:ascii="Calibri" w:hAnsi="Calibri" w:eastAsia="微软雅黑"/>
          <w:b w:val="0"/>
          <w:i w:val="0"/>
          <w:color w:val="111111"/>
          <w:sz w:val="20"/>
        </w:rPr>
        <w:t>[ ] A. 立即制止、按流程报告并采取补救措施</w:t>
      </w:r>
    </w:p>
    <w:p w14:paraId="6102C157">
      <w:pPr>
        <w:pStyle w:val="165"/>
        <w:keepNext/>
      </w:pPr>
      <w:r>
        <w:rPr>
          <w:rFonts w:ascii="Calibri" w:hAnsi="Calibri" w:eastAsia="微软雅黑"/>
          <w:b w:val="0"/>
          <w:i w:val="0"/>
          <w:color w:val="111111"/>
          <w:sz w:val="20"/>
        </w:rPr>
        <w:t>[ ] B. 公开评价当事人但不报告</w:t>
      </w:r>
    </w:p>
    <w:p w14:paraId="22C546E1">
      <w:pPr>
        <w:pStyle w:val="165"/>
        <w:keepNext/>
      </w:pPr>
      <w:r>
        <w:rPr>
          <w:rFonts w:ascii="Calibri" w:hAnsi="Calibri" w:eastAsia="微软雅黑"/>
          <w:b w:val="0"/>
          <w:i w:val="0"/>
          <w:color w:val="111111"/>
          <w:sz w:val="20"/>
        </w:rPr>
        <w:t>[ ] C. 删除自己的聊天记录即可</w:t>
      </w:r>
    </w:p>
    <w:p w14:paraId="6A200BCF">
      <w:pPr>
        <w:pStyle w:val="165"/>
        <w:keepNext w:val="0"/>
      </w:pPr>
      <w:r>
        <w:rPr>
          <w:rFonts w:ascii="Calibri" w:hAnsi="Calibri" w:eastAsia="微软雅黑"/>
          <w:b w:val="0"/>
          <w:i w:val="0"/>
          <w:color w:val="111111"/>
          <w:sz w:val="20"/>
        </w:rPr>
        <w:t>[ ] D. 继续转发</w:t>
      </w:r>
    </w:p>
    <w:p w14:paraId="50B11EEF">
      <w:pPr>
        <w:pStyle w:val="166"/>
        <w:keepNext/>
      </w:pPr>
      <w:r>
        <w:rPr>
          <w:rFonts w:ascii="Calibri" w:hAnsi="Calibri" w:eastAsia="微软雅黑"/>
          <w:b w:val="0"/>
          <w:i w:val="0"/>
          <w:color w:val="5F6B76"/>
          <w:sz w:val="19"/>
        </w:rPr>
        <w:t>【我的答案·单选46】____________________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34A8431B">
      <w:pPr>
        <w:pStyle w:val="166"/>
      </w:pPr>
      <w:r>
        <w:rPr>
          <w:rFonts w:ascii="Calibri" w:hAnsi="Calibri" w:eastAsia="微软雅黑"/>
          <w:b w:val="0"/>
          <w:i w:val="0"/>
          <w:color w:val="5F6B76"/>
          <w:sz w:val="19"/>
        </w:rPr>
        <w:t>【我的疑问·单选46】____________________________________________________________</w:t>
      </w:r>
    </w:p>
    <w:p>
      <w:pPr>
        <w:pStyle w:val="GradingCorrect"/>
      </w:pPr>
      <w:r>
        <w:t>【批改·单选46】正确。你的答案：A；把握度：确定。</w:t>
      </w:r>
    </w:p>
    <w:p w14:paraId="36CADBE0">
      <w:pPr>
        <w:pStyle w:val="164"/>
        <w:numPr>
          <w:ilvl w:val="0"/>
          <w:numId w:val="7"/>
        </w:numPr>
      </w:pPr>
      <w:r>
        <w:rPr>
          <w:rFonts w:ascii="Calibri" w:hAnsi="Calibri" w:eastAsia="微软雅黑"/>
          <w:b/>
          <w:i w:val="0"/>
          <w:color w:val="0B2545"/>
          <w:sz w:val="21"/>
        </w:rPr>
        <w:t>语音转写项目第29批质量抽检案例：下列指标中，通常不用于评价回归模型的是（</w:t>
      </w:r>
      <w:r>
        <w:rPr>
          <w:rFonts w:hint="eastAsia"/>
          <w:b/>
          <w:i w:val="0"/>
          <w:color w:val="0B2545"/>
          <w:sz w:val="21"/>
          <w:lang w:val="en-US" w:eastAsia="zh-CN"/>
        </w:rPr>
        <w:t>B</w:t>
      </w:r>
      <w:r>
        <w:rPr>
          <w:rFonts w:ascii="Calibri" w:hAnsi="Calibri" w:eastAsia="微软雅黑"/>
          <w:b/>
          <w:i w:val="0"/>
          <w:color w:val="0B2545"/>
          <w:sz w:val="21"/>
        </w:rPr>
        <w:t>）。</w:t>
      </w:r>
    </w:p>
    <w:p w14:paraId="227D65B5">
      <w:pPr>
        <w:pStyle w:val="165"/>
        <w:keepNext/>
      </w:pPr>
      <w:r>
        <w:rPr>
          <w:rFonts w:ascii="Calibri" w:hAnsi="Calibri" w:eastAsia="微软雅黑"/>
          <w:b w:val="0"/>
          <w:i w:val="0"/>
          <w:color w:val="111111"/>
          <w:sz w:val="20"/>
        </w:rPr>
        <w:t>[ ] A. RMSE</w:t>
      </w:r>
    </w:p>
    <w:p w14:paraId="7B1FCE70">
      <w:pPr>
        <w:pStyle w:val="165"/>
        <w:keepNext/>
      </w:pPr>
      <w:r>
        <w:rPr>
          <w:rFonts w:ascii="Calibri" w:hAnsi="Calibri" w:eastAsia="微软雅黑"/>
          <w:b w:val="0"/>
          <w:i w:val="0"/>
          <w:color w:val="111111"/>
          <w:sz w:val="20"/>
        </w:rPr>
        <w:t>[ ] B. R²</w:t>
      </w:r>
    </w:p>
    <w:p w14:paraId="09DC0828">
      <w:pPr>
        <w:pStyle w:val="165"/>
        <w:keepNext/>
      </w:pPr>
      <w:r>
        <w:rPr>
          <w:rFonts w:ascii="Calibri" w:hAnsi="Calibri" w:eastAsia="微软雅黑"/>
          <w:b w:val="0"/>
          <w:i w:val="0"/>
          <w:color w:val="111111"/>
          <w:sz w:val="20"/>
        </w:rPr>
        <w:t>[ ] C. 分类准确率Accuracy</w:t>
      </w:r>
    </w:p>
    <w:p w14:paraId="5E2F7566">
      <w:pPr>
        <w:pStyle w:val="165"/>
        <w:keepNext w:val="0"/>
      </w:pPr>
      <w:r>
        <w:rPr>
          <w:rFonts w:ascii="Calibri" w:hAnsi="Calibri" w:eastAsia="微软雅黑"/>
          <w:b w:val="0"/>
          <w:i w:val="0"/>
          <w:color w:val="111111"/>
          <w:sz w:val="20"/>
        </w:rPr>
        <w:t>[ ] D. MAE</w:t>
      </w:r>
    </w:p>
    <w:p w14:paraId="4BF83282">
      <w:pPr>
        <w:pStyle w:val="166"/>
        <w:keepNext/>
      </w:pPr>
      <w:r>
        <w:rPr>
          <w:rFonts w:ascii="Calibri" w:hAnsi="Calibri" w:eastAsia="微软雅黑"/>
          <w:b w:val="0"/>
          <w:i w:val="0"/>
          <w:color w:val="5F6B76"/>
          <w:sz w:val="19"/>
        </w:rPr>
        <w:t>【我的答案·单选47】____________________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1AD7125D">
      <w:pPr>
        <w:pStyle w:val="166"/>
      </w:pPr>
      <w:r>
        <w:rPr>
          <w:rFonts w:ascii="Calibri" w:hAnsi="Calibri" w:eastAsia="微软雅黑"/>
          <w:b w:val="0"/>
          <w:i w:val="0"/>
          <w:color w:val="5F6B76"/>
          <w:sz w:val="19"/>
        </w:rPr>
        <w:t>【我的疑问·单选47】____________________________________________________________</w:t>
      </w:r>
    </w:p>
    <w:p>
      <w:pPr>
        <w:pStyle w:val="GradingIncorrect"/>
        <w:shd w:fill="FDEDEC"/>
      </w:pPr>
      <w:r>
        <w:t>【批改·单选47】错误。你的答案：B；标准答案：C（C. 分类准确率Accuracy）；把握度：确定。</w:t>
      </w:r>
    </w:p>
    <w:p>
      <w:pPr>
        <w:pStyle w:val="GradingExplanation"/>
        <w:shd w:fill="F4F6F9"/>
      </w:pPr>
      <w:r>
        <w:t>【解析】RMSE、MAE和R²都是回归指标；Accuracy比较预测类别与真实类别，主要用于分类。</w:t>
      </w:r>
    </w:p>
    <w:p w14:paraId="0CDA3DD1">
      <w:pPr>
        <w:pStyle w:val="164"/>
        <w:numPr>
          <w:ilvl w:val="0"/>
          <w:numId w:val="7"/>
        </w:numPr>
      </w:pPr>
      <w:r>
        <w:rPr>
          <w:rFonts w:ascii="Calibri" w:hAnsi="Calibri" w:eastAsia="微软雅黑"/>
          <w:b/>
          <w:i w:val="0"/>
          <w:color w:val="0B2545"/>
          <w:sz w:val="21"/>
        </w:rPr>
        <w:t>设备运维项目第21批培训准备中，团队对测试运维与培训操作手册进行发布前审核。下列内容中，正确的是（</w:t>
      </w:r>
      <w:r>
        <w:rPr>
          <w:rFonts w:hint="eastAsia"/>
          <w:b/>
          <w:i w:val="0"/>
          <w:color w:val="0B2545"/>
          <w:sz w:val="21"/>
          <w:lang w:val="en-US" w:eastAsia="zh-CN"/>
        </w:rPr>
        <w:t>C</w:t>
      </w:r>
      <w:r>
        <w:rPr>
          <w:rFonts w:ascii="Calibri" w:hAnsi="Calibri" w:eastAsia="微软雅黑"/>
          <w:b/>
          <w:i w:val="0"/>
          <w:color w:val="0B2545"/>
          <w:sz w:val="21"/>
        </w:rPr>
        <w:t>）。</w:t>
      </w:r>
    </w:p>
    <w:p w14:paraId="3A9FCE33">
      <w:pPr>
        <w:pStyle w:val="165"/>
        <w:keepNext/>
      </w:pPr>
      <w:r>
        <w:rPr>
          <w:rFonts w:ascii="Calibri" w:hAnsi="Calibri" w:eastAsia="微软雅黑"/>
          <w:b w:val="0"/>
          <w:i w:val="0"/>
          <w:color w:val="111111"/>
          <w:sz w:val="20"/>
        </w:rPr>
        <w:t>[ ] A. 测试报告是只是把测试的结果写成文档。</w:t>
      </w:r>
    </w:p>
    <w:p w14:paraId="6D906A13">
      <w:pPr>
        <w:pStyle w:val="165"/>
        <w:keepNext/>
      </w:pPr>
      <w:r>
        <w:rPr>
          <w:rFonts w:ascii="Calibri" w:hAnsi="Calibri" w:eastAsia="微软雅黑"/>
          <w:b w:val="0"/>
          <w:i w:val="0"/>
          <w:color w:val="111111"/>
          <w:sz w:val="20"/>
        </w:rPr>
        <w:t>[ ] B. 测试用例是测试时执行的最大实体。</w:t>
      </w:r>
    </w:p>
    <w:p w14:paraId="3CB2DE0A">
      <w:pPr>
        <w:pStyle w:val="165"/>
        <w:keepNext/>
      </w:pPr>
      <w:r>
        <w:rPr>
          <w:rFonts w:ascii="Calibri" w:hAnsi="Calibri" w:eastAsia="微软雅黑"/>
          <w:b w:val="0"/>
          <w:i w:val="0"/>
          <w:color w:val="111111"/>
          <w:sz w:val="20"/>
        </w:rPr>
        <w:t>[ ] C. 系统管理除包括管理具体系统状态相关的内容外，还包括配置管理、变更管理、文档管理等。</w:t>
      </w:r>
    </w:p>
    <w:p w14:paraId="29E97535">
      <w:pPr>
        <w:pStyle w:val="165"/>
        <w:keepNext w:val="0"/>
      </w:pPr>
      <w:r>
        <w:rPr>
          <w:rFonts w:ascii="Calibri" w:hAnsi="Calibri" w:eastAsia="微软雅黑"/>
          <w:b w:val="0"/>
          <w:i w:val="0"/>
          <w:color w:val="111111"/>
          <w:sz w:val="20"/>
        </w:rPr>
        <w:t>[ ] D. 测试报告中测试结果的结论仅仅只是测试通过或者不通过。()</w:t>
      </w:r>
    </w:p>
    <w:p w14:paraId="3DEE3FF5">
      <w:pPr>
        <w:pStyle w:val="166"/>
        <w:keepNext/>
      </w:pPr>
      <w:r>
        <w:rPr>
          <w:rFonts w:ascii="Calibri" w:hAnsi="Calibri" w:eastAsia="微软雅黑"/>
          <w:b w:val="0"/>
          <w:i w:val="0"/>
          <w:color w:val="5F6B76"/>
          <w:sz w:val="19"/>
        </w:rPr>
        <w:t>【我的答案·单选48】____________________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3496EDB6">
      <w:pPr>
        <w:pStyle w:val="166"/>
      </w:pPr>
      <w:r>
        <w:rPr>
          <w:rFonts w:ascii="Calibri" w:hAnsi="Calibri" w:eastAsia="微软雅黑"/>
          <w:b w:val="0"/>
          <w:i w:val="0"/>
          <w:color w:val="5F6B76"/>
          <w:sz w:val="19"/>
        </w:rPr>
        <w:t>【我的疑问·单选48】____________________________________________________________</w:t>
      </w:r>
    </w:p>
    <w:p>
      <w:pPr>
        <w:pStyle w:val="GradingCorrect"/>
      </w:pPr>
      <w:r>
        <w:t>【批改·单选48】正确。你的答案：C；把握度：确定。</w:t>
      </w:r>
    </w:p>
    <w:p w14:paraId="052DA41E">
      <w:pPr>
        <w:pStyle w:val="164"/>
        <w:numPr>
          <w:ilvl w:val="0"/>
          <w:numId w:val="7"/>
        </w:numPr>
      </w:pPr>
      <w:r>
        <w:rPr>
          <w:rFonts w:ascii="Calibri" w:hAnsi="Calibri" w:eastAsia="微软雅黑"/>
          <w:b/>
          <w:i w:val="0"/>
          <w:color w:val="0B2545"/>
          <w:sz w:val="21"/>
        </w:rPr>
        <w:t>ETL不仅仅是对一个企业部门、一个应用系统数据的简单整理，还是跨部门、跨（</w:t>
      </w:r>
      <w:r>
        <w:rPr>
          <w:rFonts w:hint="eastAsia"/>
          <w:b/>
          <w:i w:val="0"/>
          <w:color w:val="0B2545"/>
          <w:sz w:val="21"/>
          <w:lang w:val="en-US" w:eastAsia="zh-CN"/>
        </w:rPr>
        <w:t>A</w:t>
      </w:r>
      <w:r>
        <w:rPr>
          <w:rFonts w:ascii="Calibri" w:hAnsi="Calibri" w:eastAsia="微软雅黑"/>
          <w:b/>
          <w:i w:val="0"/>
          <w:color w:val="0B2545"/>
          <w:sz w:val="21"/>
        </w:rPr>
        <w:t>）的数据整合处理。</w:t>
      </w:r>
    </w:p>
    <w:p w14:paraId="70CBECE6">
      <w:pPr>
        <w:pStyle w:val="165"/>
        <w:keepNext/>
      </w:pPr>
      <w:r>
        <w:rPr>
          <w:rFonts w:ascii="Calibri" w:hAnsi="Calibri" w:eastAsia="微软雅黑"/>
          <w:b w:val="0"/>
          <w:i w:val="0"/>
          <w:color w:val="111111"/>
          <w:sz w:val="20"/>
        </w:rPr>
        <w:t>[ ] A. 流程</w:t>
      </w:r>
    </w:p>
    <w:p w14:paraId="1C8C7CF6">
      <w:pPr>
        <w:pStyle w:val="165"/>
        <w:keepNext/>
      </w:pPr>
      <w:r>
        <w:rPr>
          <w:rFonts w:ascii="Calibri" w:hAnsi="Calibri" w:eastAsia="微软雅黑"/>
          <w:b w:val="0"/>
          <w:i w:val="0"/>
          <w:color w:val="111111"/>
          <w:sz w:val="20"/>
        </w:rPr>
        <w:t>[ ] B. 系统</w:t>
      </w:r>
    </w:p>
    <w:p w14:paraId="4F0EE412">
      <w:pPr>
        <w:pStyle w:val="165"/>
        <w:keepNext/>
      </w:pPr>
      <w:r>
        <w:rPr>
          <w:rFonts w:ascii="Calibri" w:hAnsi="Calibri" w:eastAsia="微软雅黑"/>
          <w:b w:val="0"/>
          <w:i w:val="0"/>
          <w:color w:val="111111"/>
          <w:sz w:val="20"/>
        </w:rPr>
        <w:t>[ ] C. 产品</w:t>
      </w:r>
    </w:p>
    <w:p w14:paraId="0F029A72">
      <w:pPr>
        <w:pStyle w:val="165"/>
        <w:keepNext w:val="0"/>
      </w:pPr>
      <w:r>
        <w:rPr>
          <w:rFonts w:ascii="Calibri" w:hAnsi="Calibri" w:eastAsia="微软雅黑"/>
          <w:b w:val="0"/>
          <w:i w:val="0"/>
          <w:color w:val="111111"/>
          <w:sz w:val="20"/>
        </w:rPr>
        <w:t>[ ] D. 业务</w:t>
      </w:r>
    </w:p>
    <w:p w14:paraId="650C04B3">
      <w:pPr>
        <w:pStyle w:val="166"/>
        <w:keepNext/>
      </w:pPr>
      <w:r>
        <w:rPr>
          <w:rFonts w:ascii="Calibri" w:hAnsi="Calibri" w:eastAsia="微软雅黑"/>
          <w:b w:val="0"/>
          <w:i w:val="0"/>
          <w:color w:val="5F6B76"/>
          <w:sz w:val="19"/>
        </w:rPr>
        <w:t>【我的答案·单选49】____________________    【把握度】□确定  □犹豫  □猜测</w:t>
      </w:r>
    </w:p>
    <w:p w14:paraId="6D84EF26">
      <w:pPr>
        <w:pStyle w:val="166"/>
      </w:pPr>
      <w:r>
        <w:rPr>
          <w:rFonts w:ascii="Calibri" w:hAnsi="Calibri" w:eastAsia="微软雅黑"/>
          <w:b w:val="0"/>
          <w:i w:val="0"/>
          <w:color w:val="5F6B76"/>
          <w:sz w:val="19"/>
        </w:rPr>
        <w:t>【我的疑问·单选49】________________</w:t>
      </w:r>
      <w:r>
        <w:rPr>
          <w:rFonts w:hint="eastAsia"/>
          <w:b w:val="0"/>
          <w:i w:val="0"/>
          <w:color w:val="5F6B76"/>
          <w:sz w:val="19"/>
          <w:lang w:val="en-US" w:eastAsia="zh-CN"/>
        </w:rPr>
        <w:t>记得选流程错了，B或者d</w:t>
      </w:r>
      <w:r>
        <w:rPr>
          <w:rFonts w:ascii="Calibri" w:hAnsi="Calibri" w:eastAsia="微软雅黑"/>
          <w:b w:val="0"/>
          <w:i w:val="0"/>
          <w:color w:val="5F6B76"/>
          <w:sz w:val="19"/>
        </w:rPr>
        <w:t>____________________________________________</w:t>
      </w:r>
    </w:p>
    <w:p>
      <w:pPr>
        <w:pStyle w:val="GradingIncorrect"/>
        <w:shd w:fill="FDEDEC"/>
      </w:pPr>
      <w:r>
        <w:t>【批改·单选49】错误。你的答案：A；标准答案：B（B. 系统）；把握度：未标记。</w:t>
      </w:r>
    </w:p>
    <w:p>
      <w:pPr>
        <w:pStyle w:val="GradingExplanation"/>
        <w:shd w:fill="F4F6F9"/>
      </w:pPr>
      <w:r>
        <w:t>【解析】ETL的价值在于打通不同部门、不同应用系统的数据，因此固定搭配为“跨部门、跨系统”。</w:t>
      </w:r>
    </w:p>
    <w:p>
      <w:pPr>
        <w:pStyle w:val="GradingDoubt"/>
        <w:shd w:fill="E8EEF5"/>
      </w:pPr>
      <w:r>
        <w:t>【疑问答复·单选49】选B“系统”。ETL强调跨部门、跨应用系统的数据整合；“流程”不是该题固定搭配。</w:t>
      </w:r>
    </w:p>
    <w:p w14:paraId="69983AC7">
      <w:pPr>
        <w:pStyle w:val="164"/>
        <w:numPr>
          <w:ilvl w:val="0"/>
          <w:numId w:val="7"/>
        </w:numPr>
      </w:pPr>
      <w:r>
        <w:rPr>
          <w:rFonts w:ascii="Calibri" w:hAnsi="Calibri" w:eastAsia="微软雅黑"/>
          <w:b/>
          <w:i w:val="0"/>
          <w:color w:val="0B2545"/>
          <w:sz w:val="21"/>
        </w:rPr>
        <w:t>设备运维项目第22批培训准备中，团队对人工智能与机器学习操作手册进行发布前审核。下列内容中，正确的是（</w:t>
      </w:r>
      <w:r>
        <w:rPr>
          <w:rFonts w:hint="eastAsia"/>
          <w:b/>
          <w:i w:val="0"/>
          <w:color w:val="0B2545"/>
          <w:sz w:val="21"/>
          <w:lang w:val="en-US" w:eastAsia="zh-CN"/>
        </w:rPr>
        <w:t>a</w:t>
      </w:r>
      <w:r>
        <w:rPr>
          <w:rFonts w:ascii="Calibri" w:hAnsi="Calibri" w:eastAsia="微软雅黑"/>
          <w:b/>
          <w:i w:val="0"/>
          <w:color w:val="0B2545"/>
          <w:sz w:val="21"/>
        </w:rPr>
        <w:t>）。</w:t>
      </w:r>
    </w:p>
    <w:p w14:paraId="7DFA2485">
      <w:pPr>
        <w:pStyle w:val="165"/>
        <w:keepNext/>
      </w:pPr>
      <w:r>
        <w:rPr>
          <w:rFonts w:ascii="Calibri" w:hAnsi="Calibri" w:eastAsia="微软雅黑"/>
          <w:b w:val="0"/>
          <w:i w:val="0"/>
          <w:color w:val="111111"/>
          <w:sz w:val="20"/>
        </w:rPr>
        <w:t>[ ] A. 梅尔倒谱系数和感知线性预测系数在一定程度上参考了人耳感知音频信号的机理，在时域进行解卷积而得到的声学特征。</w:t>
      </w:r>
    </w:p>
    <w:p w14:paraId="2884BF11">
      <w:pPr>
        <w:pStyle w:val="165"/>
        <w:keepNext/>
      </w:pPr>
      <w:r>
        <w:rPr>
          <w:rFonts w:ascii="Calibri" w:hAnsi="Calibri" w:eastAsia="微软雅黑"/>
          <w:b w:val="0"/>
          <w:i w:val="0"/>
          <w:color w:val="111111"/>
          <w:sz w:val="20"/>
        </w:rPr>
        <w:t>[ ] B. 数据聚集是指对数据进行汇总或分类。()</w:t>
      </w:r>
    </w:p>
    <w:p w14:paraId="7B988AEB">
      <w:pPr>
        <w:pStyle w:val="165"/>
        <w:keepNext/>
      </w:pPr>
      <w:r>
        <w:rPr>
          <w:rFonts w:ascii="Calibri" w:hAnsi="Calibri" w:eastAsia="微软雅黑"/>
          <w:b w:val="0"/>
          <w:i w:val="0"/>
          <w:color w:val="111111"/>
          <w:sz w:val="20"/>
        </w:rPr>
        <w:t>[ ] C. 属性分割和结合是特征构建时常使用的方法。()</w:t>
      </w:r>
    </w:p>
    <w:p w14:paraId="131EE1C9">
      <w:pPr>
        <w:pStyle w:val="165"/>
        <w:keepNext w:val="0"/>
      </w:pPr>
      <w:r>
        <w:rPr>
          <w:rFonts w:ascii="Calibri" w:hAnsi="Calibri" w:eastAsia="微软雅黑"/>
          <w:b w:val="0"/>
          <w:i w:val="0"/>
          <w:color w:val="111111"/>
          <w:sz w:val="20"/>
        </w:rPr>
        <w:t>[ ] D. 时间型数据不是聚合算法支持的数据类型。()</w:t>
      </w:r>
    </w:p>
    <w:p w14:paraId="3E4C32C6">
      <w:pPr>
        <w:pStyle w:val="166"/>
        <w:keepNext/>
      </w:pPr>
      <w:r>
        <w:rPr>
          <w:rFonts w:ascii="Calibri" w:hAnsi="Calibri" w:eastAsia="微软雅黑"/>
          <w:b w:val="0"/>
          <w:i w:val="0"/>
          <w:color w:val="5F6B76"/>
          <w:sz w:val="19"/>
        </w:rPr>
        <w:t xml:space="preserve">【我的答案·单选50】____________________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04D2FE04">
      <w:pPr>
        <w:pStyle w:val="166"/>
      </w:pPr>
      <w:r>
        <w:rPr>
          <w:rFonts w:ascii="Calibri" w:hAnsi="Calibri" w:eastAsia="微软雅黑"/>
          <w:b w:val="0"/>
          <w:i w:val="0"/>
          <w:color w:val="5F6B76"/>
          <w:sz w:val="19"/>
        </w:rPr>
        <w:t>【我的疑问·单选50】______________</w:t>
      </w:r>
      <w:r>
        <w:rPr>
          <w:rFonts w:hint="eastAsia"/>
          <w:b w:val="0"/>
          <w:i w:val="0"/>
          <w:color w:val="5F6B76"/>
          <w:sz w:val="19"/>
          <w:lang w:val="en-US" w:eastAsia="zh-CN"/>
        </w:rPr>
        <w:t>acd一个</w:t>
      </w:r>
      <w:r>
        <w:rPr>
          <w:rFonts w:ascii="Calibri" w:hAnsi="Calibri" w:eastAsia="微软雅黑"/>
          <w:b w:val="0"/>
          <w:i w:val="0"/>
          <w:color w:val="5F6B76"/>
          <w:sz w:val="19"/>
        </w:rPr>
        <w:t>______________________________________________</w:t>
      </w:r>
    </w:p>
    <w:p>
      <w:pPr>
        <w:pStyle w:val="GradingIncorrect"/>
        <w:shd w:fill="FDEDEC"/>
      </w:pPr>
      <w:r>
        <w:t>【批改·单选50】错误。你的答案：A；标准答案：C（C. 属性分割和结合是特征构建时常使用的方法。()）；把握度：犹豫。</w:t>
      </w:r>
    </w:p>
    <w:p>
      <w:pPr>
        <w:pStyle w:val="GradingExplanation"/>
        <w:shd w:fill="F4F6F9"/>
      </w:pPr>
      <w:r>
        <w:t>【解析】C正确：属性分割与属性结合都属于特征构建方法。A对MFCC/PLP的“时域解卷积”描述不准确，D也错误。</w:t>
      </w:r>
    </w:p>
    <w:p>
      <w:pPr>
        <w:pStyle w:val="GradingDoubt"/>
        <w:shd w:fill="E8EEF5"/>
      </w:pPr>
      <w:r>
        <w:t>【疑问答复·单选50】选C。A错在把MFCC/PLP说成时域解卷积；D错在时间型数据可以参与聚合；B按本题概念口径不成立。</w:t>
      </w:r>
    </w:p>
    <w:p w14:paraId="1AF46CB8">
      <w:pPr>
        <w:pStyle w:val="164"/>
        <w:numPr>
          <w:ilvl w:val="0"/>
          <w:numId w:val="7"/>
        </w:numPr>
      </w:pPr>
      <w:r>
        <w:rPr>
          <w:rFonts w:ascii="Calibri" w:hAnsi="Calibri" w:eastAsia="微软雅黑"/>
          <w:b/>
          <w:i w:val="0"/>
          <w:color w:val="0B2545"/>
          <w:sz w:val="21"/>
        </w:rPr>
        <w:t>医疗影像辅助项目第47批需求评审中，项目组正在复核交互与业务流程培训材料。下列陈述中，正确的是（</w:t>
      </w:r>
      <w:r>
        <w:rPr>
          <w:rFonts w:hint="eastAsia"/>
          <w:b/>
          <w:i w:val="0"/>
          <w:color w:val="0B2545"/>
          <w:sz w:val="21"/>
          <w:lang w:val="en-US" w:eastAsia="zh-CN"/>
        </w:rPr>
        <w:t>C</w:t>
      </w:r>
      <w:r>
        <w:rPr>
          <w:rFonts w:ascii="Calibri" w:hAnsi="Calibri" w:eastAsia="微软雅黑"/>
          <w:b/>
          <w:i w:val="0"/>
          <w:color w:val="0B2545"/>
          <w:sz w:val="21"/>
        </w:rPr>
        <w:t>）。</w:t>
      </w:r>
    </w:p>
    <w:p w14:paraId="7338AC83">
      <w:pPr>
        <w:pStyle w:val="165"/>
        <w:keepNext/>
      </w:pPr>
      <w:r>
        <w:rPr>
          <w:rFonts w:ascii="Calibri" w:hAnsi="Calibri" w:eastAsia="微软雅黑"/>
          <w:b w:val="0"/>
          <w:i w:val="0"/>
          <w:color w:val="111111"/>
          <w:sz w:val="20"/>
        </w:rPr>
        <w:t>[ ] A. 多媒体图像的最大优点是容易进行移动、缩放、旋转和扭曲等变换。</w:t>
      </w:r>
    </w:p>
    <w:p w14:paraId="6D79BEE6">
      <w:pPr>
        <w:pStyle w:val="165"/>
        <w:keepNext/>
      </w:pPr>
      <w:r>
        <w:rPr>
          <w:rFonts w:ascii="Calibri" w:hAnsi="Calibri" w:eastAsia="微软雅黑"/>
          <w:b w:val="0"/>
          <w:i w:val="0"/>
          <w:color w:val="111111"/>
          <w:sz w:val="20"/>
        </w:rPr>
        <w:t>[ ] B. 需求分析结束后编写的用例为集成测试对应的用例。</w:t>
      </w:r>
    </w:p>
    <w:p w14:paraId="724E3838">
      <w:pPr>
        <w:pStyle w:val="165"/>
        <w:keepNext/>
      </w:pPr>
      <w:r>
        <w:rPr>
          <w:rFonts w:ascii="Calibri" w:hAnsi="Calibri" w:eastAsia="微软雅黑"/>
          <w:b w:val="0"/>
          <w:i w:val="0"/>
          <w:color w:val="111111"/>
          <w:sz w:val="20"/>
        </w:rPr>
        <w:t>[ ] C. 可用性要保证交互式产品易学、使用有效果、能给用户带来愉快的体验。</w:t>
      </w:r>
    </w:p>
    <w:p w14:paraId="3A26C57D">
      <w:pPr>
        <w:pStyle w:val="165"/>
        <w:keepNext w:val="0"/>
      </w:pPr>
      <w:r>
        <w:rPr>
          <w:rFonts w:ascii="Calibri" w:hAnsi="Calibri" w:eastAsia="微软雅黑"/>
          <w:b w:val="0"/>
          <w:i w:val="0"/>
          <w:color w:val="111111"/>
          <w:sz w:val="20"/>
        </w:rPr>
        <w:t>[ ] D. 交互设计过程中,迭代是可以避免的。</w:t>
      </w:r>
    </w:p>
    <w:p w14:paraId="69D98928">
      <w:pPr>
        <w:pStyle w:val="166"/>
        <w:keepNext/>
      </w:pPr>
      <w:r>
        <w:rPr>
          <w:rFonts w:ascii="Calibri" w:hAnsi="Calibri" w:eastAsia="微软雅黑"/>
          <w:b w:val="0"/>
          <w:i w:val="0"/>
          <w:color w:val="5F6B76"/>
          <w:sz w:val="19"/>
        </w:rPr>
        <w:t>【我的答案·单选51】____________________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73F31908">
      <w:pPr>
        <w:pStyle w:val="166"/>
      </w:pPr>
      <w:r>
        <w:rPr>
          <w:rFonts w:ascii="Calibri" w:hAnsi="Calibri" w:eastAsia="微软雅黑"/>
          <w:b w:val="0"/>
          <w:i w:val="0"/>
          <w:color w:val="5F6B76"/>
          <w:sz w:val="19"/>
        </w:rPr>
        <w:t>【我的疑问·单选51】____________________________________________________________</w:t>
      </w:r>
    </w:p>
    <w:p>
      <w:pPr>
        <w:pStyle w:val="GradingCorrect"/>
      </w:pPr>
      <w:r>
        <w:t>【批改·单选51】正确。你的答案：C；把握度：确定。</w:t>
      </w:r>
    </w:p>
    <w:p w14:paraId="542B7247">
      <w:pPr>
        <w:pStyle w:val="164"/>
        <w:numPr>
          <w:ilvl w:val="0"/>
          <w:numId w:val="7"/>
        </w:numPr>
      </w:pPr>
      <w:r>
        <w:rPr>
          <w:rFonts w:ascii="Calibri" w:hAnsi="Calibri" w:eastAsia="微软雅黑"/>
          <w:b/>
          <w:i w:val="0"/>
          <w:color w:val="0B2545"/>
          <w:sz w:val="21"/>
        </w:rPr>
        <w:t>智慧物流项目第36批培训准备案例：项目要预测用户下个月的连续消费金额，最合适的任务类型是（</w:t>
      </w:r>
      <w:r>
        <w:rPr>
          <w:rFonts w:hint="eastAsia"/>
          <w:b/>
          <w:i w:val="0"/>
          <w:color w:val="0B2545"/>
          <w:sz w:val="21"/>
          <w:lang w:val="en-US" w:eastAsia="zh-CN"/>
        </w:rPr>
        <w:t>c</w:t>
      </w:r>
      <w:r>
        <w:rPr>
          <w:rFonts w:ascii="Calibri" w:hAnsi="Calibri" w:eastAsia="微软雅黑"/>
          <w:b/>
          <w:i w:val="0"/>
          <w:color w:val="0B2545"/>
          <w:sz w:val="21"/>
        </w:rPr>
        <w:t>）。</w:t>
      </w:r>
    </w:p>
    <w:p w14:paraId="41BE60AB">
      <w:pPr>
        <w:pStyle w:val="165"/>
        <w:keepNext/>
      </w:pPr>
      <w:r>
        <w:rPr>
          <w:rFonts w:ascii="Calibri" w:hAnsi="Calibri" w:eastAsia="微软雅黑"/>
          <w:b w:val="0"/>
          <w:i w:val="0"/>
          <w:color w:val="111111"/>
          <w:sz w:val="20"/>
        </w:rPr>
        <w:t>[ ] A. 二分类</w:t>
      </w:r>
    </w:p>
    <w:p w14:paraId="43620D99">
      <w:pPr>
        <w:pStyle w:val="165"/>
        <w:keepNext/>
      </w:pPr>
      <w:r>
        <w:rPr>
          <w:rFonts w:ascii="Calibri" w:hAnsi="Calibri" w:eastAsia="微软雅黑"/>
          <w:b w:val="0"/>
          <w:i w:val="0"/>
          <w:color w:val="111111"/>
          <w:sz w:val="20"/>
        </w:rPr>
        <w:t>[ ] B. 聚类</w:t>
      </w:r>
    </w:p>
    <w:p w14:paraId="6B351C2A">
      <w:pPr>
        <w:pStyle w:val="165"/>
        <w:keepNext/>
      </w:pPr>
      <w:r>
        <w:rPr>
          <w:rFonts w:ascii="Calibri" w:hAnsi="Calibri" w:eastAsia="微软雅黑"/>
          <w:b w:val="0"/>
          <w:i w:val="0"/>
          <w:color w:val="111111"/>
          <w:sz w:val="20"/>
        </w:rPr>
        <w:t>[ ] C. 关联规则</w:t>
      </w:r>
    </w:p>
    <w:p w14:paraId="69ACDDA8">
      <w:pPr>
        <w:pStyle w:val="165"/>
        <w:keepNext w:val="0"/>
      </w:pPr>
      <w:r>
        <w:rPr>
          <w:rFonts w:ascii="Calibri" w:hAnsi="Calibri" w:eastAsia="微软雅黑"/>
          <w:b w:val="0"/>
          <w:i w:val="0"/>
          <w:color w:val="111111"/>
          <w:sz w:val="20"/>
        </w:rPr>
        <w:t>[ ] D. 回归</w:t>
      </w:r>
    </w:p>
    <w:p w14:paraId="33CB1752">
      <w:pPr>
        <w:pStyle w:val="166"/>
        <w:keepNext/>
      </w:pPr>
      <w:r>
        <w:rPr>
          <w:rFonts w:ascii="Calibri" w:hAnsi="Calibri" w:eastAsia="微软雅黑"/>
          <w:b w:val="0"/>
          <w:i w:val="0"/>
          <w:color w:val="5F6B76"/>
          <w:sz w:val="19"/>
        </w:rPr>
        <w:t>【我的答案·单选52】____________________    【把握度】</w:t>
      </w:r>
      <w:r>
        <w:rPr>
          <w:rFonts w:hint="eastAsia"/>
          <w:b w:val="0"/>
          <w:i w:val="0"/>
          <w:color w:val="5F6B76"/>
          <w:sz w:val="19"/>
          <w:lang w:eastAsia="zh-CN"/>
        </w:rPr>
        <w:t>☑</w:t>
      </w:r>
      <w:r>
        <w:rPr>
          <w:rFonts w:ascii="Calibri" w:hAnsi="Calibri" w:eastAsia="微软雅黑"/>
          <w:b w:val="0"/>
          <w:i w:val="0"/>
          <w:color w:val="5F6B76"/>
          <w:sz w:val="19"/>
        </w:rPr>
        <w:t xml:space="preserve">确定  </w:t>
      </w:r>
      <w:r>
        <w:rPr>
          <w:rFonts w:hint="eastAsia"/>
          <w:b w:val="0"/>
          <w:i w:val="0"/>
          <w:color w:val="5F6B76"/>
          <w:sz w:val="19"/>
          <w:lang w:eastAsia="zh-CN"/>
        </w:rPr>
        <w:t>☑</w:t>
      </w:r>
      <w:r>
        <w:rPr>
          <w:rFonts w:ascii="Calibri" w:hAnsi="Calibri" w:eastAsia="微软雅黑"/>
          <w:b w:val="0"/>
          <w:i w:val="0"/>
          <w:color w:val="5F6B76"/>
          <w:sz w:val="19"/>
        </w:rPr>
        <w:t>犹豫  □猜测</w:t>
      </w:r>
    </w:p>
    <w:p w14:paraId="6FD41174">
      <w:pPr>
        <w:pStyle w:val="166"/>
      </w:pPr>
      <w:r>
        <w:rPr>
          <w:rFonts w:ascii="Calibri" w:hAnsi="Calibri" w:eastAsia="微软雅黑"/>
          <w:b w:val="0"/>
          <w:i w:val="0"/>
          <w:color w:val="5F6B76"/>
          <w:sz w:val="19"/>
        </w:rPr>
        <w:t>【我的疑问·单选52】____________________________________________________________</w:t>
      </w:r>
    </w:p>
    <w:p>
      <w:pPr>
        <w:pStyle w:val="GradingIncorrect"/>
        <w:shd w:fill="FDEDEC"/>
      </w:pPr>
      <w:r>
        <w:t>【批改·单选52】错误。你的答案：C；标准答案：D（D. 回归）；把握度：犹豫。</w:t>
      </w:r>
    </w:p>
    <w:p>
      <w:pPr>
        <w:pStyle w:val="GradingExplanation"/>
        <w:shd w:fill="F4F6F9"/>
      </w:pPr>
      <w:r>
        <w:t>【解析】下个月消费金额是连续数值，预测连续数值属于回归任务。</w:t>
      </w:r>
    </w:p>
    <w:p w14:paraId="1A540F3E">
      <w:pPr>
        <w:pStyle w:val="164"/>
        <w:numPr>
          <w:ilvl w:val="0"/>
          <w:numId w:val="7"/>
        </w:numPr>
      </w:pPr>
      <w:r>
        <w:rPr>
          <w:rFonts w:ascii="Calibri" w:hAnsi="Calibri" w:eastAsia="微软雅黑"/>
          <w:b/>
          <w:i w:val="0"/>
          <w:color w:val="0B2545"/>
          <w:sz w:val="21"/>
        </w:rPr>
        <w:t>知识库建设项目第5批质量抽检中，某学员整理数据标注与质检错题时混入了一条不同性质的陈述。下列正确的是（</w:t>
      </w:r>
      <w:r>
        <w:rPr>
          <w:rFonts w:hint="eastAsia"/>
          <w:b/>
          <w:i w:val="0"/>
          <w:color w:val="0B2545"/>
          <w:sz w:val="21"/>
          <w:lang w:val="en-US" w:eastAsia="zh-CN"/>
        </w:rPr>
        <w:t>C</w:t>
      </w:r>
      <w:r>
        <w:rPr>
          <w:rFonts w:ascii="Calibri" w:hAnsi="Calibri" w:eastAsia="微软雅黑"/>
          <w:b/>
          <w:i w:val="0"/>
          <w:color w:val="0B2545"/>
          <w:sz w:val="21"/>
        </w:rPr>
        <w:t>）。</w:t>
      </w:r>
    </w:p>
    <w:p w14:paraId="23D522B7">
      <w:pPr>
        <w:pStyle w:val="165"/>
        <w:keepNext/>
      </w:pPr>
      <w:r>
        <w:rPr>
          <w:rFonts w:ascii="Calibri" w:hAnsi="Calibri" w:eastAsia="微软雅黑"/>
          <w:b w:val="0"/>
          <w:i w:val="0"/>
          <w:color w:val="111111"/>
          <w:sz w:val="20"/>
        </w:rPr>
        <w:t>[ ] A. 图像标注简单且快速。()</w:t>
      </w:r>
    </w:p>
    <w:p w14:paraId="45483E5C">
      <w:pPr>
        <w:pStyle w:val="165"/>
        <w:keepNext/>
      </w:pPr>
      <w:r>
        <w:rPr>
          <w:rFonts w:ascii="Calibri" w:hAnsi="Calibri" w:eastAsia="微软雅黑"/>
          <w:b w:val="0"/>
          <w:i w:val="0"/>
          <w:color w:val="111111"/>
          <w:sz w:val="20"/>
        </w:rPr>
        <w:t>[ ] B. 具有1个月标注经验的标注员可以成为主讲师的助教。</w:t>
      </w:r>
    </w:p>
    <w:p w14:paraId="29EF7AB1">
      <w:pPr>
        <w:pStyle w:val="165"/>
        <w:keepNext/>
      </w:pPr>
      <w:r>
        <w:rPr>
          <w:rFonts w:ascii="Calibri" w:hAnsi="Calibri" w:eastAsia="微软雅黑"/>
          <w:b w:val="0"/>
          <w:i w:val="0"/>
          <w:color w:val="111111"/>
          <w:sz w:val="20"/>
        </w:rPr>
        <w:t>[ ] C. 零基础质检员需要半天时间质检5条数据。()</w:t>
      </w:r>
    </w:p>
    <w:p w14:paraId="6E6234D4">
      <w:pPr>
        <w:pStyle w:val="165"/>
        <w:keepNext w:val="0"/>
      </w:pPr>
      <w:r>
        <w:rPr>
          <w:rFonts w:ascii="Calibri" w:hAnsi="Calibri" w:eastAsia="微软雅黑"/>
          <w:b w:val="0"/>
          <w:i w:val="0"/>
          <w:color w:val="111111"/>
          <w:sz w:val="20"/>
        </w:rPr>
        <w:t>[ ] D. 目标人物合并结束后，系统将数据标注工程师选取的所有帧进行整合，自动检测所选取到的目标人物图像。</w:t>
      </w:r>
    </w:p>
    <w:p w14:paraId="7D1FACF5">
      <w:pPr>
        <w:pStyle w:val="166"/>
        <w:keepNext/>
      </w:pPr>
      <w:r>
        <w:rPr>
          <w:rFonts w:ascii="Calibri" w:hAnsi="Calibri" w:eastAsia="微软雅黑"/>
          <w:b w:val="0"/>
          <w:i w:val="0"/>
          <w:color w:val="5F6B76"/>
          <w:sz w:val="19"/>
        </w:rPr>
        <w:t xml:space="preserve">【我的答案·单选53】____________________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36C212E8">
      <w:pPr>
        <w:pStyle w:val="166"/>
      </w:pPr>
      <w:r>
        <w:rPr>
          <w:rFonts w:ascii="Calibri" w:hAnsi="Calibri" w:eastAsia="微软雅黑"/>
          <w:b w:val="0"/>
          <w:i w:val="0"/>
          <w:color w:val="5F6B76"/>
          <w:sz w:val="19"/>
        </w:rPr>
        <w:t>【我的疑问·单选53】_____________________________</w:t>
      </w:r>
      <w:r>
        <w:rPr>
          <w:rFonts w:hint="eastAsia"/>
          <w:b w:val="0"/>
          <w:i w:val="0"/>
          <w:color w:val="5F6B76"/>
          <w:sz w:val="19"/>
          <w:lang w:val="en-US" w:eastAsia="zh-CN"/>
        </w:rPr>
        <w:t>C or d</w:t>
      </w:r>
      <w:r>
        <w:rPr>
          <w:rFonts w:ascii="Calibri" w:hAnsi="Calibri" w:eastAsia="微软雅黑"/>
          <w:b w:val="0"/>
          <w:i w:val="0"/>
          <w:color w:val="5F6B76"/>
          <w:sz w:val="19"/>
        </w:rPr>
        <w:t>_______________________________</w:t>
      </w:r>
    </w:p>
    <w:p>
      <w:pPr>
        <w:pStyle w:val="GradingIncorrect"/>
        <w:shd w:fill="FDEDEC"/>
      </w:pPr>
      <w:r>
        <w:t>【批改·单选53】错误。你的答案：C；标准答案：D（D. 目标人物合并结束后，系统将数据标注工程师选取的所有帧进行整合，自动检测所选取到的目标人物图像。）；把握度：犹豫。</w:t>
      </w:r>
    </w:p>
    <w:p>
      <w:pPr>
        <w:pStyle w:val="GradingExplanation"/>
        <w:shd w:fill="F4F6F9"/>
      </w:pPr>
      <w:r>
        <w:t>【解析】D描述目标人物合并后的帧整合与目标检测流程，表述成立；其余选项均存在过度简化或资格/时长错误。</w:t>
      </w:r>
    </w:p>
    <w:p>
      <w:pPr>
        <w:pStyle w:val="GradingDoubt"/>
        <w:shd w:fill="E8EEF5"/>
      </w:pPr>
      <w:r>
        <w:t>【疑问答复·单选53】选D。A过度简化图像标注；B、C是题库中的经验/培训门槛错误；D描述帧整合和自动检测流程。</w:t>
      </w:r>
    </w:p>
    <w:p w14:paraId="658D6C49">
      <w:pPr>
        <w:pStyle w:val="164"/>
        <w:numPr>
          <w:ilvl w:val="0"/>
          <w:numId w:val="7"/>
        </w:numPr>
      </w:pPr>
      <w:r>
        <w:rPr>
          <w:rFonts w:ascii="Calibri" w:hAnsi="Calibri" w:eastAsia="微软雅黑"/>
          <w:b/>
          <w:i w:val="0"/>
          <w:color w:val="0B2545"/>
          <w:sz w:val="21"/>
        </w:rPr>
        <w:t>医疗影像辅助项目第24批质量抽检中，项目组正在复核数据采集与处理培训材料。下列陈述中，正确的是（</w:t>
      </w:r>
      <w:r>
        <w:rPr>
          <w:rFonts w:hint="eastAsia"/>
          <w:b/>
          <w:i w:val="0"/>
          <w:color w:val="0B2545"/>
          <w:sz w:val="21"/>
          <w:lang w:val="en-US" w:eastAsia="zh-CN"/>
        </w:rPr>
        <w:t>a</w:t>
      </w:r>
      <w:r>
        <w:rPr>
          <w:rFonts w:ascii="Calibri" w:hAnsi="Calibri" w:eastAsia="微软雅黑"/>
          <w:b/>
          <w:i w:val="0"/>
          <w:color w:val="0B2545"/>
          <w:sz w:val="21"/>
        </w:rPr>
        <w:t>）。</w:t>
      </w:r>
    </w:p>
    <w:p w14:paraId="32685E1D">
      <w:pPr>
        <w:pStyle w:val="165"/>
        <w:keepNext/>
      </w:pPr>
      <w:r>
        <w:rPr>
          <w:rFonts w:ascii="Calibri" w:hAnsi="Calibri" w:eastAsia="微软雅黑"/>
          <w:b w:val="0"/>
          <w:i w:val="0"/>
          <w:color w:val="111111"/>
          <w:sz w:val="20"/>
        </w:rPr>
        <w:t>[ ] A. 数据预处理过程会占用很多时间, 虽然麻烦但也是必不可少且非常重要的一步。()</w:t>
      </w:r>
    </w:p>
    <w:p w14:paraId="6C1517DB">
      <w:pPr>
        <w:pStyle w:val="165"/>
        <w:keepNext/>
      </w:pPr>
      <w:r>
        <w:rPr>
          <w:rFonts w:ascii="Calibri" w:hAnsi="Calibri" w:eastAsia="微软雅黑"/>
          <w:b w:val="0"/>
          <w:i w:val="0"/>
          <w:color w:val="111111"/>
          <w:sz w:val="20"/>
        </w:rPr>
        <w:t>[ ] B. ETL仅仅是对一个企业部门的数据整合。</w:t>
      </w:r>
    </w:p>
    <w:p w14:paraId="2DA41C9F">
      <w:pPr>
        <w:pStyle w:val="165"/>
        <w:keepNext/>
      </w:pPr>
      <w:r>
        <w:rPr>
          <w:rFonts w:ascii="Calibri" w:hAnsi="Calibri" w:eastAsia="微软雅黑"/>
          <w:b w:val="0"/>
          <w:i w:val="0"/>
          <w:color w:val="111111"/>
          <w:sz w:val="20"/>
        </w:rPr>
        <w:t>[ ] C. K折交叉验证需要将数据集分成k个互不相交的大小不同的数据集。</w:t>
      </w:r>
    </w:p>
    <w:p w14:paraId="62BBB49E">
      <w:pPr>
        <w:pStyle w:val="165"/>
        <w:keepNext w:val="0"/>
      </w:pPr>
      <w:r>
        <w:rPr>
          <w:rFonts w:ascii="Calibri" w:hAnsi="Calibri" w:eastAsia="微软雅黑"/>
          <w:b w:val="0"/>
          <w:i w:val="0"/>
          <w:color w:val="111111"/>
          <w:sz w:val="20"/>
        </w:rPr>
        <w:t>[ ] D. 如果两个变量的变化趋势相反, 即其中一个大于自身的期望值, 另外一个却小于自身的期望值, 那么两个变量之间的协方差就是正值。()</w:t>
      </w:r>
    </w:p>
    <w:p w14:paraId="2ABCE6BA">
      <w:pPr>
        <w:pStyle w:val="166"/>
        <w:keepNext/>
      </w:pPr>
      <w:r>
        <w:rPr>
          <w:rFonts w:ascii="Calibri" w:hAnsi="Calibri" w:eastAsia="微软雅黑"/>
          <w:b w:val="0"/>
          <w:i w:val="0"/>
          <w:color w:val="5F6B76"/>
          <w:sz w:val="19"/>
        </w:rPr>
        <w:t xml:space="preserve">【我的答案·单选54】____________________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0E1728B5">
      <w:pPr>
        <w:pStyle w:val="166"/>
      </w:pPr>
      <w:r>
        <w:rPr>
          <w:rFonts w:ascii="Calibri" w:hAnsi="Calibri" w:eastAsia="微软雅黑"/>
          <w:b w:val="0"/>
          <w:i w:val="0"/>
          <w:color w:val="5F6B76"/>
          <w:sz w:val="19"/>
        </w:rPr>
        <w:t>【我的疑问·单选54】_____________</w:t>
      </w:r>
      <w:r>
        <w:rPr>
          <w:rFonts w:hint="eastAsia"/>
          <w:b w:val="0"/>
          <w:i w:val="0"/>
          <w:color w:val="5F6B76"/>
          <w:sz w:val="19"/>
          <w:lang w:val="en-US" w:eastAsia="zh-CN"/>
        </w:rPr>
        <w:t>a or c</w:t>
      </w:r>
      <w:r>
        <w:rPr>
          <w:rFonts w:ascii="Calibri" w:hAnsi="Calibri" w:eastAsia="微软雅黑"/>
          <w:b w:val="0"/>
          <w:i w:val="0"/>
          <w:color w:val="5F6B76"/>
          <w:sz w:val="19"/>
        </w:rPr>
        <w:t>_______________________________________________</w:t>
      </w:r>
    </w:p>
    <w:p>
      <w:pPr>
        <w:pStyle w:val="GradingCorrect"/>
        <w:shd w:fill="EAF5EC"/>
      </w:pPr>
      <w:r>
        <w:t>【批改·单选54】正确。你的答案：A；把握度：犹豫。</w:t>
      </w:r>
    </w:p>
    <w:p>
      <w:pPr>
        <w:pStyle w:val="GradingExplanation"/>
        <w:shd w:fill="F4F6F9"/>
      </w:pPr>
      <w:r>
        <w:t>【知识点】本题要求找出唯一正确陈述：数据预处理过程会占用很多时间, 虽然麻烦但也是必不可少且非常重要的一步。()</w:t>
      </w:r>
    </w:p>
    <w:p>
      <w:pPr>
        <w:pStyle w:val="GradingDoubt"/>
        <w:shd w:fill="E8EEF5"/>
      </w:pPr>
      <w:r>
        <w:t>【疑问答复·单选54】选A。C错在K份通常大小相同或近似相同；D描述反向变化，协方差应为负；B把ETL范围缩得过窄。</w:t>
      </w:r>
    </w:p>
    <w:p w14:paraId="60391B83">
      <w:pPr>
        <w:pStyle w:val="164"/>
        <w:numPr>
          <w:ilvl w:val="0"/>
          <w:numId w:val="7"/>
        </w:numPr>
      </w:pPr>
      <w:r>
        <w:rPr>
          <w:rFonts w:ascii="Calibri" w:hAnsi="Calibri" w:eastAsia="微软雅黑"/>
          <w:b/>
          <w:i w:val="0"/>
          <w:color w:val="0B2545"/>
          <w:sz w:val="21"/>
        </w:rPr>
        <w:t>零售预测项目第31批规则复核案例：随着随机抽取的样本量显著增加，其他条件不变时，样本均值的标准误差通常会（</w:t>
      </w:r>
      <w:r>
        <w:rPr>
          <w:rFonts w:hint="eastAsia"/>
          <w:b/>
          <w:i w:val="0"/>
          <w:color w:val="0B2545"/>
          <w:sz w:val="21"/>
          <w:lang w:val="en-US" w:eastAsia="zh-CN"/>
        </w:rPr>
        <w:t>C</w:t>
      </w:r>
      <w:r>
        <w:rPr>
          <w:rFonts w:ascii="Calibri" w:hAnsi="Calibri" w:eastAsia="微软雅黑"/>
          <w:b/>
          <w:i w:val="0"/>
          <w:color w:val="0B2545"/>
          <w:sz w:val="21"/>
        </w:rPr>
        <w:t>）。</w:t>
      </w:r>
    </w:p>
    <w:p w14:paraId="53D9A6F9">
      <w:pPr>
        <w:pStyle w:val="165"/>
        <w:keepNext/>
      </w:pPr>
      <w:r>
        <w:rPr>
          <w:rFonts w:ascii="Calibri" w:hAnsi="Calibri" w:eastAsia="微软雅黑"/>
          <w:b w:val="0"/>
          <w:i w:val="0"/>
          <w:color w:val="111111"/>
          <w:sz w:val="20"/>
        </w:rPr>
        <w:t>[ ] A. 减小</w:t>
      </w:r>
    </w:p>
    <w:p w14:paraId="5A921684">
      <w:pPr>
        <w:pStyle w:val="165"/>
        <w:keepNext/>
      </w:pPr>
      <w:r>
        <w:rPr>
          <w:rFonts w:ascii="Calibri" w:hAnsi="Calibri" w:eastAsia="微软雅黑"/>
          <w:b w:val="0"/>
          <w:i w:val="0"/>
          <w:color w:val="111111"/>
          <w:sz w:val="20"/>
        </w:rPr>
        <w:t>[ ] B. 保持绝对不变</w:t>
      </w:r>
    </w:p>
    <w:p w14:paraId="43CAED49">
      <w:pPr>
        <w:pStyle w:val="165"/>
        <w:keepNext/>
      </w:pPr>
      <w:r>
        <w:rPr>
          <w:rFonts w:ascii="Calibri" w:hAnsi="Calibri" w:eastAsia="微软雅黑"/>
          <w:b w:val="0"/>
          <w:i w:val="0"/>
          <w:color w:val="111111"/>
          <w:sz w:val="20"/>
        </w:rPr>
        <w:t>[ ] C. 增大</w:t>
      </w:r>
    </w:p>
    <w:p w14:paraId="7DABA620">
      <w:pPr>
        <w:pStyle w:val="165"/>
        <w:keepNext w:val="0"/>
      </w:pPr>
      <w:r>
        <w:rPr>
          <w:rFonts w:ascii="Calibri" w:hAnsi="Calibri" w:eastAsia="微软雅黑"/>
          <w:b w:val="0"/>
          <w:i w:val="0"/>
          <w:color w:val="111111"/>
          <w:sz w:val="20"/>
        </w:rPr>
        <w:t>[ ] D. 变成标准差</w:t>
      </w:r>
    </w:p>
    <w:p w14:paraId="353C5E44">
      <w:pPr>
        <w:pStyle w:val="166"/>
        <w:keepNext/>
      </w:pPr>
      <w:r>
        <w:rPr>
          <w:rFonts w:ascii="Calibri" w:hAnsi="Calibri" w:eastAsia="微软雅黑"/>
          <w:b w:val="0"/>
          <w:i w:val="0"/>
          <w:color w:val="5F6B76"/>
          <w:sz w:val="19"/>
        </w:rPr>
        <w:t xml:space="preserve">【我的答案·单选55】____________________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12D9806F">
      <w:pPr>
        <w:pStyle w:val="166"/>
      </w:pPr>
      <w:r>
        <w:rPr>
          <w:rFonts w:ascii="Calibri" w:hAnsi="Calibri" w:eastAsia="微软雅黑"/>
          <w:b w:val="0"/>
          <w:i w:val="0"/>
          <w:color w:val="5F6B76"/>
          <w:sz w:val="19"/>
        </w:rPr>
        <w:t>【我的疑问·单选55】____________________________________________________________</w:t>
      </w:r>
    </w:p>
    <w:p>
      <w:pPr>
        <w:pStyle w:val="GradingIncorrect"/>
        <w:shd w:fill="FDEDEC"/>
      </w:pPr>
      <w:r>
        <w:t>【批改·单选55】错误。你的答案：C；标准答案：A（A. 减小）；把握度：犹豫。</w:t>
      </w:r>
    </w:p>
    <w:p>
      <w:pPr>
        <w:pStyle w:val="GradingExplanation"/>
        <w:shd w:fill="F4F6F9"/>
      </w:pPr>
      <w:r>
        <w:t>【解析】样本均值标准误差SE=σ/√n。其他条件不变时，样本量n越大，标准误差越小。</w:t>
      </w:r>
    </w:p>
    <w:p w14:paraId="5C4D4D67">
      <w:pPr>
        <w:pStyle w:val="164"/>
        <w:numPr>
          <w:ilvl w:val="0"/>
          <w:numId w:val="7"/>
        </w:numPr>
      </w:pPr>
      <w:r>
        <w:rPr>
          <w:rFonts w:ascii="Calibri" w:hAnsi="Calibri" w:eastAsia="微软雅黑"/>
          <w:b/>
          <w:i w:val="0"/>
          <w:color w:val="0B2545"/>
          <w:sz w:val="21"/>
        </w:rPr>
        <w:t>工业视觉质检项目第34批质量抽检中，团队拟把一条正确的计算机与数据基础陈述写入规范，应选择（</w:t>
      </w:r>
      <w:r>
        <w:rPr>
          <w:rFonts w:hint="eastAsia"/>
          <w:b/>
          <w:i w:val="0"/>
          <w:color w:val="0B2545"/>
          <w:sz w:val="21"/>
          <w:lang w:val="en-US" w:eastAsia="zh-CN"/>
        </w:rPr>
        <w:t>C</w:t>
      </w:r>
      <w:r>
        <w:rPr>
          <w:rFonts w:ascii="Calibri" w:hAnsi="Calibri" w:eastAsia="微软雅黑"/>
          <w:b/>
          <w:i w:val="0"/>
          <w:color w:val="0B2545"/>
          <w:sz w:val="21"/>
        </w:rPr>
        <w:t>）。</w:t>
      </w:r>
    </w:p>
    <w:p w14:paraId="3293D70B">
      <w:pPr>
        <w:pStyle w:val="165"/>
        <w:keepNext/>
      </w:pPr>
      <w:r>
        <w:rPr>
          <w:rFonts w:ascii="Calibri" w:hAnsi="Calibri" w:eastAsia="微软雅黑"/>
          <w:b w:val="0"/>
          <w:i w:val="0"/>
          <w:color w:val="111111"/>
          <w:sz w:val="20"/>
        </w:rPr>
        <w:t>[ ] A. 不同品类之间的利润高低是一种纵向对比。</w:t>
      </w:r>
    </w:p>
    <w:p w14:paraId="278A7BCD">
      <w:pPr>
        <w:pStyle w:val="165"/>
        <w:keepNext/>
      </w:pPr>
      <w:r>
        <w:rPr>
          <w:rFonts w:ascii="Calibri" w:hAnsi="Calibri" w:eastAsia="微软雅黑"/>
          <w:b w:val="0"/>
          <w:i w:val="0"/>
          <w:color w:val="111111"/>
          <w:sz w:val="20"/>
        </w:rPr>
        <w:t>[ ] B. 爱岗敬业就是无条件的无私奉献。</w:t>
      </w:r>
    </w:p>
    <w:p w14:paraId="5ACC3CE8">
      <w:pPr>
        <w:pStyle w:val="165"/>
        <w:keepNext/>
      </w:pPr>
      <w:r>
        <w:rPr>
          <w:rFonts w:ascii="Calibri" w:hAnsi="Calibri" w:eastAsia="微软雅黑"/>
          <w:b w:val="0"/>
          <w:i w:val="0"/>
          <w:color w:val="111111"/>
          <w:sz w:val="20"/>
        </w:rPr>
        <w:t>[ ] C. 欧式距离是计算欧氏空间中三点之间或以上的距离。</w:t>
      </w:r>
    </w:p>
    <w:p w14:paraId="1A1E203F">
      <w:pPr>
        <w:pStyle w:val="165"/>
        <w:keepNext w:val="0"/>
      </w:pPr>
      <w:r>
        <w:rPr>
          <w:rFonts w:ascii="Calibri" w:hAnsi="Calibri" w:eastAsia="微软雅黑"/>
          <w:b w:val="0"/>
          <w:i w:val="0"/>
          <w:color w:val="111111"/>
          <w:sz w:val="20"/>
        </w:rPr>
        <w:t>[ ] D. 在搜索引擎中使用Title命令可以搜索网页标题。</w:t>
      </w:r>
    </w:p>
    <w:p w14:paraId="2CFF2B67">
      <w:pPr>
        <w:pStyle w:val="166"/>
        <w:keepNext/>
      </w:pPr>
      <w:r>
        <w:rPr>
          <w:rFonts w:ascii="Calibri" w:hAnsi="Calibri" w:eastAsia="微软雅黑"/>
          <w:b w:val="0"/>
          <w:i w:val="0"/>
          <w:color w:val="5F6B76"/>
          <w:sz w:val="19"/>
        </w:rPr>
        <w:t xml:space="preserve">【我的答案·单选56】____________________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286DE684">
      <w:pPr>
        <w:pStyle w:val="166"/>
      </w:pPr>
      <w:r>
        <w:rPr>
          <w:rFonts w:ascii="Calibri" w:hAnsi="Calibri" w:eastAsia="微软雅黑"/>
          <w:b w:val="0"/>
          <w:i w:val="0"/>
          <w:color w:val="5F6B76"/>
          <w:sz w:val="19"/>
        </w:rPr>
        <w:t>【我的疑问·单选56】____________________________________________________________</w:t>
      </w:r>
    </w:p>
    <w:p>
      <w:pPr>
        <w:pStyle w:val="GradingIncorrect"/>
        <w:shd w:fill="FDEDEC"/>
      </w:pPr>
      <w:r>
        <w:t>【批改·单选56】错误。你的答案：C；标准答案：D（D. 在搜索引擎中使用Title命令可以搜索网页标题。）；把握度：犹豫。</w:t>
      </w:r>
    </w:p>
    <w:p>
      <w:pPr>
        <w:pStyle w:val="GradingExplanation"/>
        <w:shd w:fill="F4F6F9"/>
      </w:pPr>
      <w:r>
        <w:t>【解析】按本地题库口径，Title命令用于限制搜索网页标题；A、B、C分别混淆了横纵对比、职业道德和欧氏距离定义。</w:t>
      </w:r>
    </w:p>
    <w:p w14:paraId="3A69DA1B">
      <w:pPr>
        <w:pStyle w:val="164"/>
        <w:numPr>
          <w:ilvl w:val="0"/>
          <w:numId w:val="7"/>
        </w:numPr>
      </w:pPr>
      <w:r>
        <w:rPr>
          <w:rFonts w:ascii="Calibri" w:hAnsi="Calibri" w:eastAsia="微软雅黑"/>
          <w:b/>
          <w:i w:val="0"/>
          <w:color w:val="0B2545"/>
          <w:sz w:val="21"/>
        </w:rPr>
        <w:t>零售预测项目第32批规则复核案例：团队比较新版与旧版界面效果。下列设计最符合A/B测试要求的是（</w:t>
      </w:r>
      <w:r>
        <w:rPr>
          <w:rFonts w:hint="eastAsia"/>
          <w:b/>
          <w:i w:val="0"/>
          <w:color w:val="0B2545"/>
          <w:sz w:val="21"/>
          <w:lang w:val="en-US" w:eastAsia="zh-CN"/>
        </w:rPr>
        <w:t>B</w:t>
      </w:r>
      <w:r>
        <w:rPr>
          <w:rFonts w:ascii="Calibri" w:hAnsi="Calibri" w:eastAsia="微软雅黑"/>
          <w:b/>
          <w:i w:val="0"/>
          <w:color w:val="0B2545"/>
          <w:sz w:val="21"/>
        </w:rPr>
        <w:t>）。</w:t>
      </w:r>
    </w:p>
    <w:p w14:paraId="79B87FD6">
      <w:pPr>
        <w:pStyle w:val="165"/>
        <w:keepNext/>
      </w:pPr>
      <w:r>
        <w:rPr>
          <w:rFonts w:ascii="Calibri" w:hAnsi="Calibri" w:eastAsia="微软雅黑"/>
          <w:b w:val="0"/>
          <w:i w:val="0"/>
          <w:color w:val="111111"/>
          <w:sz w:val="20"/>
        </w:rPr>
        <w:t>[ ] A. 让高活跃用户全部使用B版</w:t>
      </w:r>
    </w:p>
    <w:p w14:paraId="4BE6C3AA">
      <w:pPr>
        <w:pStyle w:val="165"/>
        <w:keepNext/>
      </w:pPr>
      <w:r>
        <w:rPr>
          <w:rFonts w:ascii="Calibri" w:hAnsi="Calibri" w:eastAsia="微软雅黑"/>
          <w:b w:val="0"/>
          <w:i w:val="0"/>
          <w:color w:val="111111"/>
          <w:sz w:val="20"/>
        </w:rPr>
        <w:t>[ ] B. 将相似用户随机分流到两个版本并使用同一指标比较</w:t>
      </w:r>
    </w:p>
    <w:p w14:paraId="467C0C1E">
      <w:pPr>
        <w:pStyle w:val="165"/>
        <w:keepNext/>
      </w:pPr>
      <w:r>
        <w:rPr>
          <w:rFonts w:ascii="Calibri" w:hAnsi="Calibri" w:eastAsia="微软雅黑"/>
          <w:b w:val="0"/>
          <w:i w:val="0"/>
          <w:color w:val="111111"/>
          <w:sz w:val="20"/>
        </w:rPr>
        <w:t>[ ] C. 只邀请项目组成员体验</w:t>
      </w:r>
    </w:p>
    <w:p w14:paraId="51BB597C">
      <w:pPr>
        <w:pStyle w:val="165"/>
        <w:keepNext w:val="0"/>
      </w:pPr>
      <w:r>
        <w:rPr>
          <w:rFonts w:ascii="Calibri" w:hAnsi="Calibri" w:eastAsia="微软雅黑"/>
          <w:b w:val="0"/>
          <w:i w:val="0"/>
          <w:color w:val="111111"/>
          <w:sz w:val="20"/>
        </w:rPr>
        <w:t>[ ] D. 上午给A版、下午给B版</w:t>
      </w:r>
    </w:p>
    <w:p w14:paraId="17DF1EC1">
      <w:pPr>
        <w:pStyle w:val="166"/>
        <w:keepNext/>
      </w:pPr>
      <w:r>
        <w:rPr>
          <w:rFonts w:ascii="Calibri" w:hAnsi="Calibri" w:eastAsia="微软雅黑"/>
          <w:b w:val="0"/>
          <w:i w:val="0"/>
          <w:color w:val="5F6B76"/>
          <w:sz w:val="19"/>
        </w:rPr>
        <w:t>【我的答案·单选57】____________________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1DBEECF0">
      <w:pPr>
        <w:pStyle w:val="166"/>
      </w:pPr>
      <w:r>
        <w:rPr>
          <w:rFonts w:ascii="Calibri" w:hAnsi="Calibri" w:eastAsia="微软雅黑"/>
          <w:b w:val="0"/>
          <w:i w:val="0"/>
          <w:color w:val="5F6B76"/>
          <w:sz w:val="19"/>
        </w:rPr>
        <w:t>【我的疑问·单选57】____________________________________________________________</w:t>
      </w:r>
    </w:p>
    <w:p>
      <w:pPr>
        <w:pStyle w:val="GradingCorrect"/>
      </w:pPr>
      <w:r>
        <w:t>【批改·单选57】正确。你的答案：B；把握度：确定。</w:t>
      </w:r>
    </w:p>
    <w:p w14:paraId="25A80CE4">
      <w:pPr>
        <w:pStyle w:val="164"/>
        <w:numPr>
          <w:ilvl w:val="0"/>
          <w:numId w:val="7"/>
        </w:numPr>
      </w:pPr>
      <w:r>
        <w:rPr>
          <w:rFonts w:ascii="Calibri" w:hAnsi="Calibri" w:eastAsia="微软雅黑"/>
          <w:b/>
          <w:i w:val="0"/>
          <w:color w:val="0B2545"/>
          <w:sz w:val="21"/>
        </w:rPr>
        <w:t>智慧物流项目第19批需求评审中，审核人员要校正一组数据标注与质检表述。下列错误的是（</w:t>
      </w:r>
      <w:r>
        <w:rPr>
          <w:rFonts w:hint="eastAsia"/>
          <w:b/>
          <w:i w:val="0"/>
          <w:color w:val="0B2545"/>
          <w:sz w:val="21"/>
          <w:lang w:val="en-US" w:eastAsia="zh-CN"/>
        </w:rPr>
        <w:t>b</w:t>
      </w:r>
      <w:r>
        <w:rPr>
          <w:rFonts w:ascii="Calibri" w:hAnsi="Calibri" w:eastAsia="微软雅黑"/>
          <w:b/>
          <w:i w:val="0"/>
          <w:color w:val="0B2545"/>
          <w:sz w:val="21"/>
        </w:rPr>
        <w:t>）。</w:t>
      </w:r>
    </w:p>
    <w:p w14:paraId="416B6667">
      <w:pPr>
        <w:pStyle w:val="165"/>
        <w:keepNext/>
      </w:pPr>
      <w:r>
        <w:rPr>
          <w:rFonts w:ascii="Calibri" w:hAnsi="Calibri" w:eastAsia="微软雅黑"/>
          <w:b w:val="0"/>
          <w:i w:val="0"/>
          <w:color w:val="111111"/>
          <w:sz w:val="20"/>
        </w:rPr>
        <w:t>[ ] A. 中级数据标注员经过一定阶段培训考取资格证，不仅可以做一些更加专业的数据标注，但不可以对初级质检员标注数据进行简单的质检。</w:t>
      </w:r>
    </w:p>
    <w:p w14:paraId="40ECDC58">
      <w:pPr>
        <w:pStyle w:val="165"/>
        <w:keepNext/>
      </w:pPr>
      <w:r>
        <w:rPr>
          <w:rFonts w:ascii="Calibri" w:hAnsi="Calibri" w:eastAsia="微软雅黑"/>
          <w:b w:val="0"/>
          <w:i w:val="0"/>
          <w:color w:val="111111"/>
          <w:sz w:val="20"/>
        </w:rPr>
        <w:t>[ ] B. 数据经由需求端、项目负责人和标注端三方共同确认验收通过, 此数据标注项目可以结束。</w:t>
      </w:r>
    </w:p>
    <w:p w14:paraId="7C27FB31">
      <w:pPr>
        <w:pStyle w:val="165"/>
        <w:keepNext/>
      </w:pPr>
      <w:r>
        <w:rPr>
          <w:rFonts w:ascii="Calibri" w:hAnsi="Calibri" w:eastAsia="微软雅黑"/>
          <w:b w:val="0"/>
          <w:i w:val="0"/>
          <w:color w:val="111111"/>
          <w:sz w:val="20"/>
        </w:rPr>
        <w:t>[ ] C. 属性过多, 标注不明确是行人属性标注的难点之一。</w:t>
      </w:r>
    </w:p>
    <w:p w14:paraId="68FE1D66">
      <w:pPr>
        <w:pStyle w:val="165"/>
        <w:keepNext w:val="0"/>
      </w:pPr>
      <w:r>
        <w:rPr>
          <w:rFonts w:ascii="Calibri" w:hAnsi="Calibri" w:eastAsia="微软雅黑"/>
          <w:b w:val="0"/>
          <w:i w:val="0"/>
          <w:color w:val="111111"/>
          <w:sz w:val="20"/>
        </w:rPr>
        <w:t>[ ] D. Labelme是文本标注工具。()</w:t>
      </w:r>
    </w:p>
    <w:p w14:paraId="3DBA5AAF">
      <w:pPr>
        <w:pStyle w:val="166"/>
        <w:keepNext/>
      </w:pPr>
      <w:r>
        <w:rPr>
          <w:rFonts w:ascii="Calibri" w:hAnsi="Calibri" w:eastAsia="微软雅黑"/>
          <w:b w:val="0"/>
          <w:i w:val="0"/>
          <w:color w:val="5F6B76"/>
          <w:sz w:val="19"/>
        </w:rPr>
        <w:t xml:space="preserve">【我的答案·单选58】____________________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1EAEF1A2">
      <w:pPr>
        <w:pStyle w:val="166"/>
      </w:pPr>
      <w:r>
        <w:rPr>
          <w:rFonts w:ascii="Calibri" w:hAnsi="Calibri" w:eastAsia="微软雅黑"/>
          <w:b w:val="0"/>
          <w:i w:val="0"/>
          <w:color w:val="5F6B76"/>
          <w:sz w:val="19"/>
        </w:rPr>
        <w:t>【我的疑问·单选58】__________________</w:t>
      </w:r>
      <w:r>
        <w:rPr>
          <w:rFonts w:hint="eastAsia"/>
          <w:b w:val="0"/>
          <w:i w:val="0"/>
          <w:color w:val="5F6B76"/>
          <w:sz w:val="19"/>
          <w:lang w:val="en-US" w:eastAsia="zh-CN"/>
        </w:rPr>
        <w:t>C我记得是分辨率过大</w:t>
      </w:r>
      <w:r>
        <w:rPr>
          <w:rFonts w:ascii="Calibri" w:hAnsi="Calibri" w:eastAsia="微软雅黑"/>
          <w:b w:val="0"/>
          <w:i w:val="0"/>
          <w:color w:val="5F6B76"/>
          <w:sz w:val="19"/>
        </w:rPr>
        <w:t>__________________________________________</w:t>
      </w:r>
    </w:p>
    <w:p>
      <w:pPr>
        <w:pStyle w:val="GradingVoided"/>
        <w:shd w:fill="FFF5D6"/>
      </w:pPr>
      <w:r>
        <w:t>【批改·单选58】题目作废，补偿1分。你的选择：B。</w:t>
      </w:r>
    </w:p>
    <w:p>
      <w:pPr>
        <w:pStyle w:val="GradingExplanation"/>
        <w:shd w:fill="FFF5D6"/>
      </w:pPr>
      <w:r>
        <w:t>【题目修正】本题作废并补偿1分。A错误：中级数据标注员可以承担相应的简单质检工作；D也错误：Labelme是图像标注工具，不是文本标注工具。题目存在两个错误选项。</w:t>
      </w:r>
    </w:p>
    <w:p>
      <w:pPr>
        <w:pStyle w:val="GradingDoubt"/>
        <w:shd w:fill="E8EEF5"/>
      </w:pPr>
      <w:r>
        <w:t>【疑问答复·单选58】你记到的“分辨率过大”不在本题当前选项中。C“属性过多、标注不明确是难点”本身正确；但A和D都错误，所以本题作废补分。</w:t>
      </w:r>
    </w:p>
    <w:p w14:paraId="2A0427AF">
      <w:pPr>
        <w:pStyle w:val="164"/>
        <w:numPr>
          <w:ilvl w:val="0"/>
          <w:numId w:val="7"/>
        </w:numPr>
      </w:pPr>
      <w:r>
        <w:rPr>
          <w:rFonts w:ascii="Calibri" w:hAnsi="Calibri" w:eastAsia="微软雅黑"/>
          <w:b/>
          <w:i w:val="0"/>
          <w:color w:val="0B2545"/>
          <w:sz w:val="21"/>
        </w:rPr>
        <w:t>文本审核项目第10批质量抽检案例：训练集和验证集表现都很差，继续增加训练轮数也没有明显改善。模型更可能处于（</w:t>
      </w:r>
      <w:r>
        <w:rPr>
          <w:rFonts w:hint="eastAsia"/>
          <w:b/>
          <w:i w:val="0"/>
          <w:color w:val="0B2545"/>
          <w:sz w:val="21"/>
          <w:lang w:val="en-US" w:eastAsia="zh-CN"/>
        </w:rPr>
        <w:t>C</w:t>
      </w:r>
      <w:r>
        <w:rPr>
          <w:rFonts w:ascii="Calibri" w:hAnsi="Calibri" w:eastAsia="微软雅黑"/>
          <w:b/>
          <w:i w:val="0"/>
          <w:color w:val="0B2545"/>
          <w:sz w:val="21"/>
        </w:rPr>
        <w:t>）。</w:t>
      </w:r>
    </w:p>
    <w:p w14:paraId="68859B0A">
      <w:pPr>
        <w:pStyle w:val="165"/>
        <w:keepNext/>
      </w:pPr>
      <w:r>
        <w:rPr>
          <w:rFonts w:ascii="Calibri" w:hAnsi="Calibri" w:eastAsia="微软雅黑"/>
          <w:b w:val="0"/>
          <w:i w:val="0"/>
          <w:color w:val="111111"/>
          <w:sz w:val="20"/>
        </w:rPr>
        <w:t>[ ] A. 欠拟合</w:t>
      </w:r>
    </w:p>
    <w:p w14:paraId="7B9C80B1">
      <w:pPr>
        <w:pStyle w:val="165"/>
        <w:keepNext/>
      </w:pPr>
      <w:r>
        <w:rPr>
          <w:rFonts w:ascii="Calibri" w:hAnsi="Calibri" w:eastAsia="微软雅黑"/>
          <w:b w:val="0"/>
          <w:i w:val="0"/>
          <w:color w:val="111111"/>
          <w:sz w:val="20"/>
        </w:rPr>
        <w:t>[ ] B. 数据泄漏</w:t>
      </w:r>
    </w:p>
    <w:p w14:paraId="4F778C0E">
      <w:pPr>
        <w:pStyle w:val="165"/>
        <w:keepNext/>
      </w:pPr>
      <w:r>
        <w:rPr>
          <w:rFonts w:ascii="Calibri" w:hAnsi="Calibri" w:eastAsia="微软雅黑"/>
          <w:b w:val="0"/>
          <w:i w:val="0"/>
          <w:color w:val="111111"/>
          <w:sz w:val="20"/>
        </w:rPr>
        <w:t>[ ] C. 测试集污染</w:t>
      </w:r>
    </w:p>
    <w:p w14:paraId="7C4EED7B">
      <w:pPr>
        <w:pStyle w:val="165"/>
        <w:keepNext w:val="0"/>
      </w:pPr>
      <w:r>
        <w:rPr>
          <w:rFonts w:ascii="Calibri" w:hAnsi="Calibri" w:eastAsia="微软雅黑"/>
          <w:b w:val="0"/>
          <w:i w:val="0"/>
          <w:color w:val="111111"/>
          <w:sz w:val="20"/>
        </w:rPr>
        <w:t>[ ] D. 完美拟合</w:t>
      </w:r>
    </w:p>
    <w:p w14:paraId="181A0CFC">
      <w:pPr>
        <w:pStyle w:val="166"/>
        <w:keepNext/>
      </w:pPr>
      <w:r>
        <w:rPr>
          <w:rFonts w:ascii="Calibri" w:hAnsi="Calibri" w:eastAsia="微软雅黑"/>
          <w:b w:val="0"/>
          <w:i w:val="0"/>
          <w:color w:val="5F6B76"/>
          <w:sz w:val="19"/>
        </w:rPr>
        <w:t>【我的答案·单选59】____________________    【把握度】□确定  □犹豫  □猜测</w:t>
      </w:r>
    </w:p>
    <w:p w14:paraId="2DD027B4">
      <w:pPr>
        <w:pStyle w:val="166"/>
      </w:pPr>
      <w:r>
        <w:rPr>
          <w:rFonts w:ascii="Calibri" w:hAnsi="Calibri" w:eastAsia="微软雅黑"/>
          <w:b w:val="0"/>
          <w:i w:val="0"/>
          <w:color w:val="5F6B76"/>
          <w:sz w:val="19"/>
        </w:rPr>
        <w:t>【我的疑问·单选59】____________________________________________________________</w:t>
      </w:r>
    </w:p>
    <w:p>
      <w:pPr>
        <w:pStyle w:val="GradingIncorrect"/>
        <w:shd w:fill="FDEDEC"/>
      </w:pPr>
      <w:r>
        <w:t>【批改·单选59】错误。你的答案：C；标准答案：A（A. 欠拟合）；把握度：未标记。</w:t>
      </w:r>
    </w:p>
    <w:p>
      <w:pPr>
        <w:pStyle w:val="GradingExplanation"/>
        <w:shd w:fill="F4F6F9"/>
      </w:pPr>
      <w:r>
        <w:t>【解析】训练集和验证集都差，且增加轮数无改善，通常说明模型表达能力或特征不足，即欠拟合。</w:t>
      </w:r>
    </w:p>
    <w:p w14:paraId="084CC59C">
      <w:pPr>
        <w:pStyle w:val="164"/>
        <w:numPr>
          <w:ilvl w:val="0"/>
          <w:numId w:val="7"/>
        </w:numPr>
      </w:pPr>
      <w:r>
        <w:rPr>
          <w:rFonts w:ascii="Calibri" w:hAnsi="Calibri" w:eastAsia="微软雅黑"/>
          <w:b/>
          <w:i w:val="0"/>
          <w:color w:val="0B2545"/>
          <w:sz w:val="21"/>
        </w:rPr>
        <w:t>AB测试分析法侧重于对比AB两组结构（</w:t>
      </w:r>
      <w:r>
        <w:rPr>
          <w:rFonts w:hint="eastAsia"/>
          <w:b/>
          <w:i w:val="0"/>
          <w:color w:val="0B2545"/>
          <w:sz w:val="21"/>
          <w:lang w:val="en-US" w:eastAsia="zh-CN"/>
        </w:rPr>
        <w:t>C</w:t>
      </w:r>
      <w:r>
        <w:rPr>
          <w:rFonts w:ascii="Calibri" w:hAnsi="Calibri" w:eastAsia="微软雅黑"/>
          <w:b/>
          <w:i w:val="0"/>
          <w:color w:val="0B2545"/>
          <w:sz w:val="21"/>
        </w:rPr>
        <w:t>）的样本。</w:t>
      </w:r>
    </w:p>
    <w:p w14:paraId="053F9AAB">
      <w:pPr>
        <w:pStyle w:val="165"/>
        <w:keepNext/>
      </w:pPr>
      <w:r>
        <w:rPr>
          <w:rFonts w:ascii="Calibri" w:hAnsi="Calibri" w:eastAsia="微软雅黑"/>
          <w:b w:val="0"/>
          <w:i w:val="0"/>
          <w:color w:val="111111"/>
          <w:sz w:val="20"/>
        </w:rPr>
        <w:t>[ ] A. 差异较大</w:t>
      </w:r>
    </w:p>
    <w:p w14:paraId="19B8EE95">
      <w:pPr>
        <w:pStyle w:val="165"/>
        <w:keepNext/>
      </w:pPr>
      <w:r>
        <w:rPr>
          <w:rFonts w:ascii="Calibri" w:hAnsi="Calibri" w:eastAsia="微软雅黑"/>
          <w:b w:val="0"/>
          <w:i w:val="0"/>
          <w:color w:val="111111"/>
          <w:sz w:val="20"/>
        </w:rPr>
        <w:t>[ ] B. 完全不同</w:t>
      </w:r>
    </w:p>
    <w:p w14:paraId="550EC77F">
      <w:pPr>
        <w:pStyle w:val="165"/>
        <w:keepNext/>
      </w:pPr>
      <w:r>
        <w:rPr>
          <w:rFonts w:ascii="Calibri" w:hAnsi="Calibri" w:eastAsia="微软雅黑"/>
          <w:b w:val="0"/>
          <w:i w:val="0"/>
          <w:color w:val="111111"/>
          <w:sz w:val="20"/>
        </w:rPr>
        <w:t>[ ] C. 相似</w:t>
      </w:r>
    </w:p>
    <w:p w14:paraId="53DCC14D">
      <w:pPr>
        <w:pStyle w:val="165"/>
        <w:keepNext w:val="0"/>
      </w:pPr>
      <w:r>
        <w:rPr>
          <w:rFonts w:ascii="Calibri" w:hAnsi="Calibri" w:eastAsia="微软雅黑"/>
          <w:b w:val="0"/>
          <w:i w:val="0"/>
          <w:color w:val="111111"/>
          <w:sz w:val="20"/>
        </w:rPr>
        <w:t>[ ] D. 相同</w:t>
      </w:r>
    </w:p>
    <w:p w14:paraId="0E4969DE">
      <w:pPr>
        <w:pStyle w:val="166"/>
        <w:keepNext/>
      </w:pPr>
      <w:r>
        <w:rPr>
          <w:rFonts w:ascii="Calibri" w:hAnsi="Calibri" w:eastAsia="微软雅黑"/>
          <w:b w:val="0"/>
          <w:i w:val="0"/>
          <w:color w:val="5F6B76"/>
          <w:sz w:val="19"/>
        </w:rPr>
        <w:t>【我的答案·单选60】____________________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71926295">
      <w:pPr>
        <w:pStyle w:val="166"/>
      </w:pPr>
      <w:r>
        <w:rPr>
          <w:rFonts w:ascii="Calibri" w:hAnsi="Calibri" w:eastAsia="微软雅黑"/>
          <w:b w:val="0"/>
          <w:i w:val="0"/>
          <w:color w:val="5F6B76"/>
          <w:sz w:val="19"/>
        </w:rPr>
        <w:t>【我的疑问·单选60】____________________________________________________________</w:t>
      </w:r>
    </w:p>
    <w:p>
      <w:pPr>
        <w:pStyle w:val="GradingCorrect"/>
      </w:pPr>
      <w:r>
        <w:t>【批改·单选60】正确。你的答案：C；把握度：确定。</w:t>
      </w:r>
    </w:p>
    <w:p w14:paraId="1A7E80E6">
      <w:pPr>
        <w:pStyle w:val="164"/>
        <w:numPr>
          <w:ilvl w:val="0"/>
          <w:numId w:val="7"/>
        </w:numPr>
      </w:pPr>
      <w:r>
        <w:rPr>
          <w:rFonts w:ascii="Calibri" w:hAnsi="Calibri" w:eastAsia="微软雅黑"/>
          <w:b/>
          <w:i w:val="0"/>
          <w:color w:val="0B2545"/>
          <w:sz w:val="21"/>
        </w:rPr>
        <w:t>语音转写项目第13批培训准备中，项目复盘涉及计算机与数据基础。若按概念边界逐项判断，下列正确的是（</w:t>
      </w:r>
      <w:r>
        <w:rPr>
          <w:rFonts w:hint="eastAsia"/>
          <w:b/>
          <w:i w:val="0"/>
          <w:color w:val="0B2545"/>
          <w:sz w:val="21"/>
          <w:lang w:val="en-US" w:eastAsia="zh-CN"/>
        </w:rPr>
        <w:t>B</w:t>
      </w:r>
      <w:r>
        <w:rPr>
          <w:rFonts w:ascii="Calibri" w:hAnsi="Calibri" w:eastAsia="微软雅黑"/>
          <w:b/>
          <w:i w:val="0"/>
          <w:color w:val="0B2545"/>
          <w:sz w:val="21"/>
        </w:rPr>
        <w:t>）。</w:t>
      </w:r>
    </w:p>
    <w:p w14:paraId="118EB80F">
      <w:pPr>
        <w:pStyle w:val="165"/>
        <w:keepNext/>
      </w:pPr>
      <w:r>
        <w:rPr>
          <w:rFonts w:ascii="Calibri" w:hAnsi="Calibri" w:eastAsia="微软雅黑"/>
          <w:b w:val="0"/>
          <w:i w:val="0"/>
          <w:color w:val="111111"/>
          <w:sz w:val="20"/>
        </w:rPr>
        <w:t>[ ] A. 最终产品直接照搬低保真原型。</w:t>
      </w:r>
    </w:p>
    <w:p w14:paraId="35137E79">
      <w:pPr>
        <w:pStyle w:val="165"/>
        <w:keepNext/>
      </w:pPr>
      <w:r>
        <w:rPr>
          <w:rFonts w:ascii="Calibri" w:hAnsi="Calibri" w:eastAsia="微软雅黑"/>
          <w:b w:val="0"/>
          <w:i w:val="0"/>
          <w:color w:val="111111"/>
          <w:sz w:val="20"/>
        </w:rPr>
        <w:t>[ ] B. 问卷调查的优点是使用资源少，调查人数多。()</w:t>
      </w:r>
    </w:p>
    <w:p w14:paraId="603A51CF">
      <w:pPr>
        <w:pStyle w:val="165"/>
        <w:keepNext/>
      </w:pPr>
      <w:r>
        <w:rPr>
          <w:rFonts w:ascii="Calibri" w:hAnsi="Calibri" w:eastAsia="微软雅黑"/>
          <w:b w:val="0"/>
          <w:i w:val="0"/>
          <w:color w:val="111111"/>
          <w:sz w:val="20"/>
        </w:rPr>
        <w:t>[ ] C. 半精度浮点数的取值范围远远大于单精度浮点数的取值范围。()</w:t>
      </w:r>
    </w:p>
    <w:p w14:paraId="6A42F802">
      <w:pPr>
        <w:pStyle w:val="165"/>
        <w:keepNext w:val="0"/>
      </w:pPr>
      <w:r>
        <w:rPr>
          <w:rFonts w:ascii="Calibri" w:hAnsi="Calibri" w:eastAsia="微软雅黑"/>
          <w:b w:val="0"/>
          <w:i w:val="0"/>
          <w:color w:val="111111"/>
          <w:sz w:val="20"/>
        </w:rPr>
        <w:t>[ ] D. 数据从小到大排列并分成四等份, 处于三个分割点位置的数值, 即为三分位数。</w:t>
      </w:r>
    </w:p>
    <w:p w14:paraId="0F0EB433">
      <w:pPr>
        <w:pStyle w:val="166"/>
        <w:keepNext/>
      </w:pPr>
      <w:r>
        <w:rPr>
          <w:rFonts w:ascii="Calibri" w:hAnsi="Calibri" w:eastAsia="微软雅黑"/>
          <w:b w:val="0"/>
          <w:i w:val="0"/>
          <w:color w:val="5F6B76"/>
          <w:sz w:val="19"/>
        </w:rPr>
        <w:t xml:space="preserve">【我的答案·单选61】____________________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250DAA14">
      <w:pPr>
        <w:pStyle w:val="166"/>
      </w:pPr>
      <w:r>
        <w:rPr>
          <w:rFonts w:ascii="Calibri" w:hAnsi="Calibri" w:eastAsia="微软雅黑"/>
          <w:b w:val="0"/>
          <w:i w:val="0"/>
          <w:color w:val="5F6B76"/>
          <w:sz w:val="19"/>
        </w:rPr>
        <w:t>【我的疑问·单选61】____________</w:t>
      </w:r>
      <w:r>
        <w:rPr>
          <w:rFonts w:hint="eastAsia"/>
          <w:b w:val="0"/>
          <w:i w:val="0"/>
          <w:color w:val="5F6B76"/>
          <w:sz w:val="19"/>
          <w:lang w:val="en-US" w:eastAsia="zh-CN"/>
        </w:rPr>
        <w:t>B OR D</w:t>
      </w:r>
      <w:r>
        <w:rPr>
          <w:rFonts w:ascii="Calibri" w:hAnsi="Calibri" w:eastAsia="微软雅黑"/>
          <w:b w:val="0"/>
          <w:i w:val="0"/>
          <w:color w:val="5F6B76"/>
          <w:sz w:val="19"/>
        </w:rPr>
        <w:t>________________________________________________</w:t>
      </w:r>
    </w:p>
    <w:p>
      <w:pPr>
        <w:pStyle w:val="GradingCorrect"/>
        <w:shd w:fill="EAF5EC"/>
      </w:pPr>
      <w:r>
        <w:t>【批改·单选61】正确。你的答案：B；把握度：犹豫。</w:t>
      </w:r>
    </w:p>
    <w:p>
      <w:pPr>
        <w:pStyle w:val="GradingExplanation"/>
        <w:shd w:fill="F4F6F9"/>
      </w:pPr>
      <w:r>
        <w:t>【知识点】本题要求找出唯一正确陈述：问卷调查的优点是使用资源少，调查人数多。()</w:t>
      </w:r>
    </w:p>
    <w:p>
      <w:pPr>
        <w:pStyle w:val="GradingDoubt"/>
        <w:shd w:fill="E8EEF5"/>
      </w:pPr>
      <w:r>
        <w:t>【疑问答复·单选61】选B。D应称三个“四分位数/四分位点”，不是“三分位数”；半精度范围也小于单精度。</w:t>
      </w:r>
    </w:p>
    <w:p w14:paraId="026230C7">
      <w:pPr>
        <w:pStyle w:val="164"/>
        <w:numPr>
          <w:ilvl w:val="0"/>
          <w:numId w:val="7"/>
        </w:numPr>
      </w:pPr>
      <w:r>
        <w:rPr>
          <w:rFonts w:ascii="Calibri" w:hAnsi="Calibri" w:eastAsia="微软雅黑"/>
          <w:b/>
          <w:i w:val="0"/>
          <w:color w:val="0B2545"/>
          <w:sz w:val="21"/>
        </w:rPr>
        <w:t>设备运维项目第15批需求评审案例：下列工作中，不属于基础数据预处理的是（</w:t>
      </w:r>
      <w:r>
        <w:rPr>
          <w:rFonts w:hint="eastAsia"/>
          <w:b/>
          <w:i w:val="0"/>
          <w:color w:val="0B2545"/>
          <w:sz w:val="21"/>
          <w:lang w:val="en-US" w:eastAsia="zh-CN"/>
        </w:rPr>
        <w:t>B</w:t>
      </w:r>
      <w:r>
        <w:rPr>
          <w:rFonts w:ascii="Calibri" w:hAnsi="Calibri" w:eastAsia="微软雅黑"/>
          <w:b/>
          <w:i w:val="0"/>
          <w:color w:val="0B2545"/>
          <w:sz w:val="21"/>
        </w:rPr>
        <w:t>）。</w:t>
      </w:r>
    </w:p>
    <w:p w14:paraId="2971D59E">
      <w:pPr>
        <w:pStyle w:val="165"/>
        <w:keepNext/>
      </w:pPr>
      <w:r>
        <w:rPr>
          <w:rFonts w:ascii="Calibri" w:hAnsi="Calibri" w:eastAsia="微软雅黑"/>
          <w:b w:val="0"/>
          <w:i w:val="0"/>
          <w:color w:val="111111"/>
          <w:sz w:val="20"/>
        </w:rPr>
        <w:t>[ ] A. 去除重复记录</w:t>
      </w:r>
    </w:p>
    <w:p w14:paraId="27143186">
      <w:pPr>
        <w:pStyle w:val="165"/>
        <w:keepNext/>
      </w:pPr>
      <w:r>
        <w:rPr>
          <w:rFonts w:ascii="Calibri" w:hAnsi="Calibri" w:eastAsia="微软雅黑"/>
          <w:b w:val="0"/>
          <w:i w:val="0"/>
          <w:color w:val="111111"/>
          <w:sz w:val="20"/>
        </w:rPr>
        <w:t>[ ] B. 训练最终分类模型</w:t>
      </w:r>
    </w:p>
    <w:p w14:paraId="43EBEDBE">
      <w:pPr>
        <w:pStyle w:val="165"/>
        <w:keepNext/>
      </w:pPr>
      <w:r>
        <w:rPr>
          <w:rFonts w:ascii="Calibri" w:hAnsi="Calibri" w:eastAsia="微软雅黑"/>
          <w:b w:val="0"/>
          <w:i w:val="0"/>
          <w:color w:val="111111"/>
          <w:sz w:val="20"/>
        </w:rPr>
        <w:t>[ ] C. 统一日期格式</w:t>
      </w:r>
    </w:p>
    <w:p w14:paraId="56500C3B">
      <w:pPr>
        <w:pStyle w:val="165"/>
        <w:keepNext w:val="0"/>
      </w:pPr>
      <w:r>
        <w:rPr>
          <w:rFonts w:ascii="Calibri" w:hAnsi="Calibri" w:eastAsia="微软雅黑"/>
          <w:b w:val="0"/>
          <w:i w:val="0"/>
          <w:color w:val="111111"/>
          <w:sz w:val="20"/>
        </w:rPr>
        <w:t>[ ] D. 处理缺失值</w:t>
      </w:r>
    </w:p>
    <w:p w14:paraId="6AB79360">
      <w:pPr>
        <w:pStyle w:val="166"/>
        <w:keepNext/>
      </w:pPr>
      <w:r>
        <w:rPr>
          <w:rFonts w:ascii="Calibri" w:hAnsi="Calibri" w:eastAsia="微软雅黑"/>
          <w:b w:val="0"/>
          <w:i w:val="0"/>
          <w:color w:val="5F6B76"/>
          <w:sz w:val="19"/>
        </w:rPr>
        <w:t>【我的答案·单选62】____________________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50E8EFFE">
      <w:pPr>
        <w:pStyle w:val="166"/>
      </w:pPr>
      <w:r>
        <w:rPr>
          <w:rFonts w:ascii="Calibri" w:hAnsi="Calibri" w:eastAsia="微软雅黑"/>
          <w:b w:val="0"/>
          <w:i w:val="0"/>
          <w:color w:val="5F6B76"/>
          <w:sz w:val="19"/>
        </w:rPr>
        <w:t>【我的疑问·单选62】____________________________________________________________</w:t>
      </w:r>
    </w:p>
    <w:p>
      <w:pPr>
        <w:pStyle w:val="GradingCorrect"/>
      </w:pPr>
      <w:r>
        <w:t>【批改·单选62】正确。你的答案：B；把握度：确定。</w:t>
      </w:r>
    </w:p>
    <w:p w14:paraId="5F70FDA3">
      <w:pPr>
        <w:pStyle w:val="164"/>
        <w:numPr>
          <w:ilvl w:val="0"/>
          <w:numId w:val="7"/>
        </w:numPr>
      </w:pPr>
      <w:r>
        <w:rPr>
          <w:rFonts w:ascii="Calibri" w:hAnsi="Calibri" w:eastAsia="微软雅黑"/>
          <w:b/>
          <w:i w:val="0"/>
          <w:color w:val="0B2545"/>
          <w:sz w:val="21"/>
        </w:rPr>
        <w:t>智慧物流项目第13批规则复核案例：将异构数据从源系统抽取到中间层，完成清洗和转换后写入目标库，这一流程最符合（</w:t>
      </w:r>
      <w:r>
        <w:rPr>
          <w:rFonts w:hint="eastAsia"/>
          <w:b/>
          <w:i w:val="0"/>
          <w:color w:val="0B2545"/>
          <w:sz w:val="21"/>
          <w:lang w:val="en-US" w:eastAsia="zh-CN"/>
        </w:rPr>
        <w:t>D</w:t>
      </w:r>
      <w:r>
        <w:rPr>
          <w:rFonts w:ascii="Calibri" w:hAnsi="Calibri" w:eastAsia="微软雅黑"/>
          <w:b/>
          <w:i w:val="0"/>
          <w:color w:val="0B2545"/>
          <w:sz w:val="21"/>
        </w:rPr>
        <w:t>）。</w:t>
      </w:r>
    </w:p>
    <w:p w14:paraId="498E9ED2">
      <w:pPr>
        <w:pStyle w:val="165"/>
        <w:keepNext/>
      </w:pPr>
      <w:r>
        <w:rPr>
          <w:rFonts w:ascii="Calibri" w:hAnsi="Calibri" w:eastAsia="微软雅黑"/>
          <w:b w:val="0"/>
          <w:i w:val="0"/>
          <w:color w:val="111111"/>
          <w:sz w:val="20"/>
        </w:rPr>
        <w:t>[ ] A. OCR</w:t>
      </w:r>
    </w:p>
    <w:p w14:paraId="6A392C0E">
      <w:pPr>
        <w:pStyle w:val="165"/>
        <w:keepNext/>
      </w:pPr>
      <w:r>
        <w:rPr>
          <w:rFonts w:ascii="Calibri" w:hAnsi="Calibri" w:eastAsia="微软雅黑"/>
          <w:b w:val="0"/>
          <w:i w:val="0"/>
          <w:color w:val="111111"/>
          <w:sz w:val="20"/>
        </w:rPr>
        <w:t>[ ] B. A/B测试</w:t>
      </w:r>
    </w:p>
    <w:p w14:paraId="1840853F">
      <w:pPr>
        <w:pStyle w:val="165"/>
        <w:keepNext/>
      </w:pPr>
      <w:r>
        <w:rPr>
          <w:rFonts w:ascii="Calibri" w:hAnsi="Calibri" w:eastAsia="微软雅黑"/>
          <w:b w:val="0"/>
          <w:i w:val="0"/>
          <w:color w:val="111111"/>
          <w:sz w:val="20"/>
        </w:rPr>
        <w:t>[ ] C. 交叉验证</w:t>
      </w:r>
    </w:p>
    <w:p w14:paraId="4C53DC90">
      <w:pPr>
        <w:pStyle w:val="165"/>
        <w:keepNext w:val="0"/>
      </w:pPr>
      <w:r>
        <w:rPr>
          <w:rFonts w:ascii="Calibri" w:hAnsi="Calibri" w:eastAsia="微软雅黑"/>
          <w:b w:val="0"/>
          <w:i w:val="0"/>
          <w:color w:val="111111"/>
          <w:sz w:val="20"/>
        </w:rPr>
        <w:t>[ ] D. ETL</w:t>
      </w:r>
    </w:p>
    <w:p w14:paraId="45D97A57">
      <w:pPr>
        <w:pStyle w:val="166"/>
        <w:keepNext/>
      </w:pPr>
      <w:r>
        <w:rPr>
          <w:rFonts w:ascii="Calibri" w:hAnsi="Calibri" w:eastAsia="微软雅黑"/>
          <w:b w:val="0"/>
          <w:i w:val="0"/>
          <w:color w:val="5F6B76"/>
          <w:sz w:val="19"/>
        </w:rPr>
        <w:t>【我的答案·单选63】____________________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1C71A4A2">
      <w:pPr>
        <w:pStyle w:val="166"/>
      </w:pPr>
      <w:r>
        <w:rPr>
          <w:rFonts w:ascii="Calibri" w:hAnsi="Calibri" w:eastAsia="微软雅黑"/>
          <w:b w:val="0"/>
          <w:i w:val="0"/>
          <w:color w:val="5F6B76"/>
          <w:sz w:val="19"/>
        </w:rPr>
        <w:t>【我的疑问·单选63】____________________________________________________________</w:t>
      </w:r>
    </w:p>
    <w:p>
      <w:pPr>
        <w:pStyle w:val="GradingCorrect"/>
      </w:pPr>
      <w:r>
        <w:t>【批改·单选63】正确。你的答案：D；把握度：确定。</w:t>
      </w:r>
    </w:p>
    <w:p w14:paraId="59AE4403">
      <w:pPr>
        <w:pStyle w:val="164"/>
        <w:numPr>
          <w:ilvl w:val="0"/>
          <w:numId w:val="7"/>
        </w:numPr>
      </w:pPr>
      <w:r>
        <w:rPr>
          <w:rFonts w:ascii="Calibri" w:hAnsi="Calibri" w:eastAsia="微软雅黑"/>
          <w:b/>
          <w:i w:val="0"/>
          <w:color w:val="0B2545"/>
          <w:sz w:val="21"/>
        </w:rPr>
        <w:t>工业视觉质检项目第26批培训准备案例：质检流程中，“是否合格”为判断节点。不合格分支最合理的去向是（</w:t>
      </w:r>
      <w:r>
        <w:rPr>
          <w:rFonts w:hint="eastAsia"/>
          <w:b/>
          <w:i w:val="0"/>
          <w:color w:val="0B2545"/>
          <w:sz w:val="21"/>
          <w:lang w:val="en-US" w:eastAsia="zh-CN"/>
        </w:rPr>
        <w:t>C</w:t>
      </w:r>
      <w:r>
        <w:rPr>
          <w:rFonts w:ascii="Calibri" w:hAnsi="Calibri" w:eastAsia="微软雅黑"/>
          <w:b/>
          <w:i w:val="0"/>
          <w:color w:val="0B2545"/>
          <w:sz w:val="21"/>
        </w:rPr>
        <w:t>）。</w:t>
      </w:r>
    </w:p>
    <w:p w14:paraId="7C9559D9">
      <w:pPr>
        <w:pStyle w:val="165"/>
        <w:keepNext/>
      </w:pPr>
      <w:r>
        <w:rPr>
          <w:rFonts w:ascii="Calibri" w:hAnsi="Calibri" w:eastAsia="微软雅黑"/>
          <w:b w:val="0"/>
          <w:i w:val="0"/>
          <w:color w:val="111111"/>
          <w:sz w:val="20"/>
        </w:rPr>
        <w:t>[ ] A. 进入合格数据集</w:t>
      </w:r>
    </w:p>
    <w:p w14:paraId="578D17A3">
      <w:pPr>
        <w:pStyle w:val="165"/>
        <w:keepNext/>
      </w:pPr>
      <w:r>
        <w:rPr>
          <w:rFonts w:ascii="Calibri" w:hAnsi="Calibri" w:eastAsia="微软雅黑"/>
          <w:b w:val="0"/>
          <w:i w:val="0"/>
          <w:color w:val="111111"/>
          <w:sz w:val="20"/>
        </w:rPr>
        <w:t>[ ] B. 直接结束且不记录</w:t>
      </w:r>
    </w:p>
    <w:p w14:paraId="452DD972">
      <w:pPr>
        <w:pStyle w:val="165"/>
        <w:keepNext/>
      </w:pPr>
      <w:r>
        <w:rPr>
          <w:rFonts w:ascii="Calibri" w:hAnsi="Calibri" w:eastAsia="微软雅黑"/>
          <w:b w:val="0"/>
          <w:i w:val="0"/>
          <w:color w:val="111111"/>
          <w:sz w:val="20"/>
        </w:rPr>
        <w:t>[ ] C. 返修后重新进入质检</w:t>
      </w:r>
    </w:p>
    <w:p w14:paraId="4DEE1198">
      <w:pPr>
        <w:pStyle w:val="165"/>
        <w:keepNext w:val="0"/>
      </w:pPr>
      <w:r>
        <w:rPr>
          <w:rFonts w:ascii="Calibri" w:hAnsi="Calibri" w:eastAsia="微软雅黑"/>
          <w:b w:val="0"/>
          <w:i w:val="0"/>
          <w:color w:val="111111"/>
          <w:sz w:val="20"/>
        </w:rPr>
        <w:t>[ ] D. 删除判断节点</w:t>
      </w:r>
    </w:p>
    <w:p w14:paraId="509D9C03">
      <w:pPr>
        <w:pStyle w:val="166"/>
        <w:keepNext/>
      </w:pPr>
      <w:r>
        <w:rPr>
          <w:rFonts w:ascii="Calibri" w:hAnsi="Calibri" w:eastAsia="微软雅黑"/>
          <w:b w:val="0"/>
          <w:i w:val="0"/>
          <w:color w:val="5F6B76"/>
          <w:sz w:val="19"/>
        </w:rPr>
        <w:t>【我的答案·单选64】____________________    【把握度】□确定  □犹豫  □猜测</w:t>
      </w:r>
    </w:p>
    <w:p w14:paraId="6B850C7E">
      <w:pPr>
        <w:pStyle w:val="166"/>
      </w:pPr>
      <w:r>
        <w:rPr>
          <w:rFonts w:ascii="Calibri" w:hAnsi="Calibri" w:eastAsia="微软雅黑"/>
          <w:b w:val="0"/>
          <w:i w:val="0"/>
          <w:color w:val="5F6B76"/>
          <w:sz w:val="19"/>
        </w:rPr>
        <w:t>【我的疑问·单选64】____________________________________________________________</w:t>
      </w:r>
    </w:p>
    <w:p>
      <w:pPr>
        <w:pStyle w:val="GradingCorrect"/>
      </w:pPr>
      <w:r>
        <w:t>【批改·单选64】正确。你的答案：C；把握度：未标记。</w:t>
      </w:r>
    </w:p>
    <w:p w14:paraId="6DD72479">
      <w:pPr>
        <w:pStyle w:val="164"/>
        <w:numPr>
          <w:ilvl w:val="0"/>
          <w:numId w:val="7"/>
        </w:numPr>
      </w:pPr>
      <w:r>
        <w:rPr>
          <w:rFonts w:ascii="Calibri" w:hAnsi="Calibri" w:eastAsia="微软雅黑"/>
          <w:b/>
          <w:i w:val="0"/>
          <w:color w:val="0B2545"/>
          <w:sz w:val="21"/>
        </w:rPr>
        <w:t>（</w:t>
      </w:r>
      <w:r>
        <w:rPr>
          <w:rFonts w:hint="eastAsia"/>
          <w:b/>
          <w:i w:val="0"/>
          <w:color w:val="0B2545"/>
          <w:sz w:val="21"/>
          <w:lang w:val="en-US" w:eastAsia="zh-CN"/>
        </w:rPr>
        <w:t>C</w:t>
      </w:r>
      <w:r>
        <w:rPr>
          <w:rFonts w:ascii="Calibri" w:hAnsi="Calibri" w:eastAsia="微软雅黑"/>
          <w:b/>
          <w:i w:val="0"/>
          <w:color w:val="0B2545"/>
          <w:sz w:val="21"/>
        </w:rPr>
        <w:t>）需要对数据从预处理阶段到最终交付期间所有经手的办公人员都进行记录。当发生数据泄漏后，可以清楚的了解到办公人员接触过该数据，并负责环节，这样可以快速锁定调查范围，追查数据泄漏源以及追究责任。</w:t>
      </w:r>
    </w:p>
    <w:p w14:paraId="76DD0A85">
      <w:pPr>
        <w:pStyle w:val="165"/>
        <w:keepNext/>
      </w:pPr>
      <w:r>
        <w:rPr>
          <w:rFonts w:ascii="Calibri" w:hAnsi="Calibri" w:eastAsia="微软雅黑"/>
          <w:b w:val="0"/>
          <w:i w:val="0"/>
          <w:color w:val="111111"/>
          <w:sz w:val="20"/>
        </w:rPr>
        <w:t>[ ] A. 追究体系</w:t>
      </w:r>
    </w:p>
    <w:p w14:paraId="61921274">
      <w:pPr>
        <w:pStyle w:val="165"/>
        <w:keepNext/>
      </w:pPr>
      <w:r>
        <w:rPr>
          <w:rFonts w:ascii="Calibri" w:hAnsi="Calibri" w:eastAsia="微软雅黑"/>
          <w:b w:val="0"/>
          <w:i w:val="0"/>
          <w:color w:val="111111"/>
          <w:sz w:val="20"/>
        </w:rPr>
        <w:t>[ ] B. 数据预处理</w:t>
      </w:r>
    </w:p>
    <w:p w14:paraId="7E77F779">
      <w:pPr>
        <w:pStyle w:val="165"/>
        <w:keepNext/>
      </w:pPr>
      <w:r>
        <w:rPr>
          <w:rFonts w:ascii="Calibri" w:hAnsi="Calibri" w:eastAsia="微软雅黑"/>
          <w:b w:val="0"/>
          <w:i w:val="0"/>
          <w:color w:val="111111"/>
          <w:sz w:val="20"/>
        </w:rPr>
        <w:t>[ ] C. 溯源体系</w:t>
      </w:r>
    </w:p>
    <w:p w14:paraId="0F6DF606">
      <w:pPr>
        <w:pStyle w:val="165"/>
        <w:keepNext w:val="0"/>
      </w:pPr>
      <w:r>
        <w:rPr>
          <w:rFonts w:ascii="Calibri" w:hAnsi="Calibri" w:eastAsia="微软雅黑"/>
          <w:b w:val="0"/>
          <w:i w:val="0"/>
          <w:color w:val="111111"/>
          <w:sz w:val="20"/>
        </w:rPr>
        <w:t>[ ] D. 排查体系</w:t>
      </w:r>
    </w:p>
    <w:p w14:paraId="180365E6">
      <w:pPr>
        <w:pStyle w:val="166"/>
        <w:keepNext/>
      </w:pPr>
      <w:r>
        <w:rPr>
          <w:rFonts w:ascii="Calibri" w:hAnsi="Calibri" w:eastAsia="微软雅黑"/>
          <w:b w:val="0"/>
          <w:i w:val="0"/>
          <w:color w:val="5F6B76"/>
          <w:sz w:val="19"/>
        </w:rPr>
        <w:t xml:space="preserve">【我的答案·单选65】____________________    【把握度】□确定  □犹豫  </w:t>
      </w:r>
      <w:r>
        <w:rPr>
          <w:rFonts w:hint="eastAsia"/>
          <w:b w:val="0"/>
          <w:i w:val="0"/>
          <w:color w:val="5F6B76"/>
          <w:sz w:val="19"/>
          <w:lang w:eastAsia="zh-CN"/>
        </w:rPr>
        <w:t>☑</w:t>
      </w:r>
      <w:r>
        <w:rPr>
          <w:rFonts w:ascii="Calibri" w:hAnsi="Calibri" w:eastAsia="微软雅黑"/>
          <w:b w:val="0"/>
          <w:i w:val="0"/>
          <w:color w:val="5F6B76"/>
          <w:sz w:val="19"/>
        </w:rPr>
        <w:t>猜测</w:t>
      </w:r>
    </w:p>
    <w:p w14:paraId="27B61CB0">
      <w:pPr>
        <w:pStyle w:val="166"/>
      </w:pPr>
      <w:r>
        <w:rPr>
          <w:rFonts w:ascii="Calibri" w:hAnsi="Calibri" w:eastAsia="微软雅黑"/>
          <w:b w:val="0"/>
          <w:i w:val="0"/>
          <w:color w:val="5F6B76"/>
          <w:sz w:val="19"/>
        </w:rPr>
        <w:t>【我的疑问·单选65】____________________________________________________________</w:t>
      </w:r>
    </w:p>
    <w:p>
      <w:pPr>
        <w:pStyle w:val="GradingCorrect"/>
      </w:pPr>
      <w:r>
        <w:t>【批改·单选65】正确。你的答案：C；把握度：猜测。</w:t>
      </w:r>
    </w:p>
    <w:p w14:paraId="5D97433D">
      <w:pPr>
        <w:pStyle w:val="164"/>
        <w:numPr>
          <w:ilvl w:val="0"/>
          <w:numId w:val="7"/>
        </w:numPr>
      </w:pPr>
      <w:r>
        <w:rPr>
          <w:rFonts w:ascii="Calibri" w:hAnsi="Calibri" w:eastAsia="微软雅黑"/>
          <w:b/>
          <w:i w:val="0"/>
          <w:color w:val="0B2545"/>
          <w:sz w:val="21"/>
        </w:rPr>
        <w:t>医疗影像辅助项目第41批规则复核案例：客服机器人训练项目强调及时回应用户、保护信息并持续改进服务体验。这最能体现职业道德中的（</w:t>
      </w:r>
      <w:r>
        <w:rPr>
          <w:rFonts w:hint="eastAsia"/>
          <w:b/>
          <w:i w:val="0"/>
          <w:color w:val="0B2545"/>
          <w:sz w:val="21"/>
          <w:lang w:val="en-US" w:eastAsia="zh-CN"/>
        </w:rPr>
        <w:t>D</w:t>
      </w:r>
      <w:r>
        <w:rPr>
          <w:rFonts w:ascii="Calibri" w:hAnsi="Calibri" w:eastAsia="微软雅黑"/>
          <w:b/>
          <w:i w:val="0"/>
          <w:color w:val="0B2545"/>
          <w:sz w:val="21"/>
        </w:rPr>
        <w:t>）。</w:t>
      </w:r>
    </w:p>
    <w:p w14:paraId="11027047">
      <w:pPr>
        <w:pStyle w:val="165"/>
        <w:keepNext/>
      </w:pPr>
      <w:r>
        <w:rPr>
          <w:rFonts w:ascii="Calibri" w:hAnsi="Calibri" w:eastAsia="微软雅黑"/>
          <w:b w:val="0"/>
          <w:i w:val="0"/>
          <w:color w:val="111111"/>
          <w:sz w:val="20"/>
        </w:rPr>
        <w:t>[ ] A. 忽视反馈</w:t>
      </w:r>
    </w:p>
    <w:p w14:paraId="5D4861AC">
      <w:pPr>
        <w:pStyle w:val="165"/>
        <w:keepNext/>
      </w:pPr>
      <w:r>
        <w:rPr>
          <w:rFonts w:ascii="Calibri" w:hAnsi="Calibri" w:eastAsia="微软雅黑"/>
          <w:b w:val="0"/>
          <w:i w:val="0"/>
          <w:color w:val="111111"/>
          <w:sz w:val="20"/>
        </w:rPr>
        <w:t>[ ] B. 随意变更规则</w:t>
      </w:r>
    </w:p>
    <w:p w14:paraId="322D5F49">
      <w:pPr>
        <w:pStyle w:val="165"/>
        <w:keepNext/>
      </w:pPr>
      <w:r>
        <w:rPr>
          <w:rFonts w:ascii="Calibri" w:hAnsi="Calibri" w:eastAsia="微软雅黑"/>
          <w:b w:val="0"/>
          <w:i w:val="0"/>
          <w:color w:val="111111"/>
          <w:sz w:val="20"/>
        </w:rPr>
        <w:t>[ ] C. 只追求速度</w:t>
      </w:r>
    </w:p>
    <w:p w14:paraId="4C5CC66D">
      <w:pPr>
        <w:pStyle w:val="165"/>
        <w:keepNext w:val="0"/>
      </w:pPr>
      <w:r>
        <w:rPr>
          <w:rFonts w:ascii="Calibri" w:hAnsi="Calibri" w:eastAsia="微软雅黑"/>
          <w:b w:val="0"/>
          <w:i w:val="0"/>
          <w:color w:val="111111"/>
          <w:sz w:val="20"/>
        </w:rPr>
        <w:t>[ ] D. 服务意识</w:t>
      </w:r>
    </w:p>
    <w:p w14:paraId="3EB74FEF">
      <w:pPr>
        <w:pStyle w:val="166"/>
        <w:keepNext/>
      </w:pPr>
      <w:r>
        <w:rPr>
          <w:rFonts w:ascii="Calibri" w:hAnsi="Calibri" w:eastAsia="微软雅黑"/>
          <w:b w:val="0"/>
          <w:i w:val="0"/>
          <w:color w:val="5F6B76"/>
          <w:sz w:val="19"/>
        </w:rPr>
        <w:t>【我的答案·单选66】____________________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25EB4F4E">
      <w:pPr>
        <w:pStyle w:val="166"/>
      </w:pPr>
      <w:r>
        <w:rPr>
          <w:rFonts w:ascii="Calibri" w:hAnsi="Calibri" w:eastAsia="微软雅黑"/>
          <w:b w:val="0"/>
          <w:i w:val="0"/>
          <w:color w:val="5F6B76"/>
          <w:sz w:val="19"/>
        </w:rPr>
        <w:t>【我的疑问·单选66】____________________________________________________________</w:t>
      </w:r>
    </w:p>
    <w:p>
      <w:pPr>
        <w:pStyle w:val="GradingCorrect"/>
      </w:pPr>
      <w:r>
        <w:t>【批改·单选66】正确。你的答案：D；把握度：确定。</w:t>
      </w:r>
    </w:p>
    <w:p w14:paraId="45014C38">
      <w:pPr>
        <w:pStyle w:val="164"/>
        <w:numPr>
          <w:ilvl w:val="0"/>
          <w:numId w:val="7"/>
        </w:numPr>
      </w:pPr>
      <w:r>
        <w:rPr>
          <w:rFonts w:ascii="Calibri" w:hAnsi="Calibri" w:eastAsia="微软雅黑"/>
          <w:b/>
          <w:i w:val="0"/>
          <w:color w:val="0B2545"/>
          <w:sz w:val="21"/>
        </w:rPr>
        <w:t>医疗影像辅助项目第48批需求评审中，项目组正在复核计算机与数据基础培训材料。下列陈述中，错误的是（</w:t>
      </w:r>
      <w:r>
        <w:rPr>
          <w:rFonts w:hint="eastAsia"/>
          <w:b/>
          <w:i w:val="0"/>
          <w:color w:val="0B2545"/>
          <w:sz w:val="21"/>
          <w:lang w:val="en-US" w:eastAsia="zh-CN"/>
        </w:rPr>
        <w:t>D</w:t>
      </w:r>
      <w:r>
        <w:rPr>
          <w:rFonts w:ascii="Calibri" w:hAnsi="Calibri" w:eastAsia="微软雅黑"/>
          <w:b/>
          <w:i w:val="0"/>
          <w:color w:val="0B2545"/>
          <w:sz w:val="21"/>
        </w:rPr>
        <w:t>）。</w:t>
      </w:r>
    </w:p>
    <w:p w14:paraId="679DF716">
      <w:pPr>
        <w:pStyle w:val="165"/>
        <w:keepNext/>
      </w:pPr>
      <w:r>
        <w:rPr>
          <w:rFonts w:ascii="Calibri" w:hAnsi="Calibri" w:eastAsia="微软雅黑"/>
          <w:b w:val="0"/>
          <w:i w:val="0"/>
          <w:color w:val="111111"/>
          <w:sz w:val="20"/>
        </w:rPr>
        <w:t>[ ] A. 文字云不属于数据可视化图表。()</w:t>
      </w:r>
    </w:p>
    <w:p w14:paraId="3341FB07">
      <w:pPr>
        <w:pStyle w:val="165"/>
        <w:keepNext/>
      </w:pPr>
      <w:r>
        <w:rPr>
          <w:rFonts w:ascii="Calibri" w:hAnsi="Calibri" w:eastAsia="微软雅黑"/>
          <w:b w:val="0"/>
          <w:i w:val="0"/>
          <w:color w:val="111111"/>
          <w:sz w:val="20"/>
        </w:rPr>
        <w:t>[ ] B. 在从业中, 谨记尊重自己的选择, 无论主动还是被动,这也是一种工匠精神,对自己和工作负责。()</w:t>
      </w:r>
    </w:p>
    <w:p w14:paraId="62182CA1">
      <w:pPr>
        <w:pStyle w:val="165"/>
        <w:keepNext/>
      </w:pPr>
      <w:r>
        <w:rPr>
          <w:rFonts w:ascii="Calibri" w:hAnsi="Calibri" w:eastAsia="微软雅黑"/>
          <w:b w:val="0"/>
          <w:i w:val="0"/>
          <w:color w:val="111111"/>
          <w:sz w:val="20"/>
        </w:rPr>
        <w:t>[ ] C. 采用'加密狗'等硬件,可以防止非法拷贝软件。</w:t>
      </w:r>
    </w:p>
    <w:p w14:paraId="33781613">
      <w:pPr>
        <w:pStyle w:val="165"/>
        <w:keepNext w:val="0"/>
      </w:pPr>
      <w:r>
        <w:rPr>
          <w:rFonts w:ascii="Calibri" w:hAnsi="Calibri" w:eastAsia="微软雅黑"/>
          <w:b w:val="0"/>
          <w:i w:val="0"/>
          <w:color w:val="111111"/>
          <w:sz w:val="20"/>
        </w:rPr>
        <w:t>[ ] D. 快速采集是一种恶习,会对服务器造成沉重的负担。</w:t>
      </w:r>
    </w:p>
    <w:p w14:paraId="4BD0ADFA">
      <w:pPr>
        <w:pStyle w:val="166"/>
        <w:keepNext/>
      </w:pPr>
      <w:r>
        <w:rPr>
          <w:rFonts w:ascii="Calibri" w:hAnsi="Calibri" w:eastAsia="微软雅黑"/>
          <w:b w:val="0"/>
          <w:i w:val="0"/>
          <w:color w:val="5F6B76"/>
          <w:sz w:val="19"/>
        </w:rPr>
        <w:t>【我的答案·单选67】____________________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4AFD423F">
      <w:pPr>
        <w:pStyle w:val="166"/>
      </w:pPr>
      <w:r>
        <w:rPr>
          <w:rFonts w:ascii="Calibri" w:hAnsi="Calibri" w:eastAsia="微软雅黑"/>
          <w:b w:val="0"/>
          <w:i w:val="0"/>
          <w:color w:val="5F6B76"/>
          <w:sz w:val="19"/>
        </w:rPr>
        <w:t>【我的疑问·单选67】____________________________________________________________</w:t>
      </w:r>
    </w:p>
    <w:p>
      <w:pPr>
        <w:pStyle w:val="GradingIncorrect"/>
        <w:shd w:fill="FDEDEC"/>
      </w:pPr>
      <w:r>
        <w:t>【批改·单选67】错误。你的答案：D；标准答案：A（A. 文字云不属于数据可视化图表。()）；把握度：确定。</w:t>
      </w:r>
    </w:p>
    <w:p>
      <w:pPr>
        <w:pStyle w:val="GradingExplanation"/>
        <w:shd w:fill="F4F6F9"/>
      </w:pPr>
      <w:r>
        <w:t>【解析】文字云属于数据可视化形式，所以A的否定表述错误。</w:t>
      </w:r>
    </w:p>
    <w:p w14:paraId="20D871F6">
      <w:pPr>
        <w:pStyle w:val="164"/>
        <w:numPr>
          <w:ilvl w:val="0"/>
          <w:numId w:val="7"/>
        </w:numPr>
      </w:pPr>
      <w:r>
        <w:rPr>
          <w:rFonts w:ascii="Calibri" w:hAnsi="Calibri" w:eastAsia="微软雅黑"/>
          <w:b/>
          <w:i w:val="0"/>
          <w:color w:val="0B2545"/>
          <w:sz w:val="21"/>
        </w:rPr>
        <w:t>用户增长分析项目第44批需求评审案例：某召回测试中共有105个真实异常样本，模型找出88个。召回率约为</w:t>
      </w:r>
      <w:r>
        <w:rPr>
          <w:rFonts w:hint="eastAsia"/>
          <w:b/>
          <w:i w:val="0"/>
          <w:color w:val="0B2545"/>
          <w:sz w:val="21"/>
          <w:lang w:val="en-US" w:eastAsia="zh-CN"/>
        </w:rPr>
        <w:t>B</w:t>
      </w:r>
      <w:r>
        <w:rPr>
          <w:rFonts w:ascii="Calibri" w:hAnsi="Calibri" w:eastAsia="微软雅黑"/>
          <w:b/>
          <w:i w:val="0"/>
          <w:color w:val="0B2545"/>
          <w:sz w:val="21"/>
        </w:rPr>
        <w:t>）。</w:t>
      </w:r>
    </w:p>
    <w:p w14:paraId="6EA5776F">
      <w:pPr>
        <w:pStyle w:val="165"/>
        <w:keepNext/>
      </w:pPr>
      <w:r>
        <w:rPr>
          <w:rFonts w:ascii="Calibri" w:hAnsi="Calibri" w:eastAsia="微软雅黑"/>
          <w:b w:val="0"/>
          <w:i w:val="0"/>
          <w:color w:val="111111"/>
          <w:sz w:val="20"/>
        </w:rPr>
        <w:t>[ ] A. 60.0%</w:t>
      </w:r>
    </w:p>
    <w:p w14:paraId="34EC4424">
      <w:pPr>
        <w:pStyle w:val="165"/>
        <w:keepNext/>
      </w:pPr>
      <w:r>
        <w:rPr>
          <w:rFonts w:ascii="Calibri" w:hAnsi="Calibri" w:eastAsia="微软雅黑"/>
          <w:b w:val="0"/>
          <w:i w:val="0"/>
          <w:color w:val="111111"/>
          <w:sz w:val="20"/>
        </w:rPr>
        <w:t>[ ] B. 83.8%</w:t>
      </w:r>
    </w:p>
    <w:p w14:paraId="67DD24FF">
      <w:pPr>
        <w:pStyle w:val="165"/>
        <w:keepNext/>
      </w:pPr>
      <w:r>
        <w:rPr>
          <w:rFonts w:ascii="Calibri" w:hAnsi="Calibri" w:eastAsia="微软雅黑"/>
          <w:b w:val="0"/>
          <w:i w:val="0"/>
          <w:color w:val="111111"/>
          <w:sz w:val="20"/>
        </w:rPr>
        <w:t>[ ] C. 75.0%</w:t>
      </w:r>
    </w:p>
    <w:p w14:paraId="6C8CA775">
      <w:pPr>
        <w:pStyle w:val="165"/>
        <w:keepNext w:val="0"/>
      </w:pPr>
      <w:r>
        <w:rPr>
          <w:rFonts w:ascii="Calibri" w:hAnsi="Calibri" w:eastAsia="微软雅黑"/>
          <w:b w:val="0"/>
          <w:i w:val="0"/>
          <w:color w:val="111111"/>
          <w:sz w:val="20"/>
        </w:rPr>
        <w:t>[ ] D. 95.0%</w:t>
      </w:r>
    </w:p>
    <w:p w14:paraId="670F1D09">
      <w:pPr>
        <w:pStyle w:val="166"/>
        <w:keepNext/>
      </w:pPr>
      <w:r>
        <w:rPr>
          <w:rFonts w:ascii="Calibri" w:hAnsi="Calibri" w:eastAsia="微软雅黑"/>
          <w:b w:val="0"/>
          <w:i w:val="0"/>
          <w:color w:val="5F6B76"/>
          <w:sz w:val="19"/>
        </w:rPr>
        <w:t>【我的答案·单选68】____________________    【把握度】□确定  □犹豫  □猜测</w:t>
      </w:r>
    </w:p>
    <w:p w14:paraId="68DC7BFE">
      <w:pPr>
        <w:pStyle w:val="166"/>
      </w:pPr>
      <w:r>
        <w:rPr>
          <w:rFonts w:ascii="Calibri" w:hAnsi="Calibri" w:eastAsia="微软雅黑"/>
          <w:b w:val="0"/>
          <w:i w:val="0"/>
          <w:color w:val="5F6B76"/>
          <w:sz w:val="19"/>
        </w:rPr>
        <w:t>【我的疑问·单选68】____________________________________________________________</w:t>
      </w:r>
    </w:p>
    <w:p>
      <w:pPr>
        <w:pStyle w:val="GradingCorrect"/>
      </w:pPr>
      <w:r>
        <w:t>【批改·单选68】正确。你的答案：B；把握度：未标记。</w:t>
      </w:r>
    </w:p>
    <w:p w14:paraId="4910ACE2">
      <w:pPr>
        <w:pStyle w:val="164"/>
        <w:numPr>
          <w:ilvl w:val="0"/>
          <w:numId w:val="7"/>
        </w:numPr>
      </w:pPr>
      <w:r>
        <w:rPr>
          <w:rFonts w:ascii="Calibri" w:hAnsi="Calibri" w:eastAsia="微软雅黑"/>
          <w:b/>
          <w:i w:val="0"/>
          <w:color w:val="0B2545"/>
          <w:sz w:val="21"/>
        </w:rPr>
        <w:t>工业视觉质检项目第4批规则复核案例：采用5折交叉验证评估模型时，每一轮用于训练的子集数量是（</w:t>
      </w:r>
      <w:r>
        <w:rPr>
          <w:rFonts w:hint="eastAsia"/>
          <w:b/>
          <w:i w:val="0"/>
          <w:color w:val="0B2545"/>
          <w:sz w:val="21"/>
          <w:lang w:val="en-US" w:eastAsia="zh-CN"/>
        </w:rPr>
        <w:t>C</w:t>
      </w:r>
      <w:r>
        <w:rPr>
          <w:rFonts w:ascii="Calibri" w:hAnsi="Calibri" w:eastAsia="微软雅黑"/>
          <w:b/>
          <w:i w:val="0"/>
          <w:color w:val="0B2545"/>
          <w:sz w:val="21"/>
        </w:rPr>
        <w:t>）。</w:t>
      </w:r>
    </w:p>
    <w:p w14:paraId="0168C7AA">
      <w:pPr>
        <w:pStyle w:val="165"/>
        <w:keepNext/>
      </w:pPr>
      <w:r>
        <w:rPr>
          <w:rFonts w:ascii="Calibri" w:hAnsi="Calibri" w:eastAsia="微软雅黑"/>
          <w:b w:val="0"/>
          <w:i w:val="0"/>
          <w:color w:val="111111"/>
          <w:sz w:val="20"/>
        </w:rPr>
        <w:t>[ ] A. 3个</w:t>
      </w:r>
    </w:p>
    <w:p w14:paraId="2399E629">
      <w:pPr>
        <w:pStyle w:val="165"/>
        <w:keepNext/>
      </w:pPr>
      <w:r>
        <w:rPr>
          <w:rFonts w:ascii="Calibri" w:hAnsi="Calibri" w:eastAsia="微软雅黑"/>
          <w:b w:val="0"/>
          <w:i w:val="0"/>
          <w:color w:val="111111"/>
          <w:sz w:val="20"/>
        </w:rPr>
        <w:t>[ ] B. 4个</w:t>
      </w:r>
    </w:p>
    <w:p w14:paraId="3219EC6D">
      <w:pPr>
        <w:pStyle w:val="165"/>
        <w:keepNext/>
      </w:pPr>
      <w:r>
        <w:rPr>
          <w:rFonts w:ascii="Calibri" w:hAnsi="Calibri" w:eastAsia="微软雅黑"/>
          <w:b w:val="0"/>
          <w:i w:val="0"/>
          <w:color w:val="111111"/>
          <w:sz w:val="20"/>
        </w:rPr>
        <w:t>[ ] C. 5个</w:t>
      </w:r>
    </w:p>
    <w:p w14:paraId="3D096B87">
      <w:pPr>
        <w:pStyle w:val="165"/>
        <w:keepNext w:val="0"/>
      </w:pPr>
      <w:r>
        <w:rPr>
          <w:rFonts w:ascii="Calibri" w:hAnsi="Calibri" w:eastAsia="微软雅黑"/>
          <w:b w:val="0"/>
          <w:i w:val="0"/>
          <w:color w:val="111111"/>
          <w:sz w:val="20"/>
        </w:rPr>
        <w:t>[ ] D. 1个</w:t>
      </w:r>
    </w:p>
    <w:p w14:paraId="7D76FE48">
      <w:pPr>
        <w:pStyle w:val="166"/>
        <w:keepNext/>
      </w:pPr>
      <w:r>
        <w:rPr>
          <w:rFonts w:ascii="Calibri" w:hAnsi="Calibri" w:eastAsia="微软雅黑"/>
          <w:b w:val="0"/>
          <w:i w:val="0"/>
          <w:color w:val="5F6B76"/>
          <w:sz w:val="19"/>
        </w:rPr>
        <w:t xml:space="preserve">【我的答案·单选69】____________________    【把握度】□确定  □犹豫  </w:t>
      </w:r>
      <w:r>
        <w:rPr>
          <w:rFonts w:hint="eastAsia"/>
          <w:b w:val="0"/>
          <w:i w:val="0"/>
          <w:color w:val="5F6B76"/>
          <w:sz w:val="19"/>
          <w:lang w:eastAsia="zh-CN"/>
        </w:rPr>
        <w:t>☑</w:t>
      </w:r>
      <w:r>
        <w:rPr>
          <w:rFonts w:ascii="Calibri" w:hAnsi="Calibri" w:eastAsia="微软雅黑"/>
          <w:b w:val="0"/>
          <w:i w:val="0"/>
          <w:color w:val="5F6B76"/>
          <w:sz w:val="19"/>
        </w:rPr>
        <w:t>猜测</w:t>
      </w:r>
    </w:p>
    <w:p w14:paraId="795C7081">
      <w:pPr>
        <w:pStyle w:val="166"/>
      </w:pPr>
      <w:r>
        <w:rPr>
          <w:rFonts w:ascii="Calibri" w:hAnsi="Calibri" w:eastAsia="微软雅黑"/>
          <w:b w:val="0"/>
          <w:i w:val="0"/>
          <w:color w:val="5F6B76"/>
          <w:sz w:val="19"/>
        </w:rPr>
        <w:t>【我的疑问·单选69】____________________________________________________________</w:t>
      </w:r>
    </w:p>
    <w:p>
      <w:pPr>
        <w:pStyle w:val="GradingIncorrect"/>
        <w:shd w:fill="FDEDEC"/>
      </w:pPr>
      <w:r>
        <w:t>【批改·单选69】错误。你的答案：C；标准答案：B（B. 4个）；把握度：猜测。</w:t>
      </w:r>
    </w:p>
    <w:p>
      <w:pPr>
        <w:pStyle w:val="GradingExplanation"/>
        <w:shd w:fill="F4F6F9"/>
      </w:pPr>
      <w:r>
        <w:t>【解析】5折交叉验证每轮拿1份验证、其余4份训练，因此训练子集数量为4。</w:t>
      </w:r>
    </w:p>
    <w:p w14:paraId="2AC24A46">
      <w:pPr>
        <w:pStyle w:val="164"/>
        <w:numPr>
          <w:ilvl w:val="0"/>
          <w:numId w:val="7"/>
        </w:numPr>
      </w:pPr>
      <w:r>
        <w:rPr>
          <w:rFonts w:ascii="Calibri" w:hAnsi="Calibri" w:eastAsia="微软雅黑"/>
          <w:b/>
          <w:i w:val="0"/>
          <w:color w:val="0B2545"/>
          <w:sz w:val="21"/>
        </w:rPr>
        <w:t>增强职业道德，可以（</w:t>
      </w:r>
      <w:r>
        <w:rPr>
          <w:rFonts w:hint="eastAsia"/>
          <w:b/>
          <w:i w:val="0"/>
          <w:color w:val="0B2545"/>
          <w:sz w:val="21"/>
          <w:lang w:val="en-US" w:eastAsia="zh-CN"/>
        </w:rPr>
        <w:t>C</w:t>
      </w:r>
      <w:r>
        <w:rPr>
          <w:rFonts w:ascii="Calibri" w:hAnsi="Calibri" w:eastAsia="微软雅黑"/>
          <w:b/>
          <w:i w:val="0"/>
          <w:color w:val="0B2545"/>
          <w:sz w:val="21"/>
        </w:rPr>
        <w:t>）增强企业内部凝聚力。</w:t>
      </w:r>
    </w:p>
    <w:p w14:paraId="041553CA">
      <w:pPr>
        <w:pStyle w:val="165"/>
        <w:keepNext/>
      </w:pPr>
      <w:r>
        <w:rPr>
          <w:rFonts w:ascii="Calibri" w:hAnsi="Calibri" w:eastAsia="微软雅黑"/>
          <w:b w:val="0"/>
          <w:i w:val="0"/>
          <w:color w:val="111111"/>
          <w:sz w:val="20"/>
        </w:rPr>
        <w:t>[ ] A. 为员工创造发展空间</w:t>
      </w:r>
    </w:p>
    <w:p w14:paraId="389A472E">
      <w:pPr>
        <w:pStyle w:val="165"/>
        <w:keepNext/>
      </w:pPr>
      <w:r>
        <w:rPr>
          <w:rFonts w:ascii="Calibri" w:hAnsi="Calibri" w:eastAsia="微软雅黑"/>
          <w:b w:val="0"/>
          <w:i w:val="0"/>
          <w:color w:val="111111"/>
          <w:sz w:val="20"/>
        </w:rPr>
        <w:t>[ ] B. 增加员工福利</w:t>
      </w:r>
    </w:p>
    <w:p w14:paraId="7B2184CD">
      <w:pPr>
        <w:pStyle w:val="165"/>
        <w:keepNext/>
      </w:pPr>
      <w:r>
        <w:rPr>
          <w:rFonts w:ascii="Calibri" w:hAnsi="Calibri" w:eastAsia="微软雅黑"/>
          <w:b w:val="0"/>
          <w:i w:val="0"/>
          <w:color w:val="111111"/>
          <w:sz w:val="20"/>
        </w:rPr>
        <w:t>[ ] C. 协调员工之间的关系</w:t>
      </w:r>
    </w:p>
    <w:p w14:paraId="5EED6BA6">
      <w:pPr>
        <w:pStyle w:val="165"/>
        <w:keepNext w:val="0"/>
      </w:pPr>
      <w:r>
        <w:rPr>
          <w:rFonts w:ascii="Calibri" w:hAnsi="Calibri" w:eastAsia="微软雅黑"/>
          <w:b w:val="0"/>
          <w:i w:val="0"/>
          <w:color w:val="111111"/>
          <w:sz w:val="20"/>
        </w:rPr>
        <w:t>[ ] D. 调节企业与社会的关系</w:t>
      </w:r>
    </w:p>
    <w:p w14:paraId="2985B83D">
      <w:pPr>
        <w:pStyle w:val="166"/>
        <w:keepNext/>
      </w:pPr>
      <w:r>
        <w:rPr>
          <w:rFonts w:ascii="Calibri" w:hAnsi="Calibri" w:eastAsia="微软雅黑"/>
          <w:b w:val="0"/>
          <w:i w:val="0"/>
          <w:color w:val="5F6B76"/>
          <w:sz w:val="19"/>
        </w:rPr>
        <w:t>【我的答案·单选70】____________________    【把握度】□确定  □犹豫  □猜测</w:t>
      </w:r>
    </w:p>
    <w:p w14:paraId="2BBDFC79">
      <w:pPr>
        <w:pStyle w:val="166"/>
      </w:pPr>
      <w:r>
        <w:rPr>
          <w:rFonts w:ascii="Calibri" w:hAnsi="Calibri" w:eastAsia="微软雅黑"/>
          <w:b w:val="0"/>
          <w:i w:val="0"/>
          <w:color w:val="5F6B76"/>
          <w:sz w:val="19"/>
        </w:rPr>
        <w:t>【我的疑问·单选70】____________________________________________________________</w:t>
      </w:r>
    </w:p>
    <w:p>
      <w:pPr>
        <w:pStyle w:val="GradingCorrect"/>
      </w:pPr>
      <w:r>
        <w:t>【批改·单选70】正确。你的答案：C；把握度：未标记。</w:t>
      </w:r>
    </w:p>
    <w:p w14:paraId="401E2A2F">
      <w:pPr>
        <w:pStyle w:val="3"/>
      </w:pPr>
      <w:r>
        <w:rPr>
          <w:rFonts w:ascii="Calibri" w:hAnsi="Calibri" w:eastAsia="微软雅黑"/>
          <w:b/>
          <w:i w:val="0"/>
          <w:color w:val="2E74B5"/>
          <w:sz w:val="32"/>
        </w:rPr>
        <w:t>二、多项选择题（10题）</w:t>
      </w:r>
    </w:p>
    <w:p w14:paraId="7653BBD5">
      <w:pPr>
        <w:spacing w:after="100"/>
      </w:pPr>
      <w:r>
        <w:rPr>
          <w:rFonts w:ascii="Calibri" w:hAnsi="Calibri" w:eastAsia="微软雅黑"/>
          <w:b w:val="0"/>
          <w:i w:val="0"/>
          <w:color w:val="5F6B76"/>
          <w:sz w:val="19"/>
        </w:rPr>
        <w:t>每题有两个或两个以上正确答案，请逐项判断。</w:t>
      </w:r>
    </w:p>
    <w:p w14:paraId="686F6AC3">
      <w:pPr>
        <w:pStyle w:val="164"/>
        <w:numPr>
          <w:ilvl w:val="0"/>
          <w:numId w:val="8"/>
        </w:numPr>
      </w:pPr>
      <w:r>
        <w:rPr>
          <w:rFonts w:ascii="Calibri" w:hAnsi="Calibri" w:eastAsia="微软雅黑"/>
          <w:b/>
          <w:i w:val="0"/>
          <w:color w:val="0B2545"/>
          <w:sz w:val="21"/>
        </w:rPr>
        <w:t>工业视觉质检项目第14批规则复核案例：关于K均值与层次聚类，下列说法正确的有（</w:t>
      </w:r>
      <w:r>
        <w:rPr>
          <w:rFonts w:hint="eastAsia"/>
          <w:b/>
          <w:i w:val="0"/>
          <w:color w:val="0B2545"/>
          <w:sz w:val="21"/>
          <w:lang w:val="en-US" w:eastAsia="zh-CN"/>
        </w:rPr>
        <w:t>AB</w:t>
      </w:r>
      <w:r>
        <w:rPr>
          <w:rFonts w:ascii="Calibri" w:hAnsi="Calibri" w:eastAsia="微软雅黑"/>
          <w:b/>
          <w:i w:val="0"/>
          <w:color w:val="0B2545"/>
          <w:sz w:val="21"/>
        </w:rPr>
        <w:t>）。</w:t>
      </w:r>
    </w:p>
    <w:p w14:paraId="7C20B28C">
      <w:pPr>
        <w:pStyle w:val="165"/>
        <w:keepNext/>
      </w:pPr>
      <w:r>
        <w:rPr>
          <w:rFonts w:ascii="Calibri" w:hAnsi="Calibri" w:eastAsia="微软雅黑"/>
          <w:b w:val="0"/>
          <w:i w:val="0"/>
          <w:color w:val="111111"/>
          <w:sz w:val="20"/>
        </w:rPr>
        <w:t>[ ] A. 层次聚类可展示逐步合并或拆分关系</w:t>
      </w:r>
    </w:p>
    <w:p w14:paraId="27011444">
      <w:pPr>
        <w:pStyle w:val="165"/>
        <w:keepNext/>
      </w:pPr>
      <w:r>
        <w:rPr>
          <w:rFonts w:ascii="Calibri" w:hAnsi="Calibri" w:eastAsia="微软雅黑"/>
          <w:b w:val="0"/>
          <w:i w:val="0"/>
          <w:color w:val="111111"/>
          <w:sz w:val="20"/>
        </w:rPr>
        <w:t>[ ] B. 二者都属于无监督学习方法</w:t>
      </w:r>
    </w:p>
    <w:p w14:paraId="3C642A3C">
      <w:pPr>
        <w:pStyle w:val="165"/>
        <w:keepNext/>
      </w:pPr>
      <w:r>
        <w:rPr>
          <w:rFonts w:ascii="Calibri" w:hAnsi="Calibri" w:eastAsia="微软雅黑"/>
          <w:b w:val="0"/>
          <w:i w:val="0"/>
          <w:color w:val="111111"/>
          <w:sz w:val="20"/>
        </w:rPr>
        <w:t>[ ] C. K均值必须使用真实类别标签训练</w:t>
      </w:r>
    </w:p>
    <w:p w14:paraId="27A1A4CE">
      <w:pPr>
        <w:pStyle w:val="165"/>
        <w:keepNext/>
      </w:pPr>
      <w:r>
        <w:rPr>
          <w:rFonts w:ascii="Calibri" w:hAnsi="Calibri" w:eastAsia="微软雅黑"/>
          <w:b w:val="0"/>
          <w:i w:val="0"/>
          <w:color w:val="111111"/>
          <w:sz w:val="20"/>
        </w:rPr>
        <w:t>[ ] D. K均值通常需要预先给定K</w:t>
      </w:r>
    </w:p>
    <w:p w14:paraId="459995AA">
      <w:pPr>
        <w:pStyle w:val="165"/>
        <w:keepNext w:val="0"/>
      </w:pPr>
      <w:r>
        <w:rPr>
          <w:rFonts w:ascii="Calibri" w:hAnsi="Calibri" w:eastAsia="微软雅黑"/>
          <w:b w:val="0"/>
          <w:i w:val="0"/>
          <w:color w:val="111111"/>
          <w:sz w:val="20"/>
        </w:rPr>
        <w:t>[ ] E. 层次聚类只能处理两个样本</w:t>
      </w:r>
    </w:p>
    <w:p w14:paraId="3569AAEE">
      <w:pPr>
        <w:pStyle w:val="166"/>
        <w:keepNext/>
      </w:pPr>
      <w:r>
        <w:rPr>
          <w:rFonts w:ascii="Calibri" w:hAnsi="Calibri" w:eastAsia="微软雅黑"/>
          <w:b w:val="0"/>
          <w:i w:val="0"/>
          <w:color w:val="5F6B76"/>
          <w:sz w:val="19"/>
        </w:rPr>
        <w:t xml:space="preserve">【我的答案·多选01】____________________    【把握度】□确定  □犹豫  </w:t>
      </w:r>
      <w:r>
        <w:rPr>
          <w:rFonts w:hint="eastAsia"/>
          <w:b w:val="0"/>
          <w:i w:val="0"/>
          <w:color w:val="5F6B76"/>
          <w:sz w:val="19"/>
          <w:lang w:eastAsia="zh-CN"/>
        </w:rPr>
        <w:t>☑</w:t>
      </w:r>
      <w:r>
        <w:rPr>
          <w:rFonts w:ascii="Calibri" w:hAnsi="Calibri" w:eastAsia="微软雅黑"/>
          <w:b w:val="0"/>
          <w:i w:val="0"/>
          <w:color w:val="5F6B76"/>
          <w:sz w:val="19"/>
        </w:rPr>
        <w:t>猜测</w:t>
      </w:r>
    </w:p>
    <w:p w14:paraId="5EC4024B">
      <w:pPr>
        <w:pStyle w:val="166"/>
      </w:pPr>
      <w:r>
        <w:rPr>
          <w:rFonts w:ascii="Calibri" w:hAnsi="Calibri" w:eastAsia="微软雅黑"/>
          <w:b w:val="0"/>
          <w:i w:val="0"/>
          <w:color w:val="5F6B76"/>
          <w:sz w:val="19"/>
        </w:rPr>
        <w:t>【我的疑问·多选01】____________________________________________________________</w:t>
      </w:r>
    </w:p>
    <w:p>
      <w:pPr>
        <w:pStyle w:val="GradingIncorrect"/>
        <w:shd w:fill="FDEDEC"/>
      </w:pPr>
      <w:r>
        <w:t>【批改·多选01】错误。你的答案：AB；标准答案：ABD（A. 层次聚类可展示逐步合并或拆分关系；B. 二者都属于无监督学习方法；D. K均值通常需要预先给定K）；把握度：猜测。</w:t>
      </w:r>
    </w:p>
    <w:p>
      <w:pPr>
        <w:pStyle w:val="GradingExplanation"/>
        <w:shd w:fill="F4F6F9"/>
      </w:pPr>
      <w:r>
        <w:t>【解析】层次聚类和K均值都属于无监督学习；层次聚类能展示层级关系，K均值通常需要预先给定K，因此选ABD。</w:t>
      </w:r>
    </w:p>
    <w:p w14:paraId="12E219B2">
      <w:pPr>
        <w:pStyle w:val="164"/>
        <w:numPr>
          <w:ilvl w:val="0"/>
          <w:numId w:val="8"/>
        </w:numPr>
      </w:pPr>
      <w:r>
        <w:rPr>
          <w:rFonts w:ascii="Calibri" w:hAnsi="Calibri" w:eastAsia="微软雅黑"/>
          <w:b/>
          <w:i w:val="0"/>
          <w:color w:val="0B2545"/>
          <w:sz w:val="21"/>
        </w:rPr>
        <w:t>以下过程属于回归分析(</w:t>
      </w:r>
      <w:r>
        <w:rPr>
          <w:rFonts w:hint="eastAsia"/>
          <w:b/>
          <w:i w:val="0"/>
          <w:color w:val="0B2545"/>
          <w:sz w:val="21"/>
          <w:lang w:val="en-US" w:eastAsia="zh-CN"/>
        </w:rPr>
        <w:t>ABCD</w:t>
      </w:r>
      <w:r>
        <w:rPr>
          <w:rFonts w:ascii="Calibri" w:hAnsi="Calibri" w:eastAsia="微软雅黑"/>
          <w:b/>
          <w:i w:val="0"/>
          <w:color w:val="0B2545"/>
          <w:sz w:val="21"/>
        </w:rPr>
        <w:t>)。</w:t>
      </w:r>
    </w:p>
    <w:p w14:paraId="76B82CE0">
      <w:pPr>
        <w:pStyle w:val="165"/>
        <w:keepNext/>
      </w:pPr>
      <w:r>
        <w:rPr>
          <w:rFonts w:ascii="Calibri" w:hAnsi="Calibri" w:eastAsia="微软雅黑"/>
          <w:b w:val="0"/>
          <w:i w:val="0"/>
          <w:color w:val="111111"/>
          <w:sz w:val="20"/>
        </w:rPr>
        <w:t>[ ] A. 根据样本估计并检验回归模型及未知参数</w:t>
      </w:r>
    </w:p>
    <w:p w14:paraId="5E98048D">
      <w:pPr>
        <w:pStyle w:val="165"/>
        <w:keepNext/>
      </w:pPr>
      <w:r>
        <w:rPr>
          <w:rFonts w:ascii="Calibri" w:hAnsi="Calibri" w:eastAsia="微软雅黑"/>
          <w:b w:val="0"/>
          <w:i w:val="0"/>
          <w:color w:val="111111"/>
          <w:sz w:val="20"/>
        </w:rPr>
        <w:t>[ ] B. 根据输入变量的已知值来估计目标变量的平均值并给出预测精度</w:t>
      </w:r>
    </w:p>
    <w:p w14:paraId="4091F363">
      <w:pPr>
        <w:pStyle w:val="165"/>
        <w:keepNext/>
      </w:pPr>
      <w:r>
        <w:rPr>
          <w:rFonts w:ascii="Calibri" w:hAnsi="Calibri" w:eastAsia="微软雅黑"/>
          <w:b w:val="0"/>
          <w:i w:val="0"/>
          <w:color w:val="111111"/>
          <w:sz w:val="20"/>
        </w:rPr>
        <w:t>[ ] C. 从输入变量中判断哪些变量对目标变量的影响是显著的</w:t>
      </w:r>
    </w:p>
    <w:p w14:paraId="3A64555C">
      <w:pPr>
        <w:pStyle w:val="165"/>
        <w:keepNext/>
      </w:pPr>
      <w:r>
        <w:rPr>
          <w:rFonts w:ascii="Calibri" w:hAnsi="Calibri" w:eastAsia="微软雅黑"/>
          <w:b w:val="0"/>
          <w:i w:val="0"/>
          <w:color w:val="111111"/>
          <w:sz w:val="20"/>
        </w:rPr>
        <w:t>[ ] D. 确定输入变量与目标变量之间的回归模型</w:t>
      </w:r>
    </w:p>
    <w:p w14:paraId="54CF8C88">
      <w:pPr>
        <w:pStyle w:val="165"/>
        <w:keepNext w:val="0"/>
      </w:pPr>
      <w:r>
        <w:rPr>
          <w:rFonts w:ascii="Calibri" w:hAnsi="Calibri" w:eastAsia="微软雅黑"/>
          <w:b w:val="0"/>
          <w:i w:val="0"/>
          <w:color w:val="111111"/>
          <w:sz w:val="20"/>
        </w:rPr>
        <w:t>[ ] E. 验证是否为最优估计器</w:t>
      </w:r>
    </w:p>
    <w:p w14:paraId="7437C408">
      <w:pPr>
        <w:pStyle w:val="166"/>
        <w:keepNext/>
      </w:pPr>
      <w:r>
        <w:rPr>
          <w:rFonts w:ascii="Calibri" w:hAnsi="Calibri" w:eastAsia="微软雅黑"/>
          <w:b w:val="0"/>
          <w:i w:val="0"/>
          <w:color w:val="5F6B76"/>
          <w:sz w:val="19"/>
        </w:rPr>
        <w:t xml:space="preserve">【我的答案·多选02】____________________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1A5C2FB8">
      <w:pPr>
        <w:pStyle w:val="166"/>
      </w:pPr>
      <w:r>
        <w:rPr>
          <w:rFonts w:ascii="Calibri" w:hAnsi="Calibri" w:eastAsia="微软雅黑"/>
          <w:b w:val="0"/>
          <w:i w:val="0"/>
          <w:color w:val="5F6B76"/>
          <w:sz w:val="19"/>
        </w:rPr>
        <w:t>【我的疑问·多选02】____________________________________________________________</w:t>
      </w:r>
    </w:p>
    <w:p>
      <w:pPr>
        <w:pStyle w:val="GradingCorrect"/>
      </w:pPr>
      <w:r>
        <w:t>【批改·多选02】正确。你的答案：ABCD；把握度：犹豫。</w:t>
      </w:r>
    </w:p>
    <w:p w14:paraId="6E0E5430">
      <w:pPr>
        <w:pStyle w:val="164"/>
        <w:numPr>
          <w:ilvl w:val="0"/>
          <w:numId w:val="8"/>
        </w:numPr>
      </w:pPr>
      <w:r>
        <w:rPr>
          <w:rFonts w:ascii="Calibri" w:hAnsi="Calibri" w:eastAsia="微软雅黑"/>
          <w:b/>
          <w:i w:val="0"/>
          <w:color w:val="0B2545"/>
          <w:sz w:val="21"/>
        </w:rPr>
        <w:t>智能客服项目第12批质量抽检案例：典型ETL流程中的转换环节可能包括（</w:t>
      </w:r>
      <w:r>
        <w:rPr>
          <w:rFonts w:hint="eastAsia"/>
          <w:b/>
          <w:i w:val="0"/>
          <w:color w:val="0B2545"/>
          <w:sz w:val="21"/>
          <w:lang w:val="en-US" w:eastAsia="zh-CN"/>
        </w:rPr>
        <w:t>ACDE</w:t>
      </w:r>
      <w:r>
        <w:rPr>
          <w:rFonts w:ascii="Calibri" w:hAnsi="Calibri" w:eastAsia="微软雅黑"/>
          <w:b/>
          <w:i w:val="0"/>
          <w:color w:val="0B2545"/>
          <w:sz w:val="21"/>
        </w:rPr>
        <w:t>）。</w:t>
      </w:r>
    </w:p>
    <w:p w14:paraId="472FE3DB">
      <w:pPr>
        <w:pStyle w:val="165"/>
        <w:keepNext/>
      </w:pPr>
      <w:r>
        <w:rPr>
          <w:rFonts w:ascii="Calibri" w:hAnsi="Calibri" w:eastAsia="微软雅黑"/>
          <w:b w:val="0"/>
          <w:i w:val="0"/>
          <w:color w:val="111111"/>
          <w:sz w:val="20"/>
        </w:rPr>
        <w:t>[ ] A. 重复值处理</w:t>
      </w:r>
    </w:p>
    <w:p w14:paraId="7FC79ED6">
      <w:pPr>
        <w:pStyle w:val="165"/>
        <w:keepNext/>
      </w:pPr>
      <w:r>
        <w:rPr>
          <w:rFonts w:ascii="Calibri" w:hAnsi="Calibri" w:eastAsia="微软雅黑"/>
          <w:b w:val="0"/>
          <w:i w:val="0"/>
          <w:color w:val="111111"/>
          <w:sz w:val="20"/>
        </w:rPr>
        <w:t>[ ] B. 把未经处理的数据直接视为最终结论</w:t>
      </w:r>
    </w:p>
    <w:p w14:paraId="16104853">
      <w:pPr>
        <w:pStyle w:val="165"/>
        <w:keepNext/>
      </w:pPr>
      <w:r>
        <w:rPr>
          <w:rFonts w:ascii="Calibri" w:hAnsi="Calibri" w:eastAsia="微软雅黑"/>
          <w:b w:val="0"/>
          <w:i w:val="0"/>
          <w:color w:val="111111"/>
          <w:sz w:val="20"/>
        </w:rPr>
        <w:t>[ ] C. 格式统一</w:t>
      </w:r>
    </w:p>
    <w:p w14:paraId="33FEC7AE">
      <w:pPr>
        <w:pStyle w:val="165"/>
        <w:keepNext/>
      </w:pPr>
      <w:r>
        <w:rPr>
          <w:rFonts w:ascii="Calibri" w:hAnsi="Calibri" w:eastAsia="微软雅黑"/>
          <w:b w:val="0"/>
          <w:i w:val="0"/>
          <w:color w:val="111111"/>
          <w:sz w:val="20"/>
        </w:rPr>
        <w:t>[ ] D. 字段映射</w:t>
      </w:r>
    </w:p>
    <w:p w14:paraId="335ED0AF">
      <w:pPr>
        <w:pStyle w:val="165"/>
        <w:keepNext w:val="0"/>
      </w:pPr>
      <w:r>
        <w:rPr>
          <w:rFonts w:ascii="Calibri" w:hAnsi="Calibri" w:eastAsia="微软雅黑"/>
          <w:b w:val="0"/>
          <w:i w:val="0"/>
          <w:color w:val="111111"/>
          <w:sz w:val="20"/>
        </w:rPr>
        <w:t>[ ] E. 编码转换</w:t>
      </w:r>
    </w:p>
    <w:p w14:paraId="2C1ECD22">
      <w:pPr>
        <w:pStyle w:val="166"/>
        <w:keepNext/>
      </w:pPr>
      <w:r>
        <w:rPr>
          <w:rFonts w:ascii="Calibri" w:hAnsi="Calibri" w:eastAsia="微软雅黑"/>
          <w:b w:val="0"/>
          <w:i w:val="0"/>
          <w:color w:val="5F6B76"/>
          <w:sz w:val="19"/>
        </w:rPr>
        <w:t>【我的答案·多选03】____________________    【把握度】□确定  □犹豫  □猜测</w:t>
      </w:r>
    </w:p>
    <w:p w14:paraId="09969DCA">
      <w:pPr>
        <w:pStyle w:val="166"/>
      </w:pPr>
      <w:r>
        <w:rPr>
          <w:rFonts w:ascii="Calibri" w:hAnsi="Calibri" w:eastAsia="微软雅黑"/>
          <w:b w:val="0"/>
          <w:i w:val="0"/>
          <w:color w:val="5F6B76"/>
          <w:sz w:val="19"/>
        </w:rPr>
        <w:t>【我的疑问·多选03】_________</w:t>
      </w:r>
      <w:r>
        <w:rPr>
          <w:rFonts w:hint="eastAsia"/>
          <w:b w:val="0"/>
          <w:i w:val="0"/>
          <w:color w:val="5F6B76"/>
          <w:sz w:val="19"/>
          <w:lang w:val="en-US" w:eastAsia="zh-CN"/>
        </w:rPr>
        <w:t>A和D可能没有</w:t>
      </w:r>
      <w:r>
        <w:rPr>
          <w:rFonts w:ascii="Calibri" w:hAnsi="Calibri" w:eastAsia="微软雅黑"/>
          <w:b w:val="0"/>
          <w:i w:val="0"/>
          <w:color w:val="5F6B76"/>
          <w:sz w:val="19"/>
        </w:rPr>
        <w:t>___________________________________________________</w:t>
      </w:r>
    </w:p>
    <w:p>
      <w:pPr>
        <w:pStyle w:val="GradingCorrect"/>
        <w:shd w:fill="EAF5EC"/>
      </w:pPr>
      <w:r>
        <w:t>【批改·多选03】正确。你的答案：ACDE；把握度：未标记。</w:t>
      </w:r>
    </w:p>
    <w:p>
      <w:pPr>
        <w:pStyle w:val="GradingExplanation"/>
        <w:shd w:fill="F4F6F9"/>
      </w:pPr>
      <w:r>
        <w:t>【知识点】Transform通常承担清洗、映射和格式转换。</w:t>
      </w:r>
    </w:p>
    <w:p>
      <w:pPr>
        <w:pStyle w:val="GradingDoubt"/>
        <w:shd w:fill="E8EEF5"/>
      </w:pPr>
      <w:r>
        <w:t>【疑问答复·多选03】A和D都属于Transform：去重是清洗，字段映射是结构转换；C格式统一、E编码转换也属于转换，所以ACDE全选。</w:t>
      </w:r>
    </w:p>
    <w:p w14:paraId="00E0C259">
      <w:pPr>
        <w:pStyle w:val="164"/>
        <w:numPr>
          <w:ilvl w:val="0"/>
          <w:numId w:val="8"/>
        </w:numPr>
      </w:pPr>
      <w:r>
        <w:rPr>
          <w:rFonts w:ascii="Calibri" w:hAnsi="Calibri" w:eastAsia="微软雅黑"/>
          <w:b/>
          <w:i w:val="0"/>
          <w:color w:val="0B2545"/>
          <w:sz w:val="21"/>
        </w:rPr>
        <w:t>工业视觉质检项目第38批培训准备案例：关于训练集、验证集和测试集的使用，下列做法正确的有（</w:t>
      </w:r>
      <w:r>
        <w:rPr>
          <w:rFonts w:hint="eastAsia"/>
          <w:b/>
          <w:i w:val="0"/>
          <w:color w:val="0B2545"/>
          <w:sz w:val="21"/>
          <w:lang w:val="en-US" w:eastAsia="zh-CN"/>
        </w:rPr>
        <w:t>ACD</w:t>
      </w:r>
      <w:r>
        <w:rPr>
          <w:rFonts w:ascii="Calibri" w:hAnsi="Calibri" w:eastAsia="微软雅黑"/>
          <w:b/>
          <w:i w:val="0"/>
          <w:color w:val="0B2545"/>
          <w:sz w:val="21"/>
        </w:rPr>
        <w:t>）。</w:t>
      </w:r>
    </w:p>
    <w:p w14:paraId="070522CE">
      <w:pPr>
        <w:pStyle w:val="165"/>
        <w:keepNext/>
      </w:pPr>
      <w:r>
        <w:rPr>
          <w:rFonts w:ascii="Calibri" w:hAnsi="Calibri" w:eastAsia="微软雅黑"/>
          <w:b w:val="0"/>
          <w:i w:val="0"/>
          <w:color w:val="111111"/>
          <w:sz w:val="20"/>
        </w:rPr>
        <w:t>[ ] A. 训练集用于拟合模型参数</w:t>
      </w:r>
    </w:p>
    <w:p w14:paraId="29878557">
      <w:pPr>
        <w:pStyle w:val="165"/>
        <w:keepNext/>
      </w:pPr>
      <w:r>
        <w:rPr>
          <w:rFonts w:ascii="Calibri" w:hAnsi="Calibri" w:eastAsia="微软雅黑"/>
          <w:b w:val="0"/>
          <w:i w:val="0"/>
          <w:color w:val="111111"/>
          <w:sz w:val="20"/>
        </w:rPr>
        <w:t>[ ] B. 应先用完整数据拟合标准化器再划分数据</w:t>
      </w:r>
    </w:p>
    <w:p w14:paraId="49BF9829">
      <w:pPr>
        <w:pStyle w:val="165"/>
        <w:keepNext/>
      </w:pPr>
      <w:r>
        <w:rPr>
          <w:rFonts w:ascii="Calibri" w:hAnsi="Calibri" w:eastAsia="微软雅黑"/>
          <w:b w:val="0"/>
          <w:i w:val="0"/>
          <w:color w:val="111111"/>
          <w:sz w:val="20"/>
        </w:rPr>
        <w:t>[ ] C. 验证集可用于选择超参数</w:t>
      </w:r>
    </w:p>
    <w:p w14:paraId="65FC9D9A">
      <w:pPr>
        <w:pStyle w:val="165"/>
        <w:keepNext/>
      </w:pPr>
      <w:r>
        <w:rPr>
          <w:rFonts w:ascii="Calibri" w:hAnsi="Calibri" w:eastAsia="微软雅黑"/>
          <w:b w:val="0"/>
          <w:i w:val="0"/>
          <w:color w:val="111111"/>
          <w:sz w:val="20"/>
        </w:rPr>
        <w:t>[ ] D. 测试集应尽量保持独立并用于最终评估</w:t>
      </w:r>
    </w:p>
    <w:p w14:paraId="59048D3F">
      <w:pPr>
        <w:pStyle w:val="165"/>
        <w:keepNext w:val="0"/>
      </w:pPr>
      <w:r>
        <w:rPr>
          <w:rFonts w:ascii="Calibri" w:hAnsi="Calibri" w:eastAsia="微软雅黑"/>
          <w:b w:val="0"/>
          <w:i w:val="0"/>
          <w:color w:val="111111"/>
          <w:sz w:val="20"/>
        </w:rPr>
        <w:t>[ ] E. 可以反复查看测试结果来选择模型</w:t>
      </w:r>
    </w:p>
    <w:p w14:paraId="7034C4A7">
      <w:pPr>
        <w:pStyle w:val="166"/>
        <w:keepNext/>
      </w:pPr>
      <w:r>
        <w:rPr>
          <w:rFonts w:ascii="Calibri" w:hAnsi="Calibri" w:eastAsia="微软雅黑"/>
          <w:b w:val="0"/>
          <w:i w:val="0"/>
          <w:color w:val="5F6B76"/>
          <w:sz w:val="19"/>
        </w:rPr>
        <w:t xml:space="preserve">【我的答案·多选04】____________________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1AEEB4B7">
      <w:pPr>
        <w:pStyle w:val="166"/>
      </w:pPr>
      <w:r>
        <w:rPr>
          <w:rFonts w:ascii="Calibri" w:hAnsi="Calibri" w:eastAsia="微软雅黑"/>
          <w:b w:val="0"/>
          <w:i w:val="0"/>
          <w:color w:val="5F6B76"/>
          <w:sz w:val="19"/>
        </w:rPr>
        <w:t>【我的疑问·多选04】____________________________________________________________</w:t>
      </w:r>
    </w:p>
    <w:p>
      <w:pPr>
        <w:pStyle w:val="GradingCorrect"/>
      </w:pPr>
      <w:r>
        <w:t>【批改·多选04】正确。你的答案：ACD；把握度：犹豫。</w:t>
      </w:r>
    </w:p>
    <w:p w14:paraId="2BD74F02">
      <w:pPr>
        <w:pStyle w:val="164"/>
        <w:numPr>
          <w:ilvl w:val="0"/>
          <w:numId w:val="8"/>
        </w:numPr>
      </w:pPr>
      <w:r>
        <w:rPr>
          <w:rFonts w:ascii="Calibri" w:hAnsi="Calibri" w:eastAsia="微软雅黑"/>
          <w:b/>
          <w:i w:val="0"/>
          <w:color w:val="0B2545"/>
          <w:sz w:val="21"/>
        </w:rPr>
        <w:t>文本审核项目第2批规则复核中，团队修订数据采集与处理操作规范。符合相关原理的有（</w:t>
      </w:r>
      <w:r>
        <w:rPr>
          <w:rFonts w:hint="eastAsia"/>
          <w:b/>
          <w:i w:val="0"/>
          <w:color w:val="0B2545"/>
          <w:sz w:val="21"/>
          <w:lang w:val="en-US" w:eastAsia="zh-CN"/>
        </w:rPr>
        <w:t>ADE</w:t>
      </w:r>
      <w:r>
        <w:rPr>
          <w:rFonts w:ascii="Calibri" w:hAnsi="Calibri" w:eastAsia="微软雅黑"/>
          <w:b/>
          <w:i w:val="0"/>
          <w:color w:val="0B2545"/>
          <w:sz w:val="21"/>
        </w:rPr>
        <w:t>）。</w:t>
      </w:r>
    </w:p>
    <w:p w14:paraId="2774FB46">
      <w:pPr>
        <w:pStyle w:val="165"/>
        <w:keepNext/>
      </w:pPr>
      <w:r>
        <w:rPr>
          <w:rFonts w:ascii="Calibri" w:hAnsi="Calibri" w:eastAsia="微软雅黑"/>
          <w:b w:val="0"/>
          <w:i w:val="0"/>
          <w:color w:val="111111"/>
          <w:sz w:val="20"/>
        </w:rPr>
        <w:t>[ ] A. 数据处理为后续建模提供了重要的数据来源, 极大影响数据建模结果的有效性和准确性。</w:t>
      </w:r>
    </w:p>
    <w:p w14:paraId="61D3A3B7">
      <w:pPr>
        <w:pStyle w:val="165"/>
        <w:keepNext/>
      </w:pPr>
      <w:r>
        <w:rPr>
          <w:rFonts w:ascii="Calibri" w:hAnsi="Calibri" w:eastAsia="微软雅黑"/>
          <w:b w:val="0"/>
          <w:i w:val="0"/>
          <w:color w:val="111111"/>
          <w:sz w:val="20"/>
        </w:rPr>
        <w:t>[ ] B. 简单删除法是对缺失值进行处理的最有效手段。</w:t>
      </w:r>
    </w:p>
    <w:p w14:paraId="377B4FD3">
      <w:pPr>
        <w:pStyle w:val="165"/>
        <w:keepNext/>
      </w:pPr>
      <w:r>
        <w:rPr>
          <w:rFonts w:ascii="Calibri" w:hAnsi="Calibri" w:eastAsia="微软雅黑"/>
          <w:b w:val="0"/>
          <w:i w:val="0"/>
          <w:color w:val="111111"/>
          <w:sz w:val="20"/>
        </w:rPr>
        <w:t>[ ] C. 一个完整的数据集在理论上是不存在取样误差的。</w:t>
      </w:r>
    </w:p>
    <w:p w14:paraId="72F7C1EB">
      <w:pPr>
        <w:pStyle w:val="165"/>
        <w:keepNext/>
      </w:pPr>
      <w:r>
        <w:rPr>
          <w:rFonts w:ascii="Calibri" w:hAnsi="Calibri" w:eastAsia="微软雅黑"/>
          <w:b w:val="0"/>
          <w:i w:val="0"/>
          <w:color w:val="111111"/>
          <w:sz w:val="20"/>
        </w:rPr>
        <w:t>[ ] D. 数据预处理过程会占用很多时间, 虽然麻烦但也是必不可少且非常重要的一步。()</w:t>
      </w:r>
    </w:p>
    <w:p w14:paraId="42A1F3AF">
      <w:pPr>
        <w:pStyle w:val="165"/>
        <w:keepNext w:val="0"/>
      </w:pPr>
      <w:r>
        <w:rPr>
          <w:rFonts w:ascii="Calibri" w:hAnsi="Calibri" w:eastAsia="微软雅黑"/>
          <w:b w:val="0"/>
          <w:i w:val="0"/>
          <w:color w:val="111111"/>
          <w:sz w:val="20"/>
        </w:rPr>
        <w:t>[ ] E. 样本都是已知的,通常样本数目很大, 数据质量或高或低,可能缺乏关于实际问题的后验知识。</w:t>
      </w:r>
    </w:p>
    <w:p w14:paraId="7CF7BC49">
      <w:pPr>
        <w:pStyle w:val="166"/>
        <w:keepNext/>
      </w:pPr>
      <w:r>
        <w:rPr>
          <w:rFonts w:ascii="Calibri" w:hAnsi="Calibri" w:eastAsia="微软雅黑"/>
          <w:b w:val="0"/>
          <w:i w:val="0"/>
          <w:color w:val="5F6B76"/>
          <w:sz w:val="19"/>
        </w:rPr>
        <w:t>【我的答案·多选05】____________________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36A167B1">
      <w:pPr>
        <w:pStyle w:val="166"/>
      </w:pPr>
      <w:r>
        <w:rPr>
          <w:rFonts w:ascii="Calibri" w:hAnsi="Calibri" w:eastAsia="微软雅黑"/>
          <w:b w:val="0"/>
          <w:i w:val="0"/>
          <w:color w:val="5F6B76"/>
          <w:sz w:val="19"/>
        </w:rPr>
        <w:t>【我的疑问·多选05】____________________________________________________________</w:t>
      </w:r>
    </w:p>
    <w:p>
      <w:pPr>
        <w:pStyle w:val="GradingIncorrect"/>
        <w:shd w:fill="FDEDEC"/>
      </w:pPr>
      <w:r>
        <w:t>【批改·多选05】错误。你的答案：ADE；标准答案：ACD（A. 数据处理为后续建模提供了重要的数据来源, 极大影响数据建模结果的有效性和准确性。；C. 一个完整的数据集在理论上是不存在取样误差的。；D. 数据预处理过程会占用很多时间, 虽然麻烦但也是必不可少且非常重要的一步。()）；把握度：确定。</w:t>
      </w:r>
    </w:p>
    <w:p>
      <w:pPr>
        <w:pStyle w:val="GradingExplanation"/>
        <w:shd w:fill="F4F6F9"/>
      </w:pPr>
      <w:r>
        <w:t>【解析】A、C、D成立；B把简单删除绝对化为最有效方法，E把样本规模和已知程度说成普遍规律，均不成立。</w:t>
      </w:r>
    </w:p>
    <w:p w14:paraId="77742DE9">
      <w:pPr>
        <w:pStyle w:val="164"/>
        <w:numPr>
          <w:ilvl w:val="0"/>
          <w:numId w:val="8"/>
        </w:numPr>
      </w:pPr>
      <w:r>
        <w:rPr>
          <w:rFonts w:ascii="Calibri" w:hAnsi="Calibri" w:eastAsia="微软雅黑"/>
          <w:b/>
          <w:i w:val="0"/>
          <w:color w:val="0B2545"/>
          <w:sz w:val="21"/>
        </w:rPr>
        <w:t>语音转写项目第40批质量抽检案例：一个完整的质检流程图通常应明确（</w:t>
      </w:r>
      <w:r>
        <w:rPr>
          <w:rFonts w:hint="eastAsia"/>
          <w:b/>
          <w:i w:val="0"/>
          <w:color w:val="0B2545"/>
          <w:sz w:val="21"/>
          <w:lang w:val="en-US" w:eastAsia="zh-CN"/>
        </w:rPr>
        <w:t>ABCE</w:t>
      </w:r>
      <w:r>
        <w:rPr>
          <w:rFonts w:ascii="Calibri" w:hAnsi="Calibri" w:eastAsia="微软雅黑"/>
          <w:b/>
          <w:i w:val="0"/>
          <w:color w:val="0B2545"/>
          <w:sz w:val="21"/>
        </w:rPr>
        <w:t>）。</w:t>
      </w:r>
    </w:p>
    <w:p w14:paraId="14D7DF55">
      <w:pPr>
        <w:pStyle w:val="165"/>
        <w:keepNext/>
      </w:pPr>
      <w:r>
        <w:rPr>
          <w:rFonts w:ascii="Calibri" w:hAnsi="Calibri" w:eastAsia="微软雅黑"/>
          <w:b w:val="0"/>
          <w:i w:val="0"/>
          <w:color w:val="111111"/>
          <w:sz w:val="20"/>
        </w:rPr>
        <w:t>[ ] A. 开始和结束</w:t>
      </w:r>
    </w:p>
    <w:p w14:paraId="01BD0D60">
      <w:pPr>
        <w:pStyle w:val="165"/>
        <w:keepNext/>
      </w:pPr>
      <w:r>
        <w:rPr>
          <w:rFonts w:ascii="Calibri" w:hAnsi="Calibri" w:eastAsia="微软雅黑"/>
          <w:b w:val="0"/>
          <w:i w:val="0"/>
          <w:color w:val="111111"/>
          <w:sz w:val="20"/>
        </w:rPr>
        <w:t>[ ] B. 是否合格的判断分支</w:t>
      </w:r>
    </w:p>
    <w:p w14:paraId="73D531EA">
      <w:pPr>
        <w:pStyle w:val="165"/>
        <w:keepNext/>
      </w:pPr>
      <w:r>
        <w:rPr>
          <w:rFonts w:ascii="Calibri" w:hAnsi="Calibri" w:eastAsia="微软雅黑"/>
          <w:b w:val="0"/>
          <w:i w:val="0"/>
          <w:color w:val="111111"/>
          <w:sz w:val="20"/>
        </w:rPr>
        <w:t>[ ] C. 不合格返工路径</w:t>
      </w:r>
    </w:p>
    <w:p w14:paraId="6F636543">
      <w:pPr>
        <w:pStyle w:val="165"/>
        <w:keepNext/>
      </w:pPr>
      <w:r>
        <w:rPr>
          <w:rFonts w:ascii="Calibri" w:hAnsi="Calibri" w:eastAsia="微软雅黑"/>
          <w:b w:val="0"/>
          <w:i w:val="0"/>
          <w:color w:val="111111"/>
          <w:sz w:val="20"/>
        </w:rPr>
        <w:t>[ ] D. 所有箭头都指向同一个无含义节点</w:t>
      </w:r>
    </w:p>
    <w:p w14:paraId="05624538">
      <w:pPr>
        <w:pStyle w:val="165"/>
        <w:keepNext w:val="0"/>
      </w:pPr>
      <w:r>
        <w:rPr>
          <w:rFonts w:ascii="Calibri" w:hAnsi="Calibri" w:eastAsia="微软雅黑"/>
          <w:b w:val="0"/>
          <w:i w:val="0"/>
          <w:color w:val="111111"/>
          <w:sz w:val="20"/>
        </w:rPr>
        <w:t>[ ] E. 处理节点</w:t>
      </w:r>
    </w:p>
    <w:p w14:paraId="1BEB20A5">
      <w:pPr>
        <w:pStyle w:val="166"/>
        <w:keepNext/>
      </w:pPr>
      <w:r>
        <w:rPr>
          <w:rFonts w:ascii="Calibri" w:hAnsi="Calibri" w:eastAsia="微软雅黑"/>
          <w:b w:val="0"/>
          <w:i w:val="0"/>
          <w:color w:val="5F6B76"/>
          <w:sz w:val="19"/>
        </w:rPr>
        <w:t xml:space="preserve">【我的答案·多选06】____________________    【把握度】□确定  □犹豫  </w:t>
      </w:r>
      <w:r>
        <w:rPr>
          <w:rFonts w:hint="eastAsia"/>
          <w:b w:val="0"/>
          <w:i w:val="0"/>
          <w:color w:val="5F6B76"/>
          <w:sz w:val="19"/>
          <w:lang w:eastAsia="zh-CN"/>
        </w:rPr>
        <w:t>☑</w:t>
      </w:r>
      <w:r>
        <w:rPr>
          <w:rFonts w:ascii="Calibri" w:hAnsi="Calibri" w:eastAsia="微软雅黑"/>
          <w:b w:val="0"/>
          <w:i w:val="0"/>
          <w:color w:val="5F6B76"/>
          <w:sz w:val="19"/>
        </w:rPr>
        <w:t>猜测</w:t>
      </w:r>
    </w:p>
    <w:p w14:paraId="4788D717">
      <w:pPr>
        <w:pStyle w:val="166"/>
      </w:pPr>
      <w:r>
        <w:rPr>
          <w:rFonts w:ascii="Calibri" w:hAnsi="Calibri" w:eastAsia="微软雅黑"/>
          <w:b w:val="0"/>
          <w:i w:val="0"/>
          <w:color w:val="5F6B76"/>
          <w:sz w:val="19"/>
        </w:rPr>
        <w:t>【我的疑问·多选06】____________________________________________________________</w:t>
      </w:r>
    </w:p>
    <w:p>
      <w:pPr>
        <w:pStyle w:val="GradingCorrect"/>
      </w:pPr>
      <w:r>
        <w:t>【批改·多选06】正确。你的答案：ABCE；把握度：猜测。</w:t>
      </w:r>
    </w:p>
    <w:p w14:paraId="240ECCCF">
      <w:pPr>
        <w:pStyle w:val="164"/>
        <w:numPr>
          <w:ilvl w:val="0"/>
          <w:numId w:val="8"/>
        </w:numPr>
      </w:pPr>
      <w:r>
        <w:rPr>
          <w:rFonts w:ascii="Calibri" w:hAnsi="Calibri" w:eastAsia="微软雅黑"/>
          <w:b/>
          <w:i w:val="0"/>
          <w:color w:val="0B2545"/>
          <w:sz w:val="21"/>
        </w:rPr>
        <w:t>以下选项属于支持自动断点续传的ETL数据整合主流工具（</w:t>
      </w:r>
      <w:r>
        <w:rPr>
          <w:rFonts w:hint="eastAsia"/>
          <w:b/>
          <w:i w:val="0"/>
          <w:color w:val="0B2545"/>
          <w:sz w:val="21"/>
          <w:lang w:val="en-US" w:eastAsia="zh-CN"/>
        </w:rPr>
        <w:t>AB</w:t>
      </w:r>
      <w:r>
        <w:rPr>
          <w:rFonts w:ascii="Calibri" w:hAnsi="Calibri" w:eastAsia="微软雅黑"/>
          <w:b/>
          <w:i w:val="0"/>
          <w:color w:val="0B2545"/>
          <w:sz w:val="21"/>
        </w:rPr>
        <w:t>）。</w:t>
      </w:r>
    </w:p>
    <w:p w14:paraId="0044D70B">
      <w:pPr>
        <w:pStyle w:val="165"/>
        <w:keepNext/>
      </w:pPr>
      <w:r>
        <w:rPr>
          <w:rFonts w:ascii="Calibri" w:hAnsi="Calibri" w:eastAsia="微软雅黑"/>
          <w:b w:val="0"/>
          <w:i w:val="0"/>
          <w:color w:val="111111"/>
          <w:sz w:val="20"/>
        </w:rPr>
        <w:t>[ ] A. DataPipeline</w:t>
      </w:r>
    </w:p>
    <w:p w14:paraId="5BA2C06A">
      <w:pPr>
        <w:pStyle w:val="165"/>
        <w:keepNext/>
      </w:pPr>
      <w:r>
        <w:rPr>
          <w:rFonts w:ascii="Calibri" w:hAnsi="Calibri" w:eastAsia="微软雅黑"/>
          <w:b w:val="0"/>
          <w:i w:val="0"/>
          <w:color w:val="111111"/>
          <w:sz w:val="20"/>
        </w:rPr>
        <w:t>[ ] B. Informatica</w:t>
      </w:r>
    </w:p>
    <w:p w14:paraId="59468588">
      <w:pPr>
        <w:pStyle w:val="165"/>
        <w:keepNext/>
      </w:pPr>
      <w:r>
        <w:rPr>
          <w:rFonts w:ascii="Calibri" w:hAnsi="Calibri" w:eastAsia="微软雅黑"/>
          <w:b w:val="0"/>
          <w:i w:val="0"/>
          <w:color w:val="111111"/>
          <w:sz w:val="20"/>
        </w:rPr>
        <w:t>[ ] C. MySql</w:t>
      </w:r>
    </w:p>
    <w:p w14:paraId="42D94E56">
      <w:pPr>
        <w:pStyle w:val="165"/>
        <w:keepNext/>
      </w:pPr>
      <w:r>
        <w:rPr>
          <w:rFonts w:ascii="Calibri" w:hAnsi="Calibri" w:eastAsia="微软雅黑"/>
          <w:b w:val="0"/>
          <w:i w:val="0"/>
          <w:color w:val="111111"/>
          <w:sz w:val="20"/>
        </w:rPr>
        <w:t>[ ] D. Kettle</w:t>
      </w:r>
    </w:p>
    <w:p w14:paraId="102330A6">
      <w:pPr>
        <w:pStyle w:val="165"/>
        <w:keepNext w:val="0"/>
      </w:pPr>
      <w:r>
        <w:rPr>
          <w:rFonts w:ascii="Calibri" w:hAnsi="Calibri" w:eastAsia="微软雅黑"/>
          <w:b w:val="0"/>
          <w:i w:val="0"/>
          <w:color w:val="111111"/>
          <w:sz w:val="20"/>
        </w:rPr>
        <w:t>[ ] E. Oracle Goldengate</w:t>
      </w:r>
    </w:p>
    <w:p w14:paraId="6278726B">
      <w:pPr>
        <w:pStyle w:val="166"/>
        <w:keepNext/>
      </w:pPr>
      <w:r>
        <w:rPr>
          <w:rFonts w:ascii="Calibri" w:hAnsi="Calibri" w:eastAsia="微软雅黑"/>
          <w:b w:val="0"/>
          <w:i w:val="0"/>
          <w:color w:val="5F6B76"/>
          <w:sz w:val="19"/>
        </w:rPr>
        <w:t>【我的答案·多选07】____________________    【把握度】□确定  □犹豫  □猜测</w:t>
      </w:r>
    </w:p>
    <w:p w14:paraId="431FB336">
      <w:pPr>
        <w:pStyle w:val="166"/>
      </w:pPr>
      <w:r>
        <w:rPr>
          <w:rFonts w:ascii="Calibri" w:hAnsi="Calibri" w:eastAsia="微软雅黑"/>
          <w:b w:val="0"/>
          <w:i w:val="0"/>
          <w:color w:val="5F6B76"/>
          <w:sz w:val="19"/>
        </w:rPr>
        <w:t>【我的疑问·多选07】____________________________________________________________</w:t>
      </w:r>
    </w:p>
    <w:p>
      <w:pPr>
        <w:pStyle w:val="GradingIncorrect"/>
        <w:shd w:fill="FDEDEC"/>
      </w:pPr>
      <w:r>
        <w:t>【批改·多选07】错误。你的答案：AB；标准答案：AE（A. DataPipeline；E. Oracle Goldengate）；把握度：未标记。</w:t>
      </w:r>
    </w:p>
    <w:p>
      <w:pPr>
        <w:pStyle w:val="GradingExplanation"/>
        <w:shd w:fill="F4F6F9"/>
      </w:pPr>
      <w:r>
        <w:t>【解析】按本地题库口径，支持自动断点续传的主流工具选DataPipeline和Oracle GoldenGate，即AE。</w:t>
      </w:r>
    </w:p>
    <w:p w14:paraId="65BDC85D">
      <w:pPr>
        <w:pStyle w:val="164"/>
        <w:numPr>
          <w:ilvl w:val="0"/>
          <w:numId w:val="8"/>
        </w:numPr>
      </w:pPr>
      <w:r>
        <w:rPr>
          <w:rFonts w:ascii="Calibri" w:hAnsi="Calibri" w:eastAsia="微软雅黑"/>
          <w:b/>
          <w:i w:val="0"/>
          <w:color w:val="0B2545"/>
          <w:sz w:val="21"/>
        </w:rPr>
        <w:t>文本审核项目第45批需求评审案例：处理缺失值前需要综合考虑的因素有（</w:t>
      </w:r>
      <w:r>
        <w:rPr>
          <w:rFonts w:hint="eastAsia"/>
          <w:b/>
          <w:i w:val="0"/>
          <w:color w:val="0B2545"/>
          <w:sz w:val="21"/>
          <w:lang w:val="en-US" w:eastAsia="zh-CN"/>
        </w:rPr>
        <w:t>ACDE</w:t>
      </w:r>
      <w:r>
        <w:rPr>
          <w:rFonts w:ascii="Calibri" w:hAnsi="Calibri" w:eastAsia="微软雅黑"/>
          <w:b/>
          <w:i w:val="0"/>
          <w:color w:val="0B2545"/>
          <w:sz w:val="21"/>
        </w:rPr>
        <w:t>）。</w:t>
      </w:r>
    </w:p>
    <w:p w14:paraId="705E0B40">
      <w:pPr>
        <w:pStyle w:val="165"/>
        <w:keepNext/>
      </w:pPr>
      <w:r>
        <w:rPr>
          <w:rFonts w:ascii="Calibri" w:hAnsi="Calibri" w:eastAsia="微软雅黑"/>
          <w:b w:val="0"/>
          <w:i w:val="0"/>
          <w:color w:val="111111"/>
          <w:sz w:val="20"/>
        </w:rPr>
        <w:t>[ ] A. 模型或算法对缺失的支持</w:t>
      </w:r>
    </w:p>
    <w:p w14:paraId="227FDC61">
      <w:pPr>
        <w:pStyle w:val="165"/>
        <w:keepNext/>
      </w:pPr>
      <w:r>
        <w:rPr>
          <w:rFonts w:ascii="Calibri" w:hAnsi="Calibri" w:eastAsia="微软雅黑"/>
          <w:b w:val="0"/>
          <w:i w:val="0"/>
          <w:color w:val="111111"/>
          <w:sz w:val="20"/>
        </w:rPr>
        <w:t>[ ] B. 只看列名长度</w:t>
      </w:r>
    </w:p>
    <w:p w14:paraId="370648EF">
      <w:pPr>
        <w:pStyle w:val="165"/>
        <w:keepNext/>
      </w:pPr>
      <w:r>
        <w:rPr>
          <w:rFonts w:ascii="Calibri" w:hAnsi="Calibri" w:eastAsia="微软雅黑"/>
          <w:b w:val="0"/>
          <w:i w:val="0"/>
          <w:color w:val="111111"/>
          <w:sz w:val="20"/>
        </w:rPr>
        <w:t>[ ] C. 缺失比例</w:t>
      </w:r>
    </w:p>
    <w:p w14:paraId="2199E48D">
      <w:pPr>
        <w:pStyle w:val="165"/>
        <w:keepNext/>
      </w:pPr>
      <w:r>
        <w:rPr>
          <w:rFonts w:ascii="Calibri" w:hAnsi="Calibri" w:eastAsia="微软雅黑"/>
          <w:b w:val="0"/>
          <w:i w:val="0"/>
          <w:color w:val="111111"/>
          <w:sz w:val="20"/>
        </w:rPr>
        <w:t>[ ] D. 缺失产生机制</w:t>
      </w:r>
    </w:p>
    <w:p w14:paraId="268B7C0F">
      <w:pPr>
        <w:pStyle w:val="165"/>
        <w:keepNext w:val="0"/>
      </w:pPr>
      <w:r>
        <w:rPr>
          <w:rFonts w:ascii="Calibri" w:hAnsi="Calibri" w:eastAsia="微软雅黑"/>
          <w:b w:val="0"/>
          <w:i w:val="0"/>
          <w:color w:val="111111"/>
          <w:sz w:val="20"/>
        </w:rPr>
        <w:t>[ ] E. 字段业务含义</w:t>
      </w:r>
    </w:p>
    <w:p w14:paraId="3F509854">
      <w:pPr>
        <w:pStyle w:val="166"/>
        <w:keepNext/>
      </w:pPr>
      <w:r>
        <w:rPr>
          <w:rFonts w:ascii="Calibri" w:hAnsi="Calibri" w:eastAsia="微软雅黑"/>
          <w:b w:val="0"/>
          <w:i w:val="0"/>
          <w:color w:val="5F6B76"/>
          <w:sz w:val="19"/>
        </w:rPr>
        <w:t xml:space="preserve">【我的答案·多选08】____________________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636067A7">
      <w:pPr>
        <w:pStyle w:val="166"/>
      </w:pPr>
      <w:r>
        <w:rPr>
          <w:rFonts w:ascii="Calibri" w:hAnsi="Calibri" w:eastAsia="微软雅黑"/>
          <w:b w:val="0"/>
          <w:i w:val="0"/>
          <w:color w:val="5F6B76"/>
          <w:sz w:val="19"/>
        </w:rPr>
        <w:t>【我的疑问·多选08】____________________________________________________________</w:t>
      </w:r>
    </w:p>
    <w:p>
      <w:pPr>
        <w:pStyle w:val="GradingCorrect"/>
      </w:pPr>
      <w:r>
        <w:t>【批改·多选08】正确。你的答案：ACDE；把握度：犹豫。</w:t>
      </w:r>
    </w:p>
    <w:p w14:paraId="7B0A2F24">
      <w:pPr>
        <w:pStyle w:val="164"/>
        <w:numPr>
          <w:ilvl w:val="0"/>
          <w:numId w:val="8"/>
        </w:numPr>
      </w:pPr>
      <w:r>
        <w:rPr>
          <w:rFonts w:ascii="Calibri" w:hAnsi="Calibri" w:eastAsia="微软雅黑"/>
          <w:b/>
          <w:i w:val="0"/>
          <w:color w:val="0B2545"/>
          <w:sz w:val="21"/>
        </w:rPr>
        <w:t>医疗影像辅助项目第9批质量抽检中，某人工智能项目组围绕数据标注与质检开展规则复核。下列陈述正确的有（</w:t>
      </w:r>
      <w:r>
        <w:rPr>
          <w:rFonts w:hint="eastAsia"/>
          <w:b/>
          <w:i w:val="0"/>
          <w:color w:val="0B2545"/>
          <w:sz w:val="21"/>
          <w:lang w:val="en-US" w:eastAsia="zh-CN"/>
        </w:rPr>
        <w:t>ABCE</w:t>
      </w:r>
      <w:r>
        <w:rPr>
          <w:rFonts w:ascii="Calibri" w:hAnsi="Calibri" w:eastAsia="微软雅黑"/>
          <w:b/>
          <w:i w:val="0"/>
          <w:color w:val="0B2545"/>
          <w:sz w:val="21"/>
        </w:rPr>
        <w:t>）。</w:t>
      </w:r>
    </w:p>
    <w:p w14:paraId="65D5D65B">
      <w:pPr>
        <w:pStyle w:val="165"/>
        <w:keepNext/>
      </w:pPr>
      <w:r>
        <w:rPr>
          <w:rFonts w:ascii="Calibri" w:hAnsi="Calibri" w:eastAsia="微软雅黑"/>
          <w:b w:val="0"/>
          <w:i w:val="0"/>
          <w:color w:val="111111"/>
          <w:sz w:val="20"/>
        </w:rPr>
        <w:t>[ ] A. 对于出行行业而言, 数据标注除了用于汽车自动驾驶外,还可以结合物联网数据进一步帮助规划驾驶路线。</w:t>
      </w:r>
    </w:p>
    <w:p w14:paraId="380B05CB">
      <w:pPr>
        <w:pStyle w:val="165"/>
        <w:keepNext/>
      </w:pPr>
      <w:r>
        <w:rPr>
          <w:rFonts w:ascii="Calibri" w:hAnsi="Calibri" w:eastAsia="微软雅黑"/>
          <w:b w:val="0"/>
          <w:i w:val="0"/>
          <w:color w:val="111111"/>
          <w:sz w:val="20"/>
        </w:rPr>
        <w:t>[ ] B. 数据标注是让机器学习从数据中更准确有效的获取规律。</w:t>
      </w:r>
    </w:p>
    <w:p w14:paraId="711CB1E7">
      <w:pPr>
        <w:pStyle w:val="165"/>
        <w:keepNext/>
      </w:pPr>
      <w:r>
        <w:rPr>
          <w:rFonts w:ascii="Calibri" w:hAnsi="Calibri" w:eastAsia="微软雅黑"/>
          <w:b w:val="0"/>
          <w:i w:val="0"/>
          <w:color w:val="111111"/>
          <w:sz w:val="20"/>
        </w:rPr>
        <w:t>[ ] C. 卡方检验用于验证两个数值型变量之间的独立性。</w:t>
      </w:r>
    </w:p>
    <w:p w14:paraId="3ED85BC9">
      <w:pPr>
        <w:pStyle w:val="165"/>
        <w:keepNext/>
      </w:pPr>
      <w:r>
        <w:rPr>
          <w:rFonts w:ascii="Calibri" w:hAnsi="Calibri" w:eastAsia="微软雅黑"/>
          <w:b w:val="0"/>
          <w:i w:val="0"/>
          <w:color w:val="111111"/>
          <w:sz w:val="20"/>
        </w:rPr>
        <w:t>[ ] D. 图像标注简单且快速。()</w:t>
      </w:r>
    </w:p>
    <w:p w14:paraId="54A83D50">
      <w:pPr>
        <w:pStyle w:val="165"/>
        <w:keepNext w:val="0"/>
      </w:pPr>
      <w:r>
        <w:rPr>
          <w:rFonts w:ascii="Calibri" w:hAnsi="Calibri" w:eastAsia="微软雅黑"/>
          <w:b w:val="0"/>
          <w:i w:val="0"/>
          <w:color w:val="111111"/>
          <w:sz w:val="20"/>
        </w:rPr>
        <w:t>[ ] E. 在进行语音标注时,可以借助科大讯飞的语音标注工具,先进行简单的识别,再进行校对修改。</w:t>
      </w:r>
    </w:p>
    <w:p w14:paraId="7BD6FC64">
      <w:pPr>
        <w:pStyle w:val="166"/>
        <w:keepNext/>
      </w:pPr>
      <w:r>
        <w:rPr>
          <w:rFonts w:ascii="Calibri" w:hAnsi="Calibri" w:eastAsia="微软雅黑"/>
          <w:b w:val="0"/>
          <w:i w:val="0"/>
          <w:color w:val="5F6B76"/>
          <w:sz w:val="19"/>
        </w:rPr>
        <w:t>【我的答案·多选09】____________________    【把握度】</w:t>
      </w:r>
      <w:r>
        <w:rPr>
          <w:rFonts w:hint="eastAsia"/>
          <w:b w:val="0"/>
          <w:i w:val="0"/>
          <w:color w:val="5F6B76"/>
          <w:sz w:val="19"/>
          <w:lang w:eastAsia="zh-CN"/>
        </w:rPr>
        <w:t>□</w:t>
      </w:r>
      <w:r>
        <w:rPr>
          <w:rFonts w:ascii="Calibri" w:hAnsi="Calibri" w:eastAsia="微软雅黑"/>
          <w:b w:val="0"/>
          <w:i w:val="0"/>
          <w:color w:val="5F6B76"/>
          <w:sz w:val="19"/>
        </w:rPr>
        <w:t xml:space="preserve">确定  </w:t>
      </w:r>
      <w:r>
        <w:rPr>
          <w:rFonts w:hint="eastAsia"/>
          <w:b w:val="0"/>
          <w:i w:val="0"/>
          <w:color w:val="5F6B76"/>
          <w:sz w:val="19"/>
          <w:lang w:eastAsia="zh-CN"/>
        </w:rPr>
        <w:t>☑</w:t>
      </w:r>
      <w:r>
        <w:rPr>
          <w:rFonts w:ascii="Calibri" w:hAnsi="Calibri" w:eastAsia="微软雅黑"/>
          <w:b w:val="0"/>
          <w:i w:val="0"/>
          <w:color w:val="5F6B76"/>
          <w:sz w:val="19"/>
        </w:rPr>
        <w:t>犹豫  □猜测</w:t>
      </w:r>
    </w:p>
    <w:p w14:paraId="1579FF67">
      <w:pPr>
        <w:pStyle w:val="166"/>
      </w:pPr>
      <w:r>
        <w:rPr>
          <w:rFonts w:ascii="Calibri" w:hAnsi="Calibri" w:eastAsia="微软雅黑"/>
          <w:b w:val="0"/>
          <w:i w:val="0"/>
          <w:color w:val="5F6B76"/>
          <w:sz w:val="19"/>
        </w:rPr>
        <w:t>【我的疑问·多选09】____________________________________________________________</w:t>
      </w:r>
    </w:p>
    <w:p>
      <w:pPr>
        <w:pStyle w:val="GradingIncorrect"/>
        <w:shd w:fill="FDEDEC"/>
      </w:pPr>
      <w:r>
        <w:t>【批改·多选09】错误。你的答案：ABCE；标准答案：ABE（A. 对于出行行业而言, 数据标注除了用于汽车自动驾驶外,还可以结合物联网数据进一步帮助规划驾驶路线。；B. 数据标注是让机器学习从数据中更准确有效的获取规律。；E. 在进行语音标注时,可以借助科大讯飞的语音标注工具,先进行简单的识别,再进行校对修改。）；把握度：犹豫。</w:t>
      </w:r>
    </w:p>
    <w:p>
      <w:pPr>
        <w:pStyle w:val="GradingExplanation"/>
        <w:shd w:fill="F4F6F9"/>
      </w:pPr>
      <w:r>
        <w:t>【解析】卡方检验通常用于分类变量的独立性，不是两个数值型变量；图像标注也并非总是简单快速，因此应去掉C、D。</w:t>
      </w:r>
    </w:p>
    <w:p w14:paraId="732B6FD0">
      <w:pPr>
        <w:pStyle w:val="164"/>
        <w:numPr>
          <w:ilvl w:val="0"/>
          <w:numId w:val="8"/>
        </w:numPr>
      </w:pPr>
      <w:r>
        <w:rPr>
          <w:rFonts w:ascii="Calibri" w:hAnsi="Calibri" w:eastAsia="微软雅黑"/>
          <w:b/>
          <w:i w:val="0"/>
          <w:color w:val="0B2545"/>
          <w:sz w:val="21"/>
        </w:rPr>
        <w:t>工业视觉质检项目第42批需求评审中，在人工智能与机器学习专题复盘中，下列结论成立的有（</w:t>
      </w:r>
      <w:r>
        <w:rPr>
          <w:rFonts w:hint="eastAsia"/>
          <w:b/>
          <w:i w:val="0"/>
          <w:color w:val="0B2545"/>
          <w:sz w:val="21"/>
          <w:lang w:val="en-US" w:eastAsia="zh-CN"/>
        </w:rPr>
        <w:t>ABD</w:t>
      </w:r>
      <w:r>
        <w:rPr>
          <w:rFonts w:ascii="Calibri" w:hAnsi="Calibri" w:eastAsia="微软雅黑"/>
          <w:b/>
          <w:i w:val="0"/>
          <w:color w:val="0B2545"/>
          <w:sz w:val="21"/>
        </w:rPr>
        <w:t>）。</w:t>
      </w:r>
    </w:p>
    <w:p w14:paraId="32592C92">
      <w:pPr>
        <w:pStyle w:val="165"/>
        <w:keepNext/>
      </w:pPr>
      <w:r>
        <w:rPr>
          <w:rFonts w:ascii="Calibri" w:hAnsi="Calibri" w:eastAsia="微软雅黑"/>
          <w:b w:val="0"/>
          <w:i w:val="0"/>
          <w:color w:val="111111"/>
          <w:sz w:val="20"/>
        </w:rPr>
        <w:t>[ ] A. 分类可以从事物的本质属性和显著特征两大方面来进行分类。</w:t>
      </w:r>
    </w:p>
    <w:p w14:paraId="029092CB">
      <w:pPr>
        <w:pStyle w:val="165"/>
        <w:keepNext/>
      </w:pPr>
      <w:r>
        <w:rPr>
          <w:rFonts w:ascii="Calibri" w:hAnsi="Calibri" w:eastAsia="微软雅黑"/>
          <w:b w:val="0"/>
          <w:i w:val="0"/>
          <w:color w:val="111111"/>
          <w:sz w:val="20"/>
        </w:rPr>
        <w:t>[ ] B. 标签用于标识数据的特征、类别和属性等。()</w:t>
      </w:r>
    </w:p>
    <w:p w14:paraId="6D419F0E">
      <w:pPr>
        <w:pStyle w:val="165"/>
        <w:keepNext/>
      </w:pPr>
      <w:r>
        <w:rPr>
          <w:rFonts w:ascii="Calibri" w:hAnsi="Calibri" w:eastAsia="微软雅黑"/>
          <w:b w:val="0"/>
          <w:i w:val="0"/>
          <w:color w:val="111111"/>
          <w:sz w:val="20"/>
        </w:rPr>
        <w:t>[ ] C. 算法具有无穷性。</w:t>
      </w:r>
    </w:p>
    <w:p w14:paraId="476DD00B">
      <w:pPr>
        <w:pStyle w:val="165"/>
        <w:keepNext/>
      </w:pPr>
      <w:r>
        <w:rPr>
          <w:rFonts w:ascii="Calibri" w:hAnsi="Calibri" w:eastAsia="微软雅黑"/>
          <w:b w:val="0"/>
          <w:i w:val="0"/>
          <w:color w:val="111111"/>
          <w:sz w:val="20"/>
        </w:rPr>
        <w:t>[ ] D. 泛化误差代表此方法的泛化能力, 即对于新的样本数据的分类能力如何。</w:t>
      </w:r>
    </w:p>
    <w:p w14:paraId="021A01E6">
      <w:pPr>
        <w:pStyle w:val="165"/>
        <w:keepNext w:val="0"/>
      </w:pPr>
      <w:r>
        <w:rPr>
          <w:rFonts w:ascii="Calibri" w:hAnsi="Calibri" w:eastAsia="微软雅黑"/>
          <w:b w:val="0"/>
          <w:i w:val="0"/>
          <w:color w:val="111111"/>
          <w:sz w:val="20"/>
        </w:rPr>
        <w:t>[ ] E. 梅尔倒谱系数和感知线性预测系数在一定程度上参考了人耳感知音频信号的机理，在时域进行解卷积而得到的声学特征。</w:t>
      </w:r>
    </w:p>
    <w:p w14:paraId="467DE9C0">
      <w:pPr>
        <w:pStyle w:val="166"/>
        <w:keepNext/>
      </w:pPr>
      <w:r>
        <w:rPr>
          <w:rFonts w:ascii="Calibri" w:hAnsi="Calibri" w:eastAsia="微软雅黑"/>
          <w:b w:val="0"/>
          <w:i w:val="0"/>
          <w:color w:val="5F6B76"/>
          <w:sz w:val="19"/>
        </w:rPr>
        <w:t xml:space="preserve">【我的答案·多选10】____________________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2942C0BA">
      <w:pPr>
        <w:pStyle w:val="166"/>
      </w:pPr>
      <w:r>
        <w:rPr>
          <w:rFonts w:ascii="Calibri" w:hAnsi="Calibri" w:eastAsia="微软雅黑"/>
          <w:b w:val="0"/>
          <w:i w:val="0"/>
          <w:color w:val="5F6B76"/>
          <w:sz w:val="19"/>
        </w:rPr>
        <w:t>【我的疑问·多选10】____________________________________________________________</w:t>
      </w:r>
    </w:p>
    <w:p>
      <w:pPr>
        <w:pStyle w:val="GradingCorrect"/>
      </w:pPr>
      <w:r>
        <w:t>【批改·多选10】正确。你的答案：ABD；把握度：犹豫。</w:t>
      </w:r>
    </w:p>
    <w:p w14:paraId="4769AED0">
      <w:pPr>
        <w:pStyle w:val="3"/>
      </w:pPr>
      <w:r>
        <w:rPr>
          <w:rFonts w:ascii="Calibri" w:hAnsi="Calibri" w:eastAsia="微软雅黑"/>
          <w:b/>
          <w:i w:val="0"/>
          <w:color w:val="2E74B5"/>
          <w:sz w:val="32"/>
        </w:rPr>
        <w:t>三、判断题（20题）</w:t>
      </w:r>
    </w:p>
    <w:p w14:paraId="2D55AF05">
      <w:pPr>
        <w:spacing w:after="100"/>
      </w:pPr>
      <w:r>
        <w:rPr>
          <w:rFonts w:ascii="Calibri" w:hAnsi="Calibri" w:eastAsia="微软雅黑"/>
          <w:b w:val="0"/>
          <w:i w:val="0"/>
          <w:color w:val="5F6B76"/>
          <w:sz w:val="19"/>
        </w:rPr>
        <w:t>判断陈述是否正确，选择“正确”或“错误”。</w:t>
      </w:r>
    </w:p>
    <w:p w14:paraId="5AE9DF7A">
      <w:pPr>
        <w:pStyle w:val="164"/>
        <w:numPr>
          <w:ilvl w:val="0"/>
          <w:numId w:val="9"/>
        </w:numPr>
      </w:pPr>
      <w:r>
        <w:rPr>
          <w:rFonts w:ascii="Calibri" w:hAnsi="Calibri" w:eastAsia="微软雅黑"/>
          <w:b/>
          <w:i w:val="0"/>
          <w:color w:val="0B2545"/>
          <w:sz w:val="21"/>
        </w:rPr>
        <w:t>医疗影像辅助项目第40批质量抽检记录写道：“为了获得更高测试分数，可以反复使用测试集选择超参数。”该记录是否正确？</w:t>
      </w:r>
    </w:p>
    <w:p w14:paraId="540F1658">
      <w:pPr>
        <w:pStyle w:val="165"/>
        <w:keepNext/>
      </w:pPr>
      <w:r>
        <w:rPr>
          <w:rFonts w:ascii="Calibri" w:hAnsi="Calibri" w:eastAsia="微软雅黑"/>
          <w:b w:val="0"/>
          <w:i w:val="0"/>
          <w:color w:val="111111"/>
          <w:sz w:val="20"/>
        </w:rPr>
        <w:t>[ ] A. 正确</w:t>
      </w:r>
    </w:p>
    <w:p w14:paraId="141E78DB">
      <w:pPr>
        <w:pStyle w:val="165"/>
        <w:keepNext w:val="0"/>
      </w:pPr>
      <w:r>
        <w:rPr>
          <w:rFonts w:ascii="Calibri" w:hAnsi="Calibri" w:eastAsia="微软雅黑"/>
          <w:b w:val="0"/>
          <w:i w:val="0"/>
          <w:color w:val="111111"/>
          <w:sz w:val="20"/>
        </w:rPr>
        <w:t xml:space="preserve">[ </w:t>
      </w:r>
      <w:r>
        <w:rPr>
          <w:rFonts w:hint="eastAsia"/>
          <w:b w:val="0"/>
          <w:i w:val="0"/>
          <w:color w:val="111111"/>
          <w:sz w:val="20"/>
          <w:lang w:val="en-US" w:eastAsia="zh-CN"/>
        </w:rPr>
        <w:t>1</w:t>
      </w:r>
      <w:r>
        <w:rPr>
          <w:rFonts w:ascii="Calibri" w:hAnsi="Calibri" w:eastAsia="微软雅黑"/>
          <w:b w:val="0"/>
          <w:i w:val="0"/>
          <w:color w:val="111111"/>
          <w:sz w:val="20"/>
        </w:rPr>
        <w:t>] B. 错误</w:t>
      </w:r>
    </w:p>
    <w:p w14:paraId="64124280">
      <w:pPr>
        <w:pStyle w:val="166"/>
        <w:keepNext/>
      </w:pPr>
      <w:r>
        <w:rPr>
          <w:rFonts w:ascii="Calibri" w:hAnsi="Calibri" w:eastAsia="微软雅黑"/>
          <w:b w:val="0"/>
          <w:i w:val="0"/>
          <w:color w:val="5F6B76"/>
          <w:sz w:val="19"/>
        </w:rPr>
        <w:t>【我的答案·判断01】____________________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12B17B64">
      <w:pPr>
        <w:pStyle w:val="166"/>
      </w:pPr>
      <w:r>
        <w:rPr>
          <w:rFonts w:ascii="Calibri" w:hAnsi="Calibri" w:eastAsia="微软雅黑"/>
          <w:b w:val="0"/>
          <w:i w:val="0"/>
          <w:color w:val="5F6B76"/>
          <w:sz w:val="19"/>
        </w:rPr>
        <w:t>【我的疑问·判断01】____________________________________________________________</w:t>
      </w:r>
    </w:p>
    <w:p>
      <w:pPr>
        <w:pStyle w:val="GradingCorrect"/>
      </w:pPr>
      <w:r>
        <w:t>【批改·判断01】正确。你的答案：B；把握度：确定。</w:t>
      </w:r>
    </w:p>
    <w:p w14:paraId="52AF2D05">
      <w:pPr>
        <w:pStyle w:val="164"/>
        <w:numPr>
          <w:ilvl w:val="0"/>
          <w:numId w:val="9"/>
        </w:numPr>
      </w:pPr>
      <w:r>
        <w:rPr>
          <w:rFonts w:ascii="Calibri" w:hAnsi="Calibri" w:eastAsia="微软雅黑"/>
          <w:b/>
          <w:i w:val="0"/>
          <w:color w:val="0B2545"/>
          <w:sz w:val="21"/>
        </w:rPr>
        <w:t>医疗影像辅助项目第16批需求评审记录写道：“样本量增加时，样本均值的标准误差通常会增大。”该记录是否正确？</w:t>
      </w:r>
    </w:p>
    <w:p w14:paraId="16D23E7C">
      <w:pPr>
        <w:pStyle w:val="165"/>
        <w:keepNext/>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A. 正确</w:t>
      </w:r>
    </w:p>
    <w:p w14:paraId="18923DB9">
      <w:pPr>
        <w:pStyle w:val="165"/>
        <w:keepNext w:val="0"/>
      </w:pPr>
      <w:r>
        <w:rPr>
          <w:rFonts w:ascii="Calibri" w:hAnsi="Calibri" w:eastAsia="微软雅黑"/>
          <w:b w:val="0"/>
          <w:i w:val="0"/>
          <w:color w:val="111111"/>
          <w:sz w:val="20"/>
        </w:rPr>
        <w:t>[ ] B. 错误</w:t>
      </w:r>
    </w:p>
    <w:p w14:paraId="24C06A2C">
      <w:pPr>
        <w:pStyle w:val="166"/>
        <w:keepNext/>
      </w:pPr>
      <w:r>
        <w:rPr>
          <w:rFonts w:ascii="Calibri" w:hAnsi="Calibri" w:eastAsia="微软雅黑"/>
          <w:b w:val="0"/>
          <w:i w:val="0"/>
          <w:color w:val="5F6B76"/>
          <w:sz w:val="19"/>
        </w:rPr>
        <w:t xml:space="preserve">【我的答案·判断02】____________________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6F173325">
      <w:pPr>
        <w:pStyle w:val="166"/>
      </w:pPr>
      <w:r>
        <w:rPr>
          <w:rFonts w:ascii="Calibri" w:hAnsi="Calibri" w:eastAsia="微软雅黑"/>
          <w:b w:val="0"/>
          <w:i w:val="0"/>
          <w:color w:val="5F6B76"/>
          <w:sz w:val="19"/>
        </w:rPr>
        <w:t>【我的疑问·判断02】____________________________________________________________</w:t>
      </w:r>
    </w:p>
    <w:p>
      <w:pPr>
        <w:pStyle w:val="GradingIncorrect"/>
        <w:shd w:fill="FDEDEC"/>
      </w:pPr>
      <w:r>
        <w:t>【批改·判断02】错误。你的答案：A；标准答案：B（B. 错误）；把握度：犹豫。</w:t>
      </w:r>
    </w:p>
    <w:p>
      <w:pPr>
        <w:pStyle w:val="GradingExplanation"/>
        <w:shd w:fill="F4F6F9"/>
      </w:pPr>
      <w:r>
        <w:t>【解析】标准误差通常为σ/√n，样本量增加时会减小，原陈述错误。</w:t>
      </w:r>
    </w:p>
    <w:p w14:paraId="45A4E170">
      <w:pPr>
        <w:pStyle w:val="164"/>
        <w:numPr>
          <w:ilvl w:val="0"/>
          <w:numId w:val="9"/>
        </w:numPr>
      </w:pPr>
      <w:r>
        <w:rPr>
          <w:rFonts w:ascii="Calibri" w:hAnsi="Calibri" w:eastAsia="微软雅黑"/>
          <w:b/>
          <w:i w:val="0"/>
          <w:color w:val="0B2545"/>
          <w:sz w:val="21"/>
        </w:rPr>
        <w:t>用户增长分析项目第19批培训准备记录写道：“在平均值相同的情况下，标准差越大通常表示数据波动越大。”该记录是否正确？</w:t>
      </w:r>
    </w:p>
    <w:p w14:paraId="4D5D5615">
      <w:pPr>
        <w:pStyle w:val="165"/>
        <w:keepNext/>
      </w:pPr>
      <w:r>
        <w:rPr>
          <w:rFonts w:ascii="Calibri" w:hAnsi="Calibri" w:eastAsia="微软雅黑"/>
          <w:b w:val="0"/>
          <w:i w:val="0"/>
          <w:color w:val="111111"/>
          <w:sz w:val="20"/>
        </w:rPr>
        <w:t>[ ] A. 正确</w:t>
      </w:r>
    </w:p>
    <w:p w14:paraId="0C0497F4">
      <w:pPr>
        <w:pStyle w:val="165"/>
        <w:keepNext w:val="0"/>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B. 错误</w:t>
      </w:r>
    </w:p>
    <w:p w14:paraId="0298260D">
      <w:pPr>
        <w:pStyle w:val="166"/>
        <w:keepNext/>
      </w:pPr>
      <w:r>
        <w:rPr>
          <w:rFonts w:ascii="Calibri" w:hAnsi="Calibri" w:eastAsia="微软雅黑"/>
          <w:b w:val="0"/>
          <w:i w:val="0"/>
          <w:color w:val="5F6B76"/>
          <w:sz w:val="19"/>
        </w:rPr>
        <w:t>【我的答案·判断03】____________________    【把握度】□确定  □犹豫  □猜测</w:t>
      </w:r>
    </w:p>
    <w:p w14:paraId="613C480D">
      <w:pPr>
        <w:pStyle w:val="166"/>
      </w:pPr>
      <w:r>
        <w:rPr>
          <w:rFonts w:ascii="Calibri" w:hAnsi="Calibri" w:eastAsia="微软雅黑"/>
          <w:b w:val="0"/>
          <w:i w:val="0"/>
          <w:color w:val="5F6B76"/>
          <w:sz w:val="19"/>
        </w:rPr>
        <w:t>【我的疑问·判断03】____________________________________________________________</w:t>
      </w:r>
    </w:p>
    <w:p>
      <w:pPr>
        <w:pStyle w:val="GradingIncorrect"/>
        <w:shd w:fill="FDEDEC"/>
      </w:pPr>
      <w:r>
        <w:t>【批改·判断03】错误。你的答案：B；标准答案：A（A. 正确）；把握度：未标记。</w:t>
      </w:r>
    </w:p>
    <w:p>
      <w:pPr>
        <w:pStyle w:val="GradingExplanation"/>
        <w:shd w:fill="F4F6F9"/>
      </w:pPr>
      <w:r>
        <w:t>【解析】标准差描述离散程度；均值相同时，标准差越大通常表示波动越大，原陈述正确。</w:t>
      </w:r>
    </w:p>
    <w:p w14:paraId="0A6BCD49">
      <w:pPr>
        <w:pStyle w:val="164"/>
        <w:numPr>
          <w:ilvl w:val="0"/>
          <w:numId w:val="9"/>
        </w:numPr>
      </w:pPr>
      <w:r>
        <w:rPr>
          <w:rFonts w:ascii="Calibri" w:hAnsi="Calibri" w:eastAsia="微软雅黑"/>
          <w:b/>
          <w:i w:val="0"/>
          <w:color w:val="0B2545"/>
          <w:sz w:val="21"/>
        </w:rPr>
        <w:t>文本审核项目第9批培训准备记录写道：“标准差描述一组观测值的离散程度，标准误差描述样本统计量估计总体参数时的波动。”该记录是否正确？</w:t>
      </w:r>
    </w:p>
    <w:p w14:paraId="4993FF86">
      <w:pPr>
        <w:pStyle w:val="165"/>
        <w:keepNext/>
      </w:pPr>
      <w:r>
        <w:rPr>
          <w:rFonts w:ascii="Calibri" w:hAnsi="Calibri" w:eastAsia="微软雅黑"/>
          <w:b w:val="0"/>
          <w:i w:val="0"/>
          <w:color w:val="111111"/>
          <w:sz w:val="20"/>
        </w:rPr>
        <w:t xml:space="preserve">[ </w:t>
      </w:r>
      <w:r>
        <w:rPr>
          <w:rFonts w:hint="eastAsia"/>
          <w:b w:val="0"/>
          <w:i w:val="0"/>
          <w:color w:val="111111"/>
          <w:sz w:val="20"/>
          <w:lang w:val="en-US" w:eastAsia="zh-CN"/>
        </w:rPr>
        <w:t>1</w:t>
      </w:r>
      <w:r>
        <w:rPr>
          <w:rFonts w:ascii="Calibri" w:hAnsi="Calibri" w:eastAsia="微软雅黑"/>
          <w:b w:val="0"/>
          <w:i w:val="0"/>
          <w:color w:val="111111"/>
          <w:sz w:val="20"/>
        </w:rPr>
        <w:t>] A. 正确</w:t>
      </w:r>
    </w:p>
    <w:p w14:paraId="6AE5EDA8">
      <w:pPr>
        <w:pStyle w:val="165"/>
        <w:keepNext w:val="0"/>
      </w:pPr>
      <w:r>
        <w:rPr>
          <w:rFonts w:ascii="Calibri" w:hAnsi="Calibri" w:eastAsia="微软雅黑"/>
          <w:b w:val="0"/>
          <w:i w:val="0"/>
          <w:color w:val="111111"/>
          <w:sz w:val="20"/>
        </w:rPr>
        <w:t>[ ] B. 错误</w:t>
      </w:r>
    </w:p>
    <w:p w14:paraId="14F805B5">
      <w:pPr>
        <w:pStyle w:val="166"/>
        <w:keepNext/>
      </w:pPr>
      <w:r>
        <w:rPr>
          <w:rFonts w:ascii="Calibri" w:hAnsi="Calibri" w:eastAsia="微软雅黑"/>
          <w:b w:val="0"/>
          <w:i w:val="0"/>
          <w:color w:val="5F6B76"/>
          <w:sz w:val="19"/>
        </w:rPr>
        <w:t xml:space="preserve">【我的答案·判断04】____________________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14F33B42">
      <w:pPr>
        <w:pStyle w:val="166"/>
      </w:pPr>
      <w:r>
        <w:rPr>
          <w:rFonts w:ascii="Calibri" w:hAnsi="Calibri" w:eastAsia="微软雅黑"/>
          <w:b w:val="0"/>
          <w:i w:val="0"/>
          <w:color w:val="5F6B76"/>
          <w:sz w:val="19"/>
        </w:rPr>
        <w:t>【我的疑问·判断04】____________________________________________________________</w:t>
      </w:r>
    </w:p>
    <w:p>
      <w:pPr>
        <w:pStyle w:val="GradingCorrect"/>
      </w:pPr>
      <w:r>
        <w:t>【批改·判断04】正确。你的答案：A；把握度：犹豫。</w:t>
      </w:r>
    </w:p>
    <w:p w14:paraId="45961664">
      <w:pPr>
        <w:pStyle w:val="164"/>
        <w:numPr>
          <w:ilvl w:val="0"/>
          <w:numId w:val="9"/>
        </w:numPr>
      </w:pPr>
      <w:r>
        <w:rPr>
          <w:rFonts w:ascii="Calibri" w:hAnsi="Calibri" w:eastAsia="微软雅黑"/>
          <w:b/>
          <w:i w:val="0"/>
          <w:color w:val="0B2545"/>
          <w:sz w:val="21"/>
        </w:rPr>
        <w:t>通常缺失值的分布更具有规律性, 使用插补的方法进行处理可以减少信息的损失。()</w:t>
      </w:r>
    </w:p>
    <w:p w14:paraId="0131B98D">
      <w:pPr>
        <w:pStyle w:val="165"/>
        <w:keepNext/>
      </w:pPr>
      <w:r>
        <w:rPr>
          <w:rFonts w:ascii="Calibri" w:hAnsi="Calibri" w:eastAsia="微软雅黑"/>
          <w:b w:val="0"/>
          <w:i w:val="0"/>
          <w:color w:val="111111"/>
          <w:sz w:val="20"/>
        </w:rPr>
        <w:t xml:space="preserve">[ </w:t>
      </w:r>
      <w:r>
        <w:rPr>
          <w:rFonts w:hint="eastAsia"/>
          <w:b w:val="0"/>
          <w:i w:val="0"/>
          <w:color w:val="111111"/>
          <w:sz w:val="20"/>
          <w:lang w:val="en-US" w:eastAsia="zh-CN"/>
        </w:rPr>
        <w:t>1</w:t>
      </w:r>
      <w:r>
        <w:rPr>
          <w:rFonts w:ascii="Calibri" w:hAnsi="Calibri" w:eastAsia="微软雅黑"/>
          <w:b w:val="0"/>
          <w:i w:val="0"/>
          <w:color w:val="111111"/>
          <w:sz w:val="20"/>
        </w:rPr>
        <w:t>] A. 正确</w:t>
      </w:r>
    </w:p>
    <w:p w14:paraId="2D11BE5D">
      <w:pPr>
        <w:pStyle w:val="165"/>
        <w:keepNext w:val="0"/>
      </w:pPr>
      <w:r>
        <w:rPr>
          <w:rFonts w:ascii="Calibri" w:hAnsi="Calibri" w:eastAsia="微软雅黑"/>
          <w:b w:val="0"/>
          <w:i w:val="0"/>
          <w:color w:val="111111"/>
          <w:sz w:val="20"/>
        </w:rPr>
        <w:t>[ ] B. 错误</w:t>
      </w:r>
    </w:p>
    <w:p w14:paraId="1A39BBD2">
      <w:pPr>
        <w:pStyle w:val="166"/>
        <w:keepNext/>
      </w:pPr>
      <w:r>
        <w:rPr>
          <w:rFonts w:ascii="Calibri" w:hAnsi="Calibri" w:eastAsia="微软雅黑"/>
          <w:b w:val="0"/>
          <w:i w:val="0"/>
          <w:color w:val="5F6B76"/>
          <w:sz w:val="19"/>
        </w:rPr>
        <w:t>【我的答案·判断05】____________________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0A45B03A">
      <w:pPr>
        <w:pStyle w:val="166"/>
      </w:pPr>
      <w:r>
        <w:rPr>
          <w:rFonts w:ascii="Calibri" w:hAnsi="Calibri" w:eastAsia="微软雅黑"/>
          <w:b w:val="0"/>
          <w:i w:val="0"/>
          <w:color w:val="5F6B76"/>
          <w:sz w:val="19"/>
        </w:rPr>
        <w:t>【我的疑问·判断05】____________________________________________________________</w:t>
      </w:r>
    </w:p>
    <w:p>
      <w:pPr>
        <w:pStyle w:val="GradingCorrect"/>
      </w:pPr>
      <w:r>
        <w:t>【批改·判断05】正确。你的答案：A；把握度：确定。</w:t>
      </w:r>
    </w:p>
    <w:p w14:paraId="7E4089A7">
      <w:pPr>
        <w:pStyle w:val="164"/>
        <w:numPr>
          <w:ilvl w:val="0"/>
          <w:numId w:val="9"/>
        </w:numPr>
      </w:pPr>
      <w:r>
        <w:rPr>
          <w:rFonts w:ascii="Calibri" w:hAnsi="Calibri" w:eastAsia="微软雅黑"/>
          <w:b/>
          <w:i w:val="0"/>
          <w:color w:val="0B2545"/>
          <w:sz w:val="21"/>
        </w:rPr>
        <w:t>变更管理流程的范围由配置管理和发布管理决定。</w:t>
      </w:r>
    </w:p>
    <w:p w14:paraId="4BB9B85F">
      <w:pPr>
        <w:pStyle w:val="165"/>
        <w:keepNext/>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A. 正确</w:t>
      </w:r>
    </w:p>
    <w:p w14:paraId="08AF941D">
      <w:pPr>
        <w:pStyle w:val="165"/>
        <w:keepNext w:val="0"/>
      </w:pPr>
      <w:r>
        <w:rPr>
          <w:rFonts w:ascii="Calibri" w:hAnsi="Calibri" w:eastAsia="微软雅黑"/>
          <w:b w:val="0"/>
          <w:i w:val="0"/>
          <w:color w:val="111111"/>
          <w:sz w:val="20"/>
        </w:rPr>
        <w:t>[ ] B. 错误</w:t>
      </w:r>
    </w:p>
    <w:p w14:paraId="49B5BE7B">
      <w:pPr>
        <w:pStyle w:val="166"/>
        <w:keepNext/>
      </w:pPr>
      <w:r>
        <w:rPr>
          <w:rFonts w:ascii="Calibri" w:hAnsi="Calibri" w:eastAsia="微软雅黑"/>
          <w:b w:val="0"/>
          <w:i w:val="0"/>
          <w:color w:val="5F6B76"/>
          <w:sz w:val="19"/>
        </w:rPr>
        <w:t>【我的答案·判断06】____________________    【把握度】□确定  □犹豫  □猜测</w:t>
      </w:r>
    </w:p>
    <w:p w14:paraId="3CE99B87">
      <w:pPr>
        <w:pStyle w:val="166"/>
      </w:pPr>
      <w:r>
        <w:rPr>
          <w:rFonts w:ascii="Calibri" w:hAnsi="Calibri" w:eastAsia="微软雅黑"/>
          <w:b w:val="0"/>
          <w:i w:val="0"/>
          <w:color w:val="5F6B76"/>
          <w:sz w:val="19"/>
        </w:rPr>
        <w:t>【我的疑问·判断06】____________________________________________________________</w:t>
      </w:r>
    </w:p>
    <w:p>
      <w:pPr>
        <w:pStyle w:val="GradingCorrect"/>
      </w:pPr>
      <w:r>
        <w:t>【批改·判断06】正确。你的答案：A；把握度：未标记。</w:t>
      </w:r>
    </w:p>
    <w:p w14:paraId="6FE83BF8">
      <w:pPr>
        <w:pStyle w:val="164"/>
        <w:numPr>
          <w:ilvl w:val="0"/>
          <w:numId w:val="9"/>
        </w:numPr>
      </w:pPr>
      <w:r>
        <w:rPr>
          <w:rFonts w:ascii="Calibri" w:hAnsi="Calibri" w:eastAsia="微软雅黑"/>
          <w:b/>
          <w:i w:val="0"/>
          <w:color w:val="0B2545"/>
          <w:sz w:val="21"/>
        </w:rPr>
        <w:t>文本审核项目第33批规则复核记录写道：“只要某字段出现缺失值，就应直接删除整个字段。”该记录是否正确？</w:t>
      </w:r>
    </w:p>
    <w:p w14:paraId="77640705">
      <w:pPr>
        <w:pStyle w:val="165"/>
        <w:keepNext/>
      </w:pPr>
      <w:r>
        <w:rPr>
          <w:rFonts w:ascii="Calibri" w:hAnsi="Calibri" w:eastAsia="微软雅黑"/>
          <w:b w:val="0"/>
          <w:i w:val="0"/>
          <w:color w:val="111111"/>
          <w:sz w:val="20"/>
        </w:rPr>
        <w:t>[ ] A. 正确</w:t>
      </w:r>
    </w:p>
    <w:p w14:paraId="178D9461">
      <w:pPr>
        <w:pStyle w:val="165"/>
        <w:keepNext w:val="0"/>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B. 错误</w:t>
      </w:r>
    </w:p>
    <w:p w14:paraId="38972A28">
      <w:pPr>
        <w:pStyle w:val="166"/>
        <w:keepNext/>
      </w:pPr>
      <w:r>
        <w:rPr>
          <w:rFonts w:ascii="Calibri" w:hAnsi="Calibri" w:eastAsia="微软雅黑"/>
          <w:b w:val="0"/>
          <w:i w:val="0"/>
          <w:color w:val="5F6B76"/>
          <w:sz w:val="19"/>
        </w:rPr>
        <w:t>【我的答案·判断07】____________________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04833786">
      <w:pPr>
        <w:pStyle w:val="166"/>
      </w:pPr>
      <w:r>
        <w:rPr>
          <w:rFonts w:ascii="Calibri" w:hAnsi="Calibri" w:eastAsia="微软雅黑"/>
          <w:b w:val="0"/>
          <w:i w:val="0"/>
          <w:color w:val="5F6B76"/>
          <w:sz w:val="19"/>
        </w:rPr>
        <w:t>【我的疑问·判断07】____________________________________________________________</w:t>
      </w:r>
    </w:p>
    <w:p>
      <w:pPr>
        <w:pStyle w:val="GradingCorrect"/>
      </w:pPr>
      <w:r>
        <w:t>【批改·判断07】正确。你的答案：B；把握度：确定。</w:t>
      </w:r>
    </w:p>
    <w:p w14:paraId="625871C3">
      <w:pPr>
        <w:pStyle w:val="164"/>
        <w:numPr>
          <w:ilvl w:val="0"/>
          <w:numId w:val="9"/>
        </w:numPr>
      </w:pPr>
      <w:r>
        <w:rPr>
          <w:rFonts w:ascii="Calibri" w:hAnsi="Calibri" w:eastAsia="微软雅黑"/>
          <w:b/>
          <w:i w:val="0"/>
          <w:color w:val="0B2545"/>
          <w:sz w:val="21"/>
        </w:rPr>
        <w:t>知识库建设项目第21批质量抽检记录写道：“ETL可以在完成数据抽取后进行清洗和转换，再把结果加载到目标系统。”该记录是否正确？</w:t>
      </w:r>
    </w:p>
    <w:p w14:paraId="7B7466E0">
      <w:pPr>
        <w:pStyle w:val="165"/>
        <w:keepNext/>
      </w:pPr>
      <w:r>
        <w:rPr>
          <w:rFonts w:ascii="Calibri" w:hAnsi="Calibri" w:eastAsia="微软雅黑"/>
          <w:b w:val="0"/>
          <w:i w:val="0"/>
          <w:color w:val="111111"/>
          <w:sz w:val="20"/>
        </w:rPr>
        <w:t xml:space="preserve">[ </w:t>
      </w:r>
      <w:r>
        <w:rPr>
          <w:rFonts w:hint="eastAsia"/>
          <w:b w:val="0"/>
          <w:i w:val="0"/>
          <w:color w:val="111111"/>
          <w:sz w:val="20"/>
          <w:lang w:val="en-US" w:eastAsia="zh-CN"/>
        </w:rPr>
        <w:t>1</w:t>
      </w:r>
      <w:r>
        <w:rPr>
          <w:rFonts w:ascii="Calibri" w:hAnsi="Calibri" w:eastAsia="微软雅黑"/>
          <w:b w:val="0"/>
          <w:i w:val="0"/>
          <w:color w:val="111111"/>
          <w:sz w:val="20"/>
        </w:rPr>
        <w:t>] A. 正确</w:t>
      </w:r>
    </w:p>
    <w:p w14:paraId="20448CAB">
      <w:pPr>
        <w:pStyle w:val="165"/>
        <w:keepNext w:val="0"/>
      </w:pPr>
      <w:r>
        <w:rPr>
          <w:rFonts w:ascii="Calibri" w:hAnsi="Calibri" w:eastAsia="微软雅黑"/>
          <w:b w:val="0"/>
          <w:i w:val="0"/>
          <w:color w:val="111111"/>
          <w:sz w:val="20"/>
        </w:rPr>
        <w:t>[ ] B. 错误</w:t>
      </w:r>
    </w:p>
    <w:p w14:paraId="11F7691D">
      <w:pPr>
        <w:pStyle w:val="166"/>
        <w:keepNext/>
      </w:pPr>
      <w:r>
        <w:rPr>
          <w:rFonts w:ascii="Calibri" w:hAnsi="Calibri" w:eastAsia="微软雅黑"/>
          <w:b w:val="0"/>
          <w:i w:val="0"/>
          <w:color w:val="5F6B76"/>
          <w:sz w:val="19"/>
        </w:rPr>
        <w:t xml:space="preserve">【我的答案·判断08】____________________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6A7F2FB0">
      <w:pPr>
        <w:pStyle w:val="166"/>
      </w:pPr>
      <w:r>
        <w:rPr>
          <w:rFonts w:ascii="Calibri" w:hAnsi="Calibri" w:eastAsia="微软雅黑"/>
          <w:b w:val="0"/>
          <w:i w:val="0"/>
          <w:color w:val="5F6B76"/>
          <w:sz w:val="19"/>
        </w:rPr>
        <w:t>【我的疑问·判断08】____________________________________________________________</w:t>
      </w:r>
    </w:p>
    <w:p>
      <w:pPr>
        <w:pStyle w:val="GradingCorrect"/>
      </w:pPr>
      <w:r>
        <w:t>【批改·判断08】正确。你的答案：A；把握度：犹豫。</w:t>
      </w:r>
    </w:p>
    <w:p w14:paraId="1D9AFDC3">
      <w:pPr>
        <w:pStyle w:val="164"/>
        <w:numPr>
          <w:ilvl w:val="0"/>
          <w:numId w:val="9"/>
        </w:numPr>
      </w:pPr>
      <w:r>
        <w:rPr>
          <w:rFonts w:ascii="Calibri" w:hAnsi="Calibri" w:eastAsia="微软雅黑"/>
          <w:b/>
          <w:i w:val="0"/>
          <w:color w:val="0B2545"/>
          <w:sz w:val="21"/>
        </w:rPr>
        <w:t>智慧物流项目第12批质量抽检记录写道：“一个epoch表示从训练集中取出一个样本完成一次参数更新。”该记录是否正确？</w:t>
      </w:r>
    </w:p>
    <w:p w14:paraId="40E6F800">
      <w:pPr>
        <w:pStyle w:val="165"/>
        <w:keepNext/>
      </w:pPr>
      <w:r>
        <w:rPr>
          <w:rFonts w:ascii="Calibri" w:hAnsi="Calibri" w:eastAsia="微软雅黑"/>
          <w:b w:val="0"/>
          <w:i w:val="0"/>
          <w:color w:val="111111"/>
          <w:sz w:val="20"/>
        </w:rPr>
        <w:t xml:space="preserve">[ </w:t>
      </w:r>
      <w:r>
        <w:rPr>
          <w:rFonts w:hint="eastAsia"/>
          <w:b w:val="0"/>
          <w:i w:val="0"/>
          <w:color w:val="111111"/>
          <w:sz w:val="20"/>
          <w:lang w:val="en-US" w:eastAsia="zh-CN"/>
        </w:rPr>
        <w:t>1</w:t>
      </w:r>
      <w:r>
        <w:rPr>
          <w:rFonts w:ascii="Calibri" w:hAnsi="Calibri" w:eastAsia="微软雅黑"/>
          <w:b w:val="0"/>
          <w:i w:val="0"/>
          <w:color w:val="111111"/>
          <w:sz w:val="20"/>
        </w:rPr>
        <w:t>] A. 正确</w:t>
      </w:r>
    </w:p>
    <w:p w14:paraId="08B7B7FA">
      <w:pPr>
        <w:pStyle w:val="165"/>
        <w:keepNext w:val="0"/>
      </w:pPr>
      <w:r>
        <w:rPr>
          <w:rFonts w:ascii="Calibri" w:hAnsi="Calibri" w:eastAsia="微软雅黑"/>
          <w:b w:val="0"/>
          <w:i w:val="0"/>
          <w:color w:val="111111"/>
          <w:sz w:val="20"/>
        </w:rPr>
        <w:t>[ ] B. 错误</w:t>
      </w:r>
    </w:p>
    <w:p w14:paraId="18CB188A">
      <w:pPr>
        <w:pStyle w:val="166"/>
        <w:keepNext/>
      </w:pPr>
      <w:r>
        <w:rPr>
          <w:rFonts w:ascii="Calibri" w:hAnsi="Calibri" w:eastAsia="微软雅黑"/>
          <w:b w:val="0"/>
          <w:i w:val="0"/>
          <w:color w:val="5F6B76"/>
          <w:sz w:val="19"/>
        </w:rPr>
        <w:t xml:space="preserve">【我的答案·判断09】____________________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26368B13">
      <w:pPr>
        <w:pStyle w:val="166"/>
      </w:pPr>
      <w:r>
        <w:rPr>
          <w:rFonts w:ascii="Calibri" w:hAnsi="Calibri" w:eastAsia="微软雅黑"/>
          <w:b w:val="0"/>
          <w:i w:val="0"/>
          <w:color w:val="5F6B76"/>
          <w:sz w:val="19"/>
        </w:rPr>
        <w:t>【我的疑问·判断09】____________________________________________________________</w:t>
      </w:r>
    </w:p>
    <w:p>
      <w:pPr>
        <w:pStyle w:val="GradingIncorrect"/>
        <w:shd w:fill="FDEDEC"/>
      </w:pPr>
      <w:r>
        <w:t>【批改·判断09】错误。你的答案：A；标准答案：B（B. 错误）；把握度：犹豫。</w:t>
      </w:r>
    </w:p>
    <w:p>
      <w:pPr>
        <w:pStyle w:val="GradingExplanation"/>
        <w:shd w:fill="F4F6F9"/>
      </w:pPr>
      <w:r>
        <w:t>【解析】一个epoch是完整遍历训练集一次；取一个batch完成一次参数更新只是一个step，原陈述错误。</w:t>
      </w:r>
    </w:p>
    <w:p w14:paraId="5D70B262">
      <w:pPr>
        <w:pStyle w:val="164"/>
        <w:numPr>
          <w:ilvl w:val="0"/>
          <w:numId w:val="9"/>
        </w:numPr>
      </w:pPr>
      <w:r>
        <w:rPr>
          <w:rFonts w:ascii="Calibri" w:hAnsi="Calibri" w:eastAsia="微软雅黑"/>
          <w:b/>
          <w:i w:val="0"/>
          <w:color w:val="0B2545"/>
          <w:sz w:val="21"/>
        </w:rPr>
        <w:t>用户增长分析项目第18批培训准备记录写道：“服务意识要求在遵守规范的前提下关注服务对象需求和服务质量。”该记录是否正确？</w:t>
      </w:r>
    </w:p>
    <w:p w14:paraId="60D79827">
      <w:pPr>
        <w:pStyle w:val="165"/>
        <w:keepNext/>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A. 正确</w:t>
      </w:r>
    </w:p>
    <w:p w14:paraId="5CB21CD1">
      <w:pPr>
        <w:pStyle w:val="165"/>
        <w:keepNext w:val="0"/>
      </w:pPr>
      <w:r>
        <w:rPr>
          <w:rFonts w:ascii="Calibri" w:hAnsi="Calibri" w:eastAsia="微软雅黑"/>
          <w:b w:val="0"/>
          <w:i w:val="0"/>
          <w:color w:val="111111"/>
          <w:sz w:val="20"/>
        </w:rPr>
        <w:t>[ ] B. 错误</w:t>
      </w:r>
    </w:p>
    <w:p w14:paraId="18905849">
      <w:pPr>
        <w:pStyle w:val="166"/>
        <w:keepNext/>
      </w:pPr>
      <w:r>
        <w:rPr>
          <w:rFonts w:ascii="Calibri" w:hAnsi="Calibri" w:eastAsia="微软雅黑"/>
          <w:b w:val="0"/>
          <w:i w:val="0"/>
          <w:color w:val="5F6B76"/>
          <w:sz w:val="19"/>
        </w:rPr>
        <w:t>【我的答案·判断10】____________________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1281016B">
      <w:pPr>
        <w:pStyle w:val="166"/>
      </w:pPr>
      <w:r>
        <w:rPr>
          <w:rFonts w:ascii="Calibri" w:hAnsi="Calibri" w:eastAsia="微软雅黑"/>
          <w:b w:val="0"/>
          <w:i w:val="0"/>
          <w:color w:val="5F6B76"/>
          <w:sz w:val="19"/>
        </w:rPr>
        <w:t>【我的疑问·判断10】____________________________________________________________</w:t>
      </w:r>
    </w:p>
    <w:p>
      <w:pPr>
        <w:pStyle w:val="GradingCorrect"/>
      </w:pPr>
      <w:r>
        <w:t>【批改·判断10】正确。你的答案：A；把握度：确定。</w:t>
      </w:r>
    </w:p>
    <w:p w14:paraId="288C3AEF">
      <w:pPr>
        <w:pStyle w:val="164"/>
        <w:numPr>
          <w:ilvl w:val="0"/>
          <w:numId w:val="9"/>
        </w:numPr>
      </w:pPr>
      <w:r>
        <w:rPr>
          <w:rFonts w:ascii="Calibri" w:hAnsi="Calibri" w:eastAsia="微软雅黑"/>
          <w:b/>
          <w:i w:val="0"/>
          <w:color w:val="0B2545"/>
          <w:sz w:val="21"/>
        </w:rPr>
        <w:t>语音转写项目第5批规则复核记录写道：“当插入、删除、替换错误数之和大于参考词数时，WER可以超过100%。”该记录是否正确？</w:t>
      </w:r>
    </w:p>
    <w:p w14:paraId="4B9443B1">
      <w:pPr>
        <w:pStyle w:val="165"/>
        <w:keepNext/>
      </w:pPr>
      <w:r>
        <w:rPr>
          <w:rFonts w:ascii="Calibri" w:hAnsi="Calibri" w:eastAsia="微软雅黑"/>
          <w:b w:val="0"/>
          <w:i w:val="0"/>
          <w:color w:val="111111"/>
          <w:sz w:val="20"/>
        </w:rPr>
        <w:t>[ ] A. 正确</w:t>
      </w:r>
    </w:p>
    <w:p w14:paraId="79D88B47">
      <w:pPr>
        <w:pStyle w:val="165"/>
        <w:keepNext w:val="0"/>
      </w:pPr>
      <w:r>
        <w:rPr>
          <w:rFonts w:ascii="Calibri" w:hAnsi="Calibri" w:eastAsia="微软雅黑"/>
          <w:b w:val="0"/>
          <w:i w:val="0"/>
          <w:color w:val="111111"/>
          <w:sz w:val="20"/>
        </w:rPr>
        <w:t xml:space="preserve">[ </w:t>
      </w:r>
      <w:r>
        <w:rPr>
          <w:rFonts w:hint="eastAsia"/>
          <w:b w:val="0"/>
          <w:i w:val="0"/>
          <w:color w:val="111111"/>
          <w:sz w:val="20"/>
          <w:lang w:val="en-US" w:eastAsia="zh-CN"/>
        </w:rPr>
        <w:t>1</w:t>
      </w:r>
      <w:r>
        <w:rPr>
          <w:rFonts w:ascii="Calibri" w:hAnsi="Calibri" w:eastAsia="微软雅黑"/>
          <w:b w:val="0"/>
          <w:i w:val="0"/>
          <w:color w:val="111111"/>
          <w:sz w:val="20"/>
        </w:rPr>
        <w:t>] B. 错误</w:t>
      </w:r>
    </w:p>
    <w:p w14:paraId="31B7E86C">
      <w:pPr>
        <w:pStyle w:val="166"/>
        <w:keepNext/>
      </w:pPr>
      <w:r>
        <w:rPr>
          <w:rFonts w:ascii="Calibri" w:hAnsi="Calibri" w:eastAsia="微软雅黑"/>
          <w:b w:val="0"/>
          <w:i w:val="0"/>
          <w:color w:val="5F6B76"/>
          <w:sz w:val="19"/>
        </w:rPr>
        <w:t>【我的答案·判断11】____________________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492BE6CA">
      <w:pPr>
        <w:pStyle w:val="166"/>
      </w:pPr>
      <w:r>
        <w:rPr>
          <w:rFonts w:ascii="Calibri" w:hAnsi="Calibri" w:eastAsia="微软雅黑"/>
          <w:b w:val="0"/>
          <w:i w:val="0"/>
          <w:color w:val="5F6B76"/>
          <w:sz w:val="19"/>
        </w:rPr>
        <w:t>【我的疑问·判断11】____________________________________________________________</w:t>
      </w:r>
    </w:p>
    <w:p>
      <w:pPr>
        <w:pStyle w:val="GradingIncorrect"/>
        <w:shd w:fill="FDEDEC"/>
      </w:pPr>
      <w:r>
        <w:t>【批改·判断11】错误。你的答案：B；标准答案：A（A. 正确）；把握度：确定。</w:t>
      </w:r>
    </w:p>
    <w:p>
      <w:pPr>
        <w:pStyle w:val="GradingExplanation"/>
        <w:shd w:fill="F4F6F9"/>
      </w:pPr>
      <w:r>
        <w:t>【解析】WER分子可能超过参考词数，因而WER可以超过100%，原陈述正确。</w:t>
      </w:r>
    </w:p>
    <w:p w14:paraId="0FEFE6B8">
      <w:pPr>
        <w:pStyle w:val="164"/>
        <w:numPr>
          <w:ilvl w:val="0"/>
          <w:numId w:val="9"/>
        </w:numPr>
      </w:pPr>
      <w:r>
        <w:rPr>
          <w:rFonts w:ascii="Calibri" w:hAnsi="Calibri" w:eastAsia="微软雅黑"/>
          <w:b/>
          <w:i w:val="0"/>
          <w:color w:val="0B2545"/>
          <w:sz w:val="21"/>
        </w:rPr>
        <w:t>残差平方和表示自变量的预测值与回归值的差的平方和, 它反应了回归方程以外因素的影响,即回归直线无法解释的因素。</w:t>
      </w:r>
    </w:p>
    <w:p w14:paraId="186F3BBF">
      <w:pPr>
        <w:pStyle w:val="165"/>
        <w:keepNext/>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A. 正确</w:t>
      </w:r>
    </w:p>
    <w:p w14:paraId="511A10BF">
      <w:pPr>
        <w:pStyle w:val="165"/>
        <w:keepNext w:val="0"/>
      </w:pPr>
      <w:r>
        <w:rPr>
          <w:rFonts w:ascii="Calibri" w:hAnsi="Calibri" w:eastAsia="微软雅黑"/>
          <w:b w:val="0"/>
          <w:i w:val="0"/>
          <w:color w:val="111111"/>
          <w:sz w:val="20"/>
        </w:rPr>
        <w:t>[ ] B. 错误</w:t>
      </w:r>
    </w:p>
    <w:p w14:paraId="0D67C285">
      <w:pPr>
        <w:pStyle w:val="166"/>
        <w:keepNext/>
      </w:pPr>
      <w:r>
        <w:rPr>
          <w:rFonts w:ascii="Calibri" w:hAnsi="Calibri" w:eastAsia="微软雅黑"/>
          <w:b w:val="0"/>
          <w:i w:val="0"/>
          <w:color w:val="5F6B76"/>
          <w:sz w:val="19"/>
        </w:rPr>
        <w:t>【我的答案·判断12】____________________    【把握度】□确定  □犹豫  □猜测</w:t>
      </w:r>
    </w:p>
    <w:p w14:paraId="1C2BC8E4">
      <w:pPr>
        <w:pStyle w:val="166"/>
      </w:pPr>
      <w:r>
        <w:rPr>
          <w:rFonts w:ascii="Calibri" w:hAnsi="Calibri" w:eastAsia="微软雅黑"/>
          <w:b w:val="0"/>
          <w:i w:val="0"/>
          <w:color w:val="5F6B76"/>
          <w:sz w:val="19"/>
        </w:rPr>
        <w:t>【我的疑问·判断12】____________________________________________________________</w:t>
      </w:r>
    </w:p>
    <w:p>
      <w:pPr>
        <w:pStyle w:val="GradingIncorrect"/>
        <w:shd w:fill="FDEDEC"/>
      </w:pPr>
      <w:r>
        <w:t>【批改·判断12】错误。你的答案：A；标准答案：B（B. 错误）；把握度：未标记。</w:t>
      </w:r>
    </w:p>
    <w:p>
      <w:pPr>
        <w:pStyle w:val="GradingExplanation"/>
        <w:shd w:fill="F4F6F9"/>
      </w:pPr>
      <w:r>
        <w:t>【解析】残差应是因变量观测值与预测值之差。题干写成“自变量的预测值与回归值”，定义对象错误。</w:t>
      </w:r>
    </w:p>
    <w:p w14:paraId="258DB4C7">
      <w:pPr>
        <w:pStyle w:val="164"/>
        <w:numPr>
          <w:ilvl w:val="0"/>
          <w:numId w:val="9"/>
        </w:numPr>
      </w:pPr>
      <w:r>
        <w:rPr>
          <w:rFonts w:ascii="Calibri" w:hAnsi="Calibri" w:eastAsia="微软雅黑"/>
          <w:b/>
          <w:i w:val="0"/>
          <w:color w:val="0B2545"/>
          <w:sz w:val="21"/>
        </w:rPr>
        <w:t>智能客服项目第23批规则复核记录写道：“验证集可用于比较候选模型，但测试集应尽量留到最终评估。”该记录是否正确？</w:t>
      </w:r>
    </w:p>
    <w:p w14:paraId="529F9B05">
      <w:pPr>
        <w:pStyle w:val="165"/>
        <w:keepNext/>
      </w:pPr>
      <w:r>
        <w:rPr>
          <w:rFonts w:ascii="Calibri" w:hAnsi="Calibri" w:eastAsia="微软雅黑"/>
          <w:b w:val="0"/>
          <w:i w:val="0"/>
          <w:color w:val="111111"/>
          <w:sz w:val="20"/>
        </w:rPr>
        <w:t>[ ] A. 正确</w:t>
      </w:r>
    </w:p>
    <w:p w14:paraId="2EF5533B">
      <w:pPr>
        <w:pStyle w:val="165"/>
        <w:keepNext w:val="0"/>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B. 错误</w:t>
      </w:r>
    </w:p>
    <w:p w14:paraId="03D24F08">
      <w:pPr>
        <w:pStyle w:val="166"/>
        <w:keepNext/>
      </w:pPr>
      <w:r>
        <w:rPr>
          <w:rFonts w:ascii="Calibri" w:hAnsi="Calibri" w:eastAsia="微软雅黑"/>
          <w:b w:val="0"/>
          <w:i w:val="0"/>
          <w:color w:val="5F6B76"/>
          <w:sz w:val="19"/>
        </w:rPr>
        <w:t>【我的答案·判断13】____________________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275BBE66">
      <w:pPr>
        <w:pStyle w:val="166"/>
      </w:pPr>
      <w:r>
        <w:rPr>
          <w:rFonts w:ascii="Calibri" w:hAnsi="Calibri" w:eastAsia="微软雅黑"/>
          <w:b w:val="0"/>
          <w:i w:val="0"/>
          <w:color w:val="5F6B76"/>
          <w:sz w:val="19"/>
        </w:rPr>
        <w:t>【我的疑问·判断13】____________________________________________________________</w:t>
      </w:r>
    </w:p>
    <w:p>
      <w:pPr>
        <w:pStyle w:val="GradingIncorrect"/>
        <w:shd w:fill="FDEDEC"/>
      </w:pPr>
      <w:r>
        <w:t>【批改·判断13】错误。你的答案：B；标准答案：A（A. 正确）；把握度：确定。</w:t>
      </w:r>
    </w:p>
    <w:p>
      <w:pPr>
        <w:pStyle w:val="GradingExplanation"/>
        <w:shd w:fill="F4F6F9"/>
      </w:pPr>
      <w:r>
        <w:t>【解析】验证集可以参与模型比较，测试集应留到最终评估，原陈述正确。</w:t>
      </w:r>
    </w:p>
    <w:p w14:paraId="6259F89B">
      <w:pPr>
        <w:pStyle w:val="164"/>
        <w:numPr>
          <w:ilvl w:val="0"/>
          <w:numId w:val="9"/>
        </w:numPr>
      </w:pPr>
      <w:r>
        <w:rPr>
          <w:rFonts w:ascii="Calibri" w:hAnsi="Calibri" w:eastAsia="微软雅黑"/>
          <w:b/>
          <w:i w:val="0"/>
          <w:color w:val="0B2545"/>
          <w:sz w:val="21"/>
        </w:rPr>
        <w:t>工业视觉质检项目第2批质量抽检记录写道：“流程图中的判断节点应明确标出不同分支，并保证异常路径能够返回或结束。”该记录是否正确？</w:t>
      </w:r>
    </w:p>
    <w:p w14:paraId="27022B50">
      <w:pPr>
        <w:pStyle w:val="165"/>
        <w:keepNext/>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A. 正确</w:t>
      </w:r>
    </w:p>
    <w:p w14:paraId="6473BCBD">
      <w:pPr>
        <w:pStyle w:val="165"/>
        <w:keepNext w:val="0"/>
      </w:pPr>
      <w:r>
        <w:rPr>
          <w:rFonts w:ascii="Calibri" w:hAnsi="Calibri" w:eastAsia="微软雅黑"/>
          <w:b w:val="0"/>
          <w:i w:val="0"/>
          <w:color w:val="111111"/>
          <w:sz w:val="20"/>
        </w:rPr>
        <w:t>[ ] B. 错误</w:t>
      </w:r>
    </w:p>
    <w:p w14:paraId="143EBC8D">
      <w:pPr>
        <w:pStyle w:val="166"/>
        <w:keepNext/>
      </w:pPr>
      <w:r>
        <w:rPr>
          <w:rFonts w:ascii="Calibri" w:hAnsi="Calibri" w:eastAsia="微软雅黑"/>
          <w:b w:val="0"/>
          <w:i w:val="0"/>
          <w:color w:val="5F6B76"/>
          <w:sz w:val="19"/>
        </w:rPr>
        <w:t>【我的答案·判断14】____________________    【把握度】□确定  □犹豫  □猜测</w:t>
      </w:r>
    </w:p>
    <w:p w14:paraId="6D271685">
      <w:pPr>
        <w:pStyle w:val="166"/>
      </w:pPr>
      <w:r>
        <w:rPr>
          <w:rFonts w:ascii="Calibri" w:hAnsi="Calibri" w:eastAsia="微软雅黑"/>
          <w:b w:val="0"/>
          <w:i w:val="0"/>
          <w:color w:val="5F6B76"/>
          <w:sz w:val="19"/>
        </w:rPr>
        <w:t>【我的疑问·判断14】____________________________________________________________</w:t>
      </w:r>
    </w:p>
    <w:p>
      <w:pPr>
        <w:pStyle w:val="GradingCorrect"/>
      </w:pPr>
      <w:r>
        <w:t>【批改·判断14】正确。你的答案：A；把握度：未标记。</w:t>
      </w:r>
    </w:p>
    <w:p w14:paraId="574ABA99">
      <w:pPr>
        <w:pStyle w:val="164"/>
        <w:numPr>
          <w:ilvl w:val="0"/>
          <w:numId w:val="9"/>
        </w:numPr>
      </w:pPr>
      <w:r>
        <w:rPr>
          <w:rFonts w:ascii="Calibri" w:hAnsi="Calibri" w:eastAsia="微软雅黑"/>
          <w:b/>
          <w:i w:val="0"/>
          <w:color w:val="0B2545"/>
          <w:sz w:val="21"/>
        </w:rPr>
        <w:t>智慧物流项目第11批质量抽检记录写道：“A/B测试若把A版安排在工作日、B版安排在节假日，可能引入时间因素偏差。”该记录是否正确？</w:t>
      </w:r>
    </w:p>
    <w:p w14:paraId="4A772C5D">
      <w:pPr>
        <w:pStyle w:val="165"/>
        <w:keepNext/>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A. 正确</w:t>
      </w:r>
    </w:p>
    <w:p w14:paraId="5556510D">
      <w:pPr>
        <w:pStyle w:val="165"/>
        <w:keepNext w:val="0"/>
      </w:pPr>
      <w:r>
        <w:rPr>
          <w:rFonts w:ascii="Calibri" w:hAnsi="Calibri" w:eastAsia="微软雅黑"/>
          <w:b w:val="0"/>
          <w:i w:val="0"/>
          <w:color w:val="111111"/>
          <w:sz w:val="20"/>
        </w:rPr>
        <w:t>[ ] B. 错误</w:t>
      </w:r>
    </w:p>
    <w:p w14:paraId="490F2D0C">
      <w:pPr>
        <w:pStyle w:val="166"/>
        <w:keepNext/>
      </w:pPr>
      <w:r>
        <w:rPr>
          <w:rFonts w:ascii="Calibri" w:hAnsi="Calibri" w:eastAsia="微软雅黑"/>
          <w:b w:val="0"/>
          <w:i w:val="0"/>
          <w:color w:val="5F6B76"/>
          <w:sz w:val="19"/>
        </w:rPr>
        <w:t>【我的答案·判断15】____________________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622A4A9A">
      <w:pPr>
        <w:pStyle w:val="166"/>
      </w:pPr>
      <w:r>
        <w:rPr>
          <w:rFonts w:ascii="Calibri" w:hAnsi="Calibri" w:eastAsia="微软雅黑"/>
          <w:b w:val="0"/>
          <w:i w:val="0"/>
          <w:color w:val="5F6B76"/>
          <w:sz w:val="19"/>
        </w:rPr>
        <w:t>【我的疑问·判断15】____________________________________________________________</w:t>
      </w:r>
    </w:p>
    <w:p>
      <w:pPr>
        <w:pStyle w:val="GradingCorrect"/>
      </w:pPr>
      <w:r>
        <w:t>【批改·判断15】正确。你的答案：A；把握度：确定。</w:t>
      </w:r>
    </w:p>
    <w:p w14:paraId="1CA9D783">
      <w:pPr>
        <w:pStyle w:val="164"/>
        <w:numPr>
          <w:ilvl w:val="0"/>
          <w:numId w:val="9"/>
        </w:numPr>
      </w:pPr>
      <w:r>
        <w:rPr>
          <w:rFonts w:ascii="Calibri" w:hAnsi="Calibri" w:eastAsia="微软雅黑"/>
          <w:b/>
          <w:i w:val="0"/>
          <w:color w:val="0B2545"/>
          <w:sz w:val="21"/>
        </w:rPr>
        <w:t>知识库建设项目第44批需求评审记录写道：“缺失值填补器可以在训练集和测试集合并后拟合，因为这样统计量更准确。”该记录是否正确？</w:t>
      </w:r>
    </w:p>
    <w:p w14:paraId="34D24255">
      <w:pPr>
        <w:pStyle w:val="165"/>
        <w:keepNext/>
      </w:pPr>
      <w:r>
        <w:rPr>
          <w:rFonts w:ascii="Calibri" w:hAnsi="Calibri" w:eastAsia="微软雅黑"/>
          <w:b w:val="0"/>
          <w:i w:val="0"/>
          <w:color w:val="111111"/>
          <w:sz w:val="20"/>
        </w:rPr>
        <w:t>[ ] A. 正确</w:t>
      </w:r>
    </w:p>
    <w:p w14:paraId="2C9FBBD2">
      <w:pPr>
        <w:pStyle w:val="165"/>
        <w:keepNext w:val="0"/>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B. 错误</w:t>
      </w:r>
    </w:p>
    <w:p w14:paraId="3DDD35BA">
      <w:pPr>
        <w:pStyle w:val="166"/>
        <w:keepNext/>
      </w:pPr>
      <w:r>
        <w:rPr>
          <w:rFonts w:ascii="Calibri" w:hAnsi="Calibri" w:eastAsia="微软雅黑"/>
          <w:b w:val="0"/>
          <w:i w:val="0"/>
          <w:color w:val="5F6B76"/>
          <w:sz w:val="19"/>
        </w:rPr>
        <w:t>【我的答案·判断16】____________________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76A982DC">
      <w:pPr>
        <w:pStyle w:val="166"/>
      </w:pPr>
      <w:r>
        <w:rPr>
          <w:rFonts w:ascii="Calibri" w:hAnsi="Calibri" w:eastAsia="微软雅黑"/>
          <w:b w:val="0"/>
          <w:i w:val="0"/>
          <w:color w:val="5F6B76"/>
          <w:sz w:val="19"/>
        </w:rPr>
        <w:t>【我的疑问·判断16】____________________________________________________________</w:t>
      </w:r>
    </w:p>
    <w:p>
      <w:pPr>
        <w:pStyle w:val="GradingCorrect"/>
      </w:pPr>
      <w:r>
        <w:t>【批改·判断16】正确。你的答案：B；把握度：确定。</w:t>
      </w:r>
    </w:p>
    <w:p w14:paraId="3A372D1F">
      <w:pPr>
        <w:pStyle w:val="164"/>
        <w:numPr>
          <w:ilvl w:val="0"/>
          <w:numId w:val="9"/>
        </w:numPr>
      </w:pPr>
      <w:r>
        <w:rPr>
          <w:rFonts w:ascii="Calibri" w:hAnsi="Calibri" w:eastAsia="微软雅黑"/>
          <w:b/>
          <w:i w:val="0"/>
          <w:color w:val="0B2545"/>
          <w:sz w:val="21"/>
        </w:rPr>
        <w:t>设备运维项目第37批培训准备记录写道：“batch size表示一次参数更新使用的样本数量。”该记录是否正确？</w:t>
      </w:r>
    </w:p>
    <w:p w14:paraId="15DF5CB0">
      <w:pPr>
        <w:pStyle w:val="165"/>
        <w:keepNext/>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A. 正确</w:t>
      </w:r>
    </w:p>
    <w:p w14:paraId="2927BCEE">
      <w:pPr>
        <w:pStyle w:val="165"/>
        <w:keepNext w:val="0"/>
      </w:pPr>
      <w:r>
        <w:rPr>
          <w:rFonts w:ascii="Calibri" w:hAnsi="Calibri" w:eastAsia="微软雅黑"/>
          <w:b w:val="0"/>
          <w:i w:val="0"/>
          <w:color w:val="111111"/>
          <w:sz w:val="20"/>
        </w:rPr>
        <w:t>[ ] B. 错误</w:t>
      </w:r>
    </w:p>
    <w:p w14:paraId="6184821D">
      <w:pPr>
        <w:pStyle w:val="166"/>
        <w:keepNext/>
      </w:pPr>
      <w:r>
        <w:rPr>
          <w:rFonts w:ascii="Calibri" w:hAnsi="Calibri" w:eastAsia="微软雅黑"/>
          <w:b w:val="0"/>
          <w:i w:val="0"/>
          <w:color w:val="5F6B76"/>
          <w:sz w:val="19"/>
        </w:rPr>
        <w:t>【我的答案·判断17】____________________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7E3AFE47">
      <w:pPr>
        <w:pStyle w:val="166"/>
      </w:pPr>
      <w:r>
        <w:rPr>
          <w:rFonts w:ascii="Calibri" w:hAnsi="Calibri" w:eastAsia="微软雅黑"/>
          <w:b w:val="0"/>
          <w:i w:val="0"/>
          <w:color w:val="5F6B76"/>
          <w:sz w:val="19"/>
        </w:rPr>
        <w:t>【我的疑问·判断17】____________________________________________________________</w:t>
      </w:r>
    </w:p>
    <w:p>
      <w:pPr>
        <w:pStyle w:val="GradingCorrect"/>
      </w:pPr>
      <w:r>
        <w:t>【批改·判断17】正确。你的答案：A；把握度：确定。</w:t>
      </w:r>
    </w:p>
    <w:p w14:paraId="4A9DA7C3">
      <w:pPr>
        <w:pStyle w:val="164"/>
        <w:numPr>
          <w:ilvl w:val="0"/>
          <w:numId w:val="9"/>
        </w:numPr>
      </w:pPr>
      <w:r>
        <w:rPr>
          <w:rFonts w:ascii="Calibri" w:hAnsi="Calibri" w:eastAsia="微软雅黑"/>
          <w:b/>
          <w:i w:val="0"/>
          <w:color w:val="0B2545"/>
          <w:sz w:val="21"/>
        </w:rPr>
        <w:t>零售预测项目第30批质量抽检记录写道：“召回率很高并不必然意味着精准率也很高。”该记录是否正确？</w:t>
      </w:r>
    </w:p>
    <w:p w14:paraId="47D8B472">
      <w:pPr>
        <w:pStyle w:val="165"/>
        <w:keepNext/>
      </w:pPr>
      <w:r>
        <w:rPr>
          <w:rFonts w:ascii="Calibri" w:hAnsi="Calibri" w:eastAsia="微软雅黑"/>
          <w:b w:val="0"/>
          <w:i w:val="0"/>
          <w:color w:val="111111"/>
          <w:sz w:val="20"/>
        </w:rPr>
        <w:t xml:space="preserve">[ </w:t>
      </w:r>
      <w:r>
        <w:rPr>
          <w:rFonts w:hint="eastAsia"/>
          <w:b w:val="0"/>
          <w:i w:val="0"/>
          <w:color w:val="111111"/>
          <w:sz w:val="20"/>
          <w:lang w:val="en-US" w:eastAsia="zh-CN"/>
        </w:rPr>
        <w:t>1</w:t>
      </w:r>
      <w:r>
        <w:rPr>
          <w:rFonts w:ascii="Calibri" w:hAnsi="Calibri" w:eastAsia="微软雅黑"/>
          <w:b w:val="0"/>
          <w:i w:val="0"/>
          <w:color w:val="111111"/>
          <w:sz w:val="20"/>
        </w:rPr>
        <w:t>] A. 正确</w:t>
      </w:r>
    </w:p>
    <w:p w14:paraId="2FC5A576">
      <w:pPr>
        <w:pStyle w:val="165"/>
        <w:keepNext w:val="0"/>
      </w:pPr>
      <w:r>
        <w:rPr>
          <w:rFonts w:ascii="Calibri" w:hAnsi="Calibri" w:eastAsia="微软雅黑"/>
          <w:b w:val="0"/>
          <w:i w:val="0"/>
          <w:color w:val="111111"/>
          <w:sz w:val="20"/>
        </w:rPr>
        <w:t>[ ] B. 错误</w:t>
      </w:r>
    </w:p>
    <w:p w14:paraId="04370F39">
      <w:pPr>
        <w:pStyle w:val="166"/>
        <w:keepNext/>
      </w:pPr>
      <w:r>
        <w:rPr>
          <w:rFonts w:ascii="Calibri" w:hAnsi="Calibri" w:eastAsia="微软雅黑"/>
          <w:b w:val="0"/>
          <w:i w:val="0"/>
          <w:color w:val="5F6B76"/>
          <w:sz w:val="19"/>
        </w:rPr>
        <w:t>【我的答案·判断18】____________________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7D280814">
      <w:pPr>
        <w:pStyle w:val="166"/>
      </w:pPr>
      <w:r>
        <w:rPr>
          <w:rFonts w:ascii="Calibri" w:hAnsi="Calibri" w:eastAsia="微软雅黑"/>
          <w:b w:val="0"/>
          <w:i w:val="0"/>
          <w:color w:val="5F6B76"/>
          <w:sz w:val="19"/>
        </w:rPr>
        <w:t>【我的疑问·判断18】____________________________________________________________</w:t>
      </w:r>
    </w:p>
    <w:p>
      <w:pPr>
        <w:pStyle w:val="GradingCorrect"/>
      </w:pPr>
      <w:r>
        <w:t>【批改·判断18】正确。你的答案：A；把握度：确定。</w:t>
      </w:r>
    </w:p>
    <w:p w14:paraId="28215DE7">
      <w:pPr>
        <w:pStyle w:val="164"/>
        <w:numPr>
          <w:ilvl w:val="0"/>
          <w:numId w:val="9"/>
        </w:numPr>
      </w:pPr>
      <w:r>
        <w:rPr>
          <w:rFonts w:ascii="Calibri" w:hAnsi="Calibri" w:eastAsia="微软雅黑"/>
          <w:b/>
          <w:i w:val="0"/>
          <w:color w:val="0B2545"/>
          <w:sz w:val="21"/>
        </w:rPr>
        <w:t>语音转写项目第28批培训准备记录写道：“精准率的分母是所有被模型预测为正类的样本数。”该记录是否正确？</w:t>
      </w:r>
    </w:p>
    <w:p w14:paraId="01991530">
      <w:pPr>
        <w:pStyle w:val="165"/>
        <w:keepNext/>
      </w:pPr>
      <w:r>
        <w:rPr>
          <w:rFonts w:ascii="Calibri" w:hAnsi="Calibri" w:eastAsia="微软雅黑"/>
          <w:b w:val="0"/>
          <w:i w:val="0"/>
          <w:color w:val="111111"/>
          <w:sz w:val="20"/>
        </w:rPr>
        <w:t xml:space="preserve">[ </w:t>
      </w:r>
      <w:r>
        <w:rPr>
          <w:rFonts w:hint="eastAsia"/>
          <w:b w:val="0"/>
          <w:i w:val="0"/>
          <w:color w:val="111111"/>
          <w:sz w:val="20"/>
          <w:lang w:val="en-US" w:eastAsia="zh-CN"/>
        </w:rPr>
        <w:t>1</w:t>
      </w:r>
      <w:r>
        <w:rPr>
          <w:rFonts w:ascii="Calibri" w:hAnsi="Calibri" w:eastAsia="微软雅黑"/>
          <w:b w:val="0"/>
          <w:i w:val="0"/>
          <w:color w:val="111111"/>
          <w:sz w:val="20"/>
        </w:rPr>
        <w:t>] A. 正确</w:t>
      </w:r>
    </w:p>
    <w:p w14:paraId="4DF78B4C">
      <w:pPr>
        <w:pStyle w:val="165"/>
        <w:keepNext w:val="0"/>
      </w:pPr>
      <w:r>
        <w:rPr>
          <w:rFonts w:ascii="Calibri" w:hAnsi="Calibri" w:eastAsia="微软雅黑"/>
          <w:b w:val="0"/>
          <w:i w:val="0"/>
          <w:color w:val="111111"/>
          <w:sz w:val="20"/>
        </w:rPr>
        <w:t>[ ] B. 错误</w:t>
      </w:r>
    </w:p>
    <w:p w14:paraId="2596C17E">
      <w:pPr>
        <w:pStyle w:val="166"/>
        <w:keepNext/>
      </w:pPr>
      <w:r>
        <w:rPr>
          <w:rFonts w:ascii="Calibri" w:hAnsi="Calibri" w:eastAsia="微软雅黑"/>
          <w:b w:val="0"/>
          <w:i w:val="0"/>
          <w:color w:val="5F6B76"/>
          <w:sz w:val="19"/>
        </w:rPr>
        <w:t>【我的答案·判断19】____________________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72769E5E">
      <w:pPr>
        <w:pStyle w:val="166"/>
      </w:pPr>
      <w:r>
        <w:rPr>
          <w:rFonts w:ascii="Calibri" w:hAnsi="Calibri" w:eastAsia="微软雅黑"/>
          <w:b w:val="0"/>
          <w:i w:val="0"/>
          <w:color w:val="5F6B76"/>
          <w:sz w:val="19"/>
        </w:rPr>
        <w:t>【我的疑问·判断19】____________________________________________________________</w:t>
      </w:r>
    </w:p>
    <w:p>
      <w:pPr>
        <w:pStyle w:val="GradingCorrect"/>
      </w:pPr>
      <w:r>
        <w:t>【批改·判断19】正确。你的答案：A；把握度：确定。</w:t>
      </w:r>
    </w:p>
    <w:p w14:paraId="61B2C23A">
      <w:pPr>
        <w:pStyle w:val="164"/>
        <w:numPr>
          <w:ilvl w:val="0"/>
          <w:numId w:val="9"/>
        </w:numPr>
      </w:pPr>
      <w:r>
        <w:rPr>
          <w:rFonts w:ascii="Calibri" w:hAnsi="Calibri" w:eastAsia="微软雅黑"/>
          <w:b/>
          <w:i w:val="0"/>
          <w:color w:val="0B2545"/>
          <w:sz w:val="21"/>
        </w:rPr>
        <w:t>知识库建设项目第45批需求评审记录写道：“对特征做标准化时，应只在训练集上拟合均值和标准差，再用于验证集与测试集。”该记录是否正确？</w:t>
      </w:r>
    </w:p>
    <w:p w14:paraId="1C10EF36">
      <w:pPr>
        <w:pStyle w:val="165"/>
        <w:keepNext/>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A. 正确</w:t>
      </w:r>
    </w:p>
    <w:p w14:paraId="5AF8FD5F">
      <w:pPr>
        <w:pStyle w:val="165"/>
        <w:keepNext w:val="0"/>
      </w:pPr>
      <w:r>
        <w:rPr>
          <w:rFonts w:ascii="Calibri" w:hAnsi="Calibri" w:eastAsia="微软雅黑"/>
          <w:b w:val="0"/>
          <w:i w:val="0"/>
          <w:color w:val="111111"/>
          <w:sz w:val="20"/>
        </w:rPr>
        <w:t>[ ] B. 错误</w:t>
      </w:r>
    </w:p>
    <w:p w14:paraId="7699182B">
      <w:pPr>
        <w:pStyle w:val="166"/>
        <w:keepNext/>
      </w:pPr>
      <w:r>
        <w:rPr>
          <w:rFonts w:ascii="Calibri" w:hAnsi="Calibri" w:eastAsia="微软雅黑"/>
          <w:b w:val="0"/>
          <w:i w:val="0"/>
          <w:color w:val="5F6B76"/>
          <w:sz w:val="19"/>
        </w:rPr>
        <w:t>【我的答案·判断20】____________________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7E17B728">
      <w:pPr>
        <w:pStyle w:val="166"/>
      </w:pPr>
      <w:r>
        <w:rPr>
          <w:rFonts w:ascii="Calibri" w:hAnsi="Calibri" w:eastAsia="微软雅黑"/>
          <w:b w:val="0"/>
          <w:i w:val="0"/>
          <w:color w:val="5F6B76"/>
          <w:sz w:val="19"/>
        </w:rPr>
        <w:t>【我的疑问·判断20】____________________________________________________________</w:t>
      </w:r>
    </w:p>
    <w:p>
      <w:pPr>
        <w:pStyle w:val="GradingCorrect"/>
      </w:pPr>
      <w:r>
        <w:t>【批改·判断20】正确。你的答案：A；把握度：确定。</w:t>
      </w:r>
    </w:p>
    <w:p w14:paraId="7EE4E31D">
      <w:pPr>
        <w:pStyle w:val="3"/>
      </w:pPr>
      <w:r>
        <w:rPr>
          <w:rFonts w:ascii="Calibri" w:hAnsi="Calibri" w:eastAsia="微软雅黑"/>
          <w:b/>
          <w:i w:val="0"/>
          <w:color w:val="2E74B5"/>
          <w:sz w:val="32"/>
        </w:rPr>
        <w:t>完成确认</w:t>
      </w:r>
    </w:p>
    <w:p w14:paraId="43D36ED9">
      <w:r>
        <w:rPr>
          <w:rFonts w:hint="eastAsia"/>
          <w:b/>
          <w:i w:val="0"/>
          <w:color w:val="0B2545"/>
          <w:sz w:val="21"/>
          <w:lang w:eastAsia="zh-CN"/>
        </w:rPr>
        <w:t>☑</w:t>
      </w:r>
      <w:r>
        <w:rPr>
          <w:rFonts w:ascii="Calibri" w:hAnsi="Calibri" w:eastAsia="微软雅黑"/>
          <w:b/>
          <w:i w:val="0"/>
          <w:color w:val="0B2545"/>
          <w:sz w:val="21"/>
        </w:rPr>
        <w:t xml:space="preserve"> 已完成全部100题  </w:t>
      </w:r>
      <w:r>
        <w:rPr>
          <w:rFonts w:hint="eastAsia"/>
          <w:b/>
          <w:i w:val="0"/>
          <w:color w:val="0B2545"/>
          <w:sz w:val="21"/>
          <w:lang w:eastAsia="zh-CN"/>
        </w:rPr>
        <w:t>☑</w:t>
      </w:r>
      <w:r>
        <w:rPr>
          <w:rFonts w:ascii="Calibri" w:hAnsi="Calibri" w:eastAsia="微软雅黑"/>
          <w:b/>
          <w:i w:val="0"/>
          <w:color w:val="0B2545"/>
          <w:sz w:val="21"/>
        </w:rPr>
        <w:t xml:space="preserve"> 已在不确定题目下填写疑问  </w:t>
      </w:r>
      <w:bookmarkStart w:id="0" w:name="_GoBack"/>
      <w:bookmarkEnd w:id="0"/>
      <w:r>
        <w:rPr>
          <w:rFonts w:hint="eastAsia"/>
          <w:b/>
          <w:i w:val="0"/>
          <w:color w:val="0B2545"/>
          <w:sz w:val="21"/>
          <w:lang w:eastAsia="zh-CN"/>
        </w:rPr>
        <w:t>☑</w:t>
      </w:r>
      <w:r>
        <w:rPr>
          <w:rFonts w:ascii="Calibri" w:hAnsi="Calibri" w:eastAsia="微软雅黑"/>
          <w:b/>
          <w:i w:val="0"/>
          <w:color w:val="0B2545"/>
          <w:sz w:val="21"/>
        </w:rPr>
        <w:t xml:space="preserve"> 未查看答案资料</w:t>
      </w:r>
      <w:r>
        <w:rPr>
          <w:rFonts w:ascii="Calibri" w:hAnsi="Calibri" w:eastAsia="微软雅黑"/>
          <w:b/>
          <w:i w:val="0"/>
          <w:color w:val="0B2545"/>
          <w:sz w:val="21"/>
        </w:rPr>
        <w:br w:type="textWrapping"/>
      </w:r>
      <w:r>
        <w:rPr>
          <w:rFonts w:ascii="Calibri" w:hAnsi="Calibri" w:eastAsia="微软雅黑"/>
          <w:b/>
          <w:i w:val="0"/>
          <w:color w:val="0B2545"/>
          <w:sz w:val="21"/>
        </w:rPr>
        <w:t>完成后保留原文件名并告诉我卷号。我会读取你的答案、疑问和把握度，生成批改版并更新学习记忆。</w:t>
      </w:r>
    </w:p>
    <w:p>
      <w:r>
        <w:br w:type="page"/>
      </w:r>
    </w:p>
    <w:p>
      <w:pPr>
        <w:pStyle w:val="3"/>
      </w:pPr>
      <w:r>
        <w:t>批改总览</w:t>
      </w:r>
    </w:p>
    <w:p>
      <w:pPr>
        <w:shd w:fill="E8EEF5"/>
        <w:spacing w:before="80" w:after="160"/>
      </w:pPr>
      <w:r>
        <w:rPr>
          <w:rFonts w:ascii="Calibri" w:hAnsi="Calibri" w:eastAsia="Microsoft YaHei"/>
          <w:b/>
          <w:i w:val="0"/>
          <w:color w:val="0B2545"/>
          <w:sz w:val="22"/>
        </w:rPr>
        <w:t>最终成绩：61/100。原始计分59分；单选27、单选58因题目缺陷作废，各补1分。目标线为80分。</w:t>
      </w:r>
    </w:p>
    <w:tbl>
      <w:tblPr>
        <w:tblW w:type="dxa" w:w="9360"/>
        <w:jc w:val="left"/>
        <w:tblLayout w:type="fixed"/>
        <w:tblLook w:firstColumn="1" w:firstRow="1" w:lastColumn="0" w:lastRow="0" w:noHBand="0" w:noVBand="1" w:val="04A0"/>
        <w:tblInd w:w="120" w:type="dxa"/>
        <w:tblBorders>
          <w:top w:val="single" w:sz="5" w:space="0" w:color="C9D2DC"/>
          <w:left w:val="single" w:sz="5" w:space="0" w:color="C9D2DC"/>
          <w:bottom w:val="single" w:sz="5" w:space="0" w:color="C9D2DC"/>
          <w:right w:val="single" w:sz="5" w:space="0" w:color="C9D2DC"/>
          <w:insideH w:val="single" w:sz="5" w:space="0" w:color="C9D2DC"/>
          <w:insideV w:val="single" w:sz="5" w:space="0" w:color="C9D2DC"/>
        </w:tblBorders>
      </w:tblPr>
      <w:tblGrid>
        <w:gridCol w:w="2400"/>
        <w:gridCol w:w="2100"/>
        <w:gridCol w:w="2100"/>
        <w:gridCol w:w="2760"/>
      </w:tblGrid>
      <w:tr>
        <w:trPr>
          <w:tblHeader w:val="true"/>
        </w:trPr>
        <w:tc>
          <w:tcPr>
            <w:tcW w:type="dxa" w:w="2400"/>
            <w:tcMar>
              <w:top w:w="80" w:type="dxa"/>
              <w:start w:w="120" w:type="dxa"/>
              <w:bottom w:w="80" w:type="dxa"/>
              <w:end w:w="120" w:type="dxa"/>
            </w:tcMar>
            <w:vAlign w:val="center"/>
            <w:shd w:fill="E8EEF5"/>
          </w:tcPr>
          <w:p>
            <w:pPr>
              <w:spacing w:before="0" w:after="0"/>
              <w:jc w:val="center"/>
            </w:pPr>
            <w:r>
              <w:rPr>
                <w:rFonts w:ascii="Calibri" w:hAnsi="Calibri" w:eastAsia="Microsoft YaHei"/>
                <w:b/>
                <w:i w:val="0"/>
                <w:color w:val="0B2545"/>
                <w:sz w:val="18"/>
              </w:rPr>
              <w:t>题型</w:t>
            </w:r>
          </w:p>
        </w:tc>
        <w:tc>
          <w:tcPr>
            <w:tcW w:type="dxa" w:w="2100"/>
            <w:tcMar>
              <w:top w:w="80" w:type="dxa"/>
              <w:start w:w="120" w:type="dxa"/>
              <w:bottom w:w="80" w:type="dxa"/>
              <w:end w:w="120" w:type="dxa"/>
            </w:tcMar>
            <w:vAlign w:val="center"/>
            <w:shd w:fill="E8EEF5"/>
          </w:tcPr>
          <w:p>
            <w:pPr>
              <w:spacing w:before="0" w:after="0"/>
              <w:jc w:val="center"/>
            </w:pPr>
            <w:r>
              <w:rPr>
                <w:rFonts w:ascii="Calibri" w:hAnsi="Calibri" w:eastAsia="Microsoft YaHei"/>
                <w:b/>
                <w:i w:val="0"/>
                <w:color w:val="0B2545"/>
                <w:sz w:val="18"/>
              </w:rPr>
              <w:t>原始得分</w:t>
            </w:r>
          </w:p>
        </w:tc>
        <w:tc>
          <w:tcPr>
            <w:tcW w:type="dxa" w:w="2100"/>
            <w:tcMar>
              <w:top w:w="80" w:type="dxa"/>
              <w:start w:w="120" w:type="dxa"/>
              <w:bottom w:w="80" w:type="dxa"/>
              <w:end w:w="120" w:type="dxa"/>
            </w:tcMar>
            <w:vAlign w:val="center"/>
            <w:shd w:fill="E8EEF5"/>
          </w:tcPr>
          <w:p>
            <w:pPr>
              <w:spacing w:before="0" w:after="0"/>
              <w:jc w:val="center"/>
            </w:pPr>
            <w:r>
              <w:rPr>
                <w:rFonts w:ascii="Calibri" w:hAnsi="Calibri" w:eastAsia="Microsoft YaHei"/>
                <w:b/>
                <w:i w:val="0"/>
                <w:color w:val="0B2545"/>
                <w:sz w:val="18"/>
              </w:rPr>
              <w:t>作废补偿</w:t>
            </w:r>
          </w:p>
        </w:tc>
        <w:tc>
          <w:tcPr>
            <w:tcW w:type="dxa" w:w="2760"/>
            <w:tcMar>
              <w:top w:w="80" w:type="dxa"/>
              <w:start w:w="120" w:type="dxa"/>
              <w:bottom w:w="80" w:type="dxa"/>
              <w:end w:w="120" w:type="dxa"/>
            </w:tcMar>
            <w:vAlign w:val="center"/>
            <w:shd w:fill="E8EEF5"/>
          </w:tcPr>
          <w:p>
            <w:pPr>
              <w:spacing w:before="0" w:after="0"/>
              <w:jc w:val="center"/>
            </w:pPr>
            <w:r>
              <w:rPr>
                <w:rFonts w:ascii="Calibri" w:hAnsi="Calibri" w:eastAsia="Microsoft YaHei"/>
                <w:b/>
                <w:i w:val="0"/>
                <w:color w:val="0B2545"/>
                <w:sz w:val="18"/>
              </w:rPr>
              <w:t>最终得分</w:t>
            </w:r>
          </w:p>
        </w:tc>
      </w:tr>
      <w:tr>
        <w:tc>
          <w:tcPr>
            <w:tcW w:type="dxa" w:w="2400"/>
            <w:tcMar>
              <w:top w:w="80" w:type="dxa"/>
              <w:start w:w="120" w:type="dxa"/>
              <w:bottom w:w="80" w:type="dxa"/>
              <w:end w:w="120" w:type="dxa"/>
            </w:tcMar>
            <w:vAlign w:val="center"/>
          </w:tcPr>
          <w:p>
            <w:pPr>
              <w:spacing w:before="0" w:after="0"/>
              <w:jc w:val="center"/>
            </w:pPr>
            <w:r>
              <w:rPr>
                <w:rFonts w:ascii="Calibri" w:hAnsi="Calibri" w:eastAsia="Microsoft YaHei"/>
                <w:b w:val="0"/>
                <w:i w:val="0"/>
                <w:color w:val="0B2545"/>
                <w:sz w:val="18"/>
              </w:rPr>
              <w:t>单选</w:t>
            </w:r>
          </w:p>
        </w:tc>
        <w:tc>
          <w:tcPr>
            <w:tcW w:type="dxa" w:w="2100"/>
            <w:tcMar>
              <w:top w:w="80" w:type="dxa"/>
              <w:start w:w="120" w:type="dxa"/>
              <w:bottom w:w="80" w:type="dxa"/>
              <w:end w:w="120" w:type="dxa"/>
            </w:tcMar>
            <w:vAlign w:val="center"/>
          </w:tcPr>
          <w:p>
            <w:pPr>
              <w:spacing w:before="0" w:after="0"/>
              <w:jc w:val="center"/>
            </w:pPr>
            <w:r>
              <w:rPr>
                <w:rFonts w:ascii="Calibri" w:hAnsi="Calibri" w:eastAsia="Microsoft YaHei"/>
                <w:b w:val="0"/>
                <w:i w:val="0"/>
                <w:color w:val="0B2545"/>
                <w:sz w:val="18"/>
              </w:rPr>
              <w:t>39/70</w:t>
            </w:r>
          </w:p>
        </w:tc>
        <w:tc>
          <w:tcPr>
            <w:tcW w:type="dxa" w:w="2100"/>
            <w:tcMar>
              <w:top w:w="80" w:type="dxa"/>
              <w:start w:w="120" w:type="dxa"/>
              <w:bottom w:w="80" w:type="dxa"/>
              <w:end w:w="120" w:type="dxa"/>
            </w:tcMar>
            <w:vAlign w:val="center"/>
          </w:tcPr>
          <w:p>
            <w:pPr>
              <w:spacing w:before="0" w:after="0"/>
              <w:jc w:val="center"/>
            </w:pPr>
            <w:r>
              <w:rPr>
                <w:rFonts w:ascii="Calibri" w:hAnsi="Calibri" w:eastAsia="Microsoft YaHei"/>
                <w:b w:val="0"/>
                <w:i w:val="0"/>
                <w:color w:val="0B2545"/>
                <w:sz w:val="18"/>
              </w:rPr>
              <w:t>+2</w:t>
            </w:r>
          </w:p>
        </w:tc>
        <w:tc>
          <w:tcPr>
            <w:tcW w:type="dxa" w:w="2760"/>
            <w:tcMar>
              <w:top w:w="80" w:type="dxa"/>
              <w:start w:w="120" w:type="dxa"/>
              <w:bottom w:w="80" w:type="dxa"/>
              <w:end w:w="120" w:type="dxa"/>
            </w:tcMar>
            <w:vAlign w:val="center"/>
          </w:tcPr>
          <w:p>
            <w:pPr>
              <w:spacing w:before="0" w:after="0"/>
              <w:jc w:val="center"/>
            </w:pPr>
            <w:r>
              <w:rPr>
                <w:rFonts w:ascii="Calibri" w:hAnsi="Calibri" w:eastAsia="Microsoft YaHei"/>
                <w:b w:val="0"/>
                <w:i w:val="0"/>
                <w:color w:val="0B2545"/>
                <w:sz w:val="18"/>
              </w:rPr>
              <w:t>41/70</w:t>
            </w:r>
          </w:p>
        </w:tc>
      </w:tr>
      <w:tr>
        <w:tc>
          <w:tcPr>
            <w:tcW w:type="dxa" w:w="2400"/>
            <w:tcMar>
              <w:top w:w="80" w:type="dxa"/>
              <w:start w:w="120" w:type="dxa"/>
              <w:bottom w:w="80" w:type="dxa"/>
              <w:end w:w="120" w:type="dxa"/>
            </w:tcMar>
            <w:vAlign w:val="center"/>
          </w:tcPr>
          <w:p>
            <w:pPr>
              <w:spacing w:before="0" w:after="0"/>
              <w:jc w:val="center"/>
            </w:pPr>
            <w:r>
              <w:rPr>
                <w:rFonts w:ascii="Calibri" w:hAnsi="Calibri" w:eastAsia="Microsoft YaHei"/>
                <w:b w:val="0"/>
                <w:i w:val="0"/>
                <w:color w:val="0B2545"/>
                <w:sz w:val="18"/>
              </w:rPr>
              <w:t>多选</w:t>
            </w:r>
          </w:p>
        </w:tc>
        <w:tc>
          <w:tcPr>
            <w:tcW w:type="dxa" w:w="2100"/>
            <w:tcMar>
              <w:top w:w="80" w:type="dxa"/>
              <w:start w:w="120" w:type="dxa"/>
              <w:bottom w:w="80" w:type="dxa"/>
              <w:end w:w="120" w:type="dxa"/>
            </w:tcMar>
            <w:vAlign w:val="center"/>
          </w:tcPr>
          <w:p>
            <w:pPr>
              <w:spacing w:before="0" w:after="0"/>
              <w:jc w:val="center"/>
            </w:pPr>
            <w:r>
              <w:rPr>
                <w:rFonts w:ascii="Calibri" w:hAnsi="Calibri" w:eastAsia="Microsoft YaHei"/>
                <w:b w:val="0"/>
                <w:i w:val="0"/>
                <w:color w:val="0B2545"/>
                <w:sz w:val="18"/>
              </w:rPr>
              <w:t>6/10</w:t>
            </w:r>
          </w:p>
        </w:tc>
        <w:tc>
          <w:tcPr>
            <w:tcW w:type="dxa" w:w="2100"/>
            <w:tcMar>
              <w:top w:w="80" w:type="dxa"/>
              <w:start w:w="120" w:type="dxa"/>
              <w:bottom w:w="80" w:type="dxa"/>
              <w:end w:w="120" w:type="dxa"/>
            </w:tcMar>
            <w:vAlign w:val="center"/>
          </w:tcPr>
          <w:p>
            <w:pPr>
              <w:spacing w:before="0" w:after="0"/>
              <w:jc w:val="center"/>
            </w:pPr>
            <w:r>
              <w:rPr>
                <w:rFonts w:ascii="Calibri" w:hAnsi="Calibri" w:eastAsia="Microsoft YaHei"/>
                <w:b w:val="0"/>
                <w:i w:val="0"/>
                <w:color w:val="0B2545"/>
                <w:sz w:val="18"/>
              </w:rPr>
              <w:t>+0</w:t>
            </w:r>
          </w:p>
        </w:tc>
        <w:tc>
          <w:tcPr>
            <w:tcW w:type="dxa" w:w="2760"/>
            <w:tcMar>
              <w:top w:w="80" w:type="dxa"/>
              <w:start w:w="120" w:type="dxa"/>
              <w:bottom w:w="80" w:type="dxa"/>
              <w:end w:w="120" w:type="dxa"/>
            </w:tcMar>
            <w:vAlign w:val="center"/>
          </w:tcPr>
          <w:p>
            <w:pPr>
              <w:spacing w:before="0" w:after="0"/>
              <w:jc w:val="center"/>
            </w:pPr>
            <w:r>
              <w:rPr>
                <w:rFonts w:ascii="Calibri" w:hAnsi="Calibri" w:eastAsia="Microsoft YaHei"/>
                <w:b w:val="0"/>
                <w:i w:val="0"/>
                <w:color w:val="0B2545"/>
                <w:sz w:val="18"/>
              </w:rPr>
              <w:t>6/10</w:t>
            </w:r>
          </w:p>
        </w:tc>
      </w:tr>
      <w:tr>
        <w:tc>
          <w:tcPr>
            <w:tcW w:type="dxa" w:w="2400"/>
            <w:tcMar>
              <w:top w:w="80" w:type="dxa"/>
              <w:start w:w="120" w:type="dxa"/>
              <w:bottom w:w="80" w:type="dxa"/>
              <w:end w:w="120" w:type="dxa"/>
            </w:tcMar>
            <w:vAlign w:val="center"/>
          </w:tcPr>
          <w:p>
            <w:pPr>
              <w:spacing w:before="0" w:after="0"/>
              <w:jc w:val="center"/>
            </w:pPr>
            <w:r>
              <w:rPr>
                <w:rFonts w:ascii="Calibri" w:hAnsi="Calibri" w:eastAsia="Microsoft YaHei"/>
                <w:b w:val="0"/>
                <w:i w:val="0"/>
                <w:color w:val="0B2545"/>
                <w:sz w:val="18"/>
              </w:rPr>
              <w:t>判断</w:t>
            </w:r>
          </w:p>
        </w:tc>
        <w:tc>
          <w:tcPr>
            <w:tcW w:type="dxa" w:w="2100"/>
            <w:tcMar>
              <w:top w:w="80" w:type="dxa"/>
              <w:start w:w="120" w:type="dxa"/>
              <w:bottom w:w="80" w:type="dxa"/>
              <w:end w:w="120" w:type="dxa"/>
            </w:tcMar>
            <w:vAlign w:val="center"/>
          </w:tcPr>
          <w:p>
            <w:pPr>
              <w:spacing w:before="0" w:after="0"/>
              <w:jc w:val="center"/>
            </w:pPr>
            <w:r>
              <w:rPr>
                <w:rFonts w:ascii="Calibri" w:hAnsi="Calibri" w:eastAsia="Microsoft YaHei"/>
                <w:b w:val="0"/>
                <w:i w:val="0"/>
                <w:color w:val="0B2545"/>
                <w:sz w:val="18"/>
              </w:rPr>
              <w:t>14/20</w:t>
            </w:r>
          </w:p>
        </w:tc>
        <w:tc>
          <w:tcPr>
            <w:tcW w:type="dxa" w:w="2100"/>
            <w:tcMar>
              <w:top w:w="80" w:type="dxa"/>
              <w:start w:w="120" w:type="dxa"/>
              <w:bottom w:w="80" w:type="dxa"/>
              <w:end w:w="120" w:type="dxa"/>
            </w:tcMar>
            <w:vAlign w:val="center"/>
          </w:tcPr>
          <w:p>
            <w:pPr>
              <w:spacing w:before="0" w:after="0"/>
              <w:jc w:val="center"/>
            </w:pPr>
            <w:r>
              <w:rPr>
                <w:rFonts w:ascii="Calibri" w:hAnsi="Calibri" w:eastAsia="Microsoft YaHei"/>
                <w:b w:val="0"/>
                <w:i w:val="0"/>
                <w:color w:val="0B2545"/>
                <w:sz w:val="18"/>
              </w:rPr>
              <w:t>+0</w:t>
            </w:r>
          </w:p>
        </w:tc>
        <w:tc>
          <w:tcPr>
            <w:tcW w:type="dxa" w:w="2760"/>
            <w:tcMar>
              <w:top w:w="80" w:type="dxa"/>
              <w:start w:w="120" w:type="dxa"/>
              <w:bottom w:w="80" w:type="dxa"/>
              <w:end w:w="120" w:type="dxa"/>
            </w:tcMar>
            <w:vAlign w:val="center"/>
          </w:tcPr>
          <w:p>
            <w:pPr>
              <w:spacing w:before="0" w:after="0"/>
              <w:jc w:val="center"/>
            </w:pPr>
            <w:r>
              <w:rPr>
                <w:rFonts w:ascii="Calibri" w:hAnsi="Calibri" w:eastAsia="Microsoft YaHei"/>
                <w:b w:val="0"/>
                <w:i w:val="0"/>
                <w:color w:val="0B2545"/>
                <w:sz w:val="18"/>
              </w:rPr>
              <w:t>14/20</w:t>
            </w:r>
          </w:p>
        </w:tc>
      </w:tr>
      <w:tr>
        <w:tc>
          <w:tcPr>
            <w:tcW w:type="dxa" w:w="2400"/>
            <w:tcMar>
              <w:top w:w="80" w:type="dxa"/>
              <w:start w:w="120" w:type="dxa"/>
              <w:bottom w:w="80" w:type="dxa"/>
              <w:end w:w="120" w:type="dxa"/>
            </w:tcMar>
            <w:vAlign w:val="center"/>
          </w:tcPr>
          <w:p>
            <w:pPr>
              <w:spacing w:before="0" w:after="0"/>
              <w:jc w:val="center"/>
            </w:pPr>
            <w:r>
              <w:rPr>
                <w:rFonts w:ascii="Calibri" w:hAnsi="Calibri" w:eastAsia="Microsoft YaHei"/>
                <w:b w:val="0"/>
                <w:i w:val="0"/>
                <w:color w:val="0B2545"/>
                <w:sz w:val="18"/>
              </w:rPr>
              <w:t>合计</w:t>
            </w:r>
          </w:p>
        </w:tc>
        <w:tc>
          <w:tcPr>
            <w:tcW w:type="dxa" w:w="2100"/>
            <w:tcMar>
              <w:top w:w="80" w:type="dxa"/>
              <w:start w:w="120" w:type="dxa"/>
              <w:bottom w:w="80" w:type="dxa"/>
              <w:end w:w="120" w:type="dxa"/>
            </w:tcMar>
            <w:vAlign w:val="center"/>
          </w:tcPr>
          <w:p>
            <w:pPr>
              <w:spacing w:before="0" w:after="0"/>
              <w:jc w:val="center"/>
            </w:pPr>
            <w:r>
              <w:rPr>
                <w:rFonts w:ascii="Calibri" w:hAnsi="Calibri" w:eastAsia="Microsoft YaHei"/>
                <w:b w:val="0"/>
                <w:i w:val="0"/>
                <w:color w:val="0B2545"/>
                <w:sz w:val="18"/>
              </w:rPr>
              <w:t>59/100</w:t>
            </w:r>
          </w:p>
        </w:tc>
        <w:tc>
          <w:tcPr>
            <w:tcW w:type="dxa" w:w="2100"/>
            <w:tcMar>
              <w:top w:w="80" w:type="dxa"/>
              <w:start w:w="120" w:type="dxa"/>
              <w:bottom w:w="80" w:type="dxa"/>
              <w:end w:w="120" w:type="dxa"/>
            </w:tcMar>
            <w:vAlign w:val="center"/>
          </w:tcPr>
          <w:p>
            <w:pPr>
              <w:spacing w:before="0" w:after="0"/>
              <w:jc w:val="center"/>
            </w:pPr>
            <w:r>
              <w:rPr>
                <w:rFonts w:ascii="Calibri" w:hAnsi="Calibri" w:eastAsia="Microsoft YaHei"/>
                <w:b w:val="0"/>
                <w:i w:val="0"/>
                <w:color w:val="0B2545"/>
                <w:sz w:val="18"/>
              </w:rPr>
              <w:t>+2</w:t>
            </w:r>
          </w:p>
        </w:tc>
        <w:tc>
          <w:tcPr>
            <w:tcW w:type="dxa" w:w="2760"/>
            <w:tcMar>
              <w:top w:w="80" w:type="dxa"/>
              <w:start w:w="120" w:type="dxa"/>
              <w:bottom w:w="80" w:type="dxa"/>
              <w:end w:w="120" w:type="dxa"/>
            </w:tcMar>
            <w:vAlign w:val="center"/>
          </w:tcPr>
          <w:p>
            <w:pPr>
              <w:spacing w:before="0" w:after="0"/>
              <w:jc w:val="center"/>
            </w:pPr>
            <w:r>
              <w:rPr>
                <w:rFonts w:ascii="Calibri" w:hAnsi="Calibri" w:eastAsia="Microsoft YaHei"/>
                <w:b w:val="0"/>
                <w:i w:val="0"/>
                <w:color w:val="0B2545"/>
                <w:sz w:val="18"/>
              </w:rPr>
              <w:t>61/100</w:t>
            </w:r>
          </w:p>
        </w:tc>
      </w:tr>
    </w:tbl>
    <w:p>
      <w:pPr>
        <w:pStyle w:val="4"/>
      </w:pPr>
      <w:r>
        <w:t>本套表现</w:t>
      </w:r>
    </w:p>
    <w:p>
      <w:pPr/>
      <w:r>
        <w:t>优势：A/B测试、职业道德与服务意识相关题目较稳定；部分流程、ETL和基础概念能够正确判断。</w:t>
      </w:r>
    </w:p>
    <w:p>
      <w:pPr/>
      <w:r>
        <w:t>首要弱点：训练集/验证集/测试集边界与数据泄漏，多处出现稳定性错误。</w:t>
      </w:r>
    </w:p>
    <w:p>
      <w:pPr/>
      <w:r>
        <w:t>第二弱点：多选题逐项判断。4道多选失分均来自漏选或多选，必须把每个选项独立判断为真/假。</w:t>
      </w:r>
    </w:p>
    <w:p>
      <w:pPr/>
      <w:r>
        <w:t>需要强化：WER可超过100%、标准差与标准误差、epoch与batch、聚类与回归任务边界、交叉验证。</w:t>
      </w:r>
    </w:p>
    <w:p>
      <w:pPr>
        <w:pStyle w:val="4"/>
      </w:pPr>
      <w:r>
        <w:t>下一步</w:t>
      </w:r>
    </w:p>
    <w:p>
      <w:r>
        <w:t>第002套不会提前生成。请先完成第001套下午实操卷；之后我会合并上午61分的薄弱点、下午实操表现和新疑问，再调整第002套的题型权重与场景。</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602C1">
    <w:pPr>
      <w:pStyle w:val="24"/>
      <w:spacing w:before="0" w:after="0"/>
      <w:jc w:val="right"/>
    </w:pPr>
    <w:r>
      <w:rPr>
        <w:rFonts w:ascii="Calibri" w:hAnsi="Calibri" w:eastAsia="微软雅黑"/>
        <w:b w:val="0"/>
        <w:i w:val="0"/>
        <w:color w:val="5F6B76"/>
        <w:sz w:val="18"/>
      </w:rPr>
      <w:t xml:space="preserve">第 </w:t>
    </w:r>
    <w:r>
      <w:rPr>
        <w:rFonts w:ascii="Calibri" w:hAnsi="Calibri" w:eastAsia="微软雅黑"/>
        <w:b w:val="0"/>
        <w:i w:val="0"/>
        <w:color w:val="5F6B76"/>
        <w:sz w:val="18"/>
      </w:rPr>
      <w:fldChar w:fldCharType="begin"/>
    </w:r>
    <w:r>
      <w:rPr>
        <w:rFonts w:ascii="Calibri" w:hAnsi="Calibri" w:eastAsia="微软雅黑"/>
        <w:b w:val="0"/>
        <w:i w:val="0"/>
        <w:color w:val="5F6B76"/>
        <w:sz w:val="18"/>
      </w:rPr>
      <w:instrText xml:space="preserve"> PAGE </w:instrText>
    </w:r>
    <w:r>
      <w:rPr>
        <w:rFonts w:ascii="Calibri" w:hAnsi="Calibri" w:eastAsia="微软雅黑"/>
        <w:b w:val="0"/>
        <w:i w:val="0"/>
        <w:color w:val="5F6B76"/>
        <w:sz w:val="18"/>
      </w:rPr>
      <w:fldChar w:fldCharType="separate"/>
    </w:r>
    <w:r>
      <w:rPr>
        <w:rFonts w:ascii="Calibri" w:hAnsi="Calibri" w:eastAsia="微软雅黑"/>
        <w:b w:val="0"/>
        <w:i w:val="0"/>
        <w:color w:val="5F6B76"/>
        <w:sz w:val="18"/>
      </w:rPr>
      <w:t>1</w:t>
    </w:r>
    <w:r>
      <w:rPr>
        <w:rFonts w:ascii="Calibri" w:hAnsi="Calibri" w:eastAsia="微软雅黑"/>
        <w:b w:val="0"/>
        <w:i w:val="0"/>
        <w:color w:val="5F6B76"/>
        <w:sz w:val="18"/>
      </w:rPr>
      <w:fldChar w:fldCharType="end"/>
    </w:r>
    <w:r>
      <w:rPr>
        <w:rFonts w:ascii="Calibri" w:hAnsi="Calibri" w:eastAsia="微软雅黑"/>
        <w:b w:val="0"/>
        <w:i w:val="0"/>
        <w:color w:val="5F6B7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D216A">
    <w:pPr>
      <w:pStyle w:val="25"/>
      <w:spacing w:after="0"/>
    </w:pPr>
    <w:r>
      <w:rPr>
        <w:rFonts w:ascii="Calibri" w:hAnsi="Calibri" w:eastAsia="微软雅黑"/>
        <w:b/>
        <w:i w:val="0"/>
        <w:color w:val="5F6B76"/>
        <w:sz w:val="18"/>
      </w:rPr>
      <w:t>创新自适应训练 | 第 001 套 | 深圳三级理论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lvlText w:val="%1."/>
      <w:lvlJc w:val="left"/>
      <w:pPr>
        <w:tabs>
          <w:tab w:val="left" w:pos="540"/>
        </w:tabs>
        <w:spacing w:after="0" w:line="240" w:lineRule="auto"/>
        <w:ind w:left="540" w:hanging="270"/>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0053208E"/>
    <w:multiLevelType w:val="singleLevel"/>
    <w:tmpl w:val="0053208E"/>
    <w:lvl w:ilvl="0" w:tentative="0">
      <w:start w:val="1"/>
      <w:numFmt w:val="decimal"/>
      <w:lvlText w:val="%1."/>
      <w:lvlJc w:val="left"/>
      <w:pPr>
        <w:tabs>
          <w:tab w:val="left" w:pos="540"/>
        </w:tabs>
        <w:spacing w:after="0" w:line="240" w:lineRule="auto"/>
        <w:ind w:left="540" w:hanging="270"/>
      </w:pPr>
    </w:lvl>
  </w:abstractNum>
  <w:abstractNum w:abstractNumId="8">
    <w:nsid w:val="59ADCABA"/>
    <w:multiLevelType w:val="singleLevel"/>
    <w:tmpl w:val="59ADCABA"/>
    <w:lvl w:ilvl="0" w:tentative="0">
      <w:start w:val="1"/>
      <w:numFmt w:val="decimal"/>
      <w:lvlText w:val="%1."/>
      <w:lvlJc w:val="left"/>
      <w:pPr>
        <w:tabs>
          <w:tab w:val="left" w:pos="540"/>
        </w:tabs>
        <w:spacing w:after="0" w:line="240" w:lineRule="auto"/>
        <w:ind w:left="540" w:hanging="270"/>
      </w:p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504E16"/>
    <w:rsid w:val="1328794F"/>
    <w:rsid w:val="35D32B64"/>
    <w:rsid w:val="36CE0E74"/>
    <w:rsid w:val="57B90A00"/>
    <w:rsid w:val="6C0E1CB0"/>
    <w:rsid w:val="711D59EF"/>
    <w:rsid w:val="765F57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jc w:val="left"/>
    </w:pPr>
    <w:rPr>
      <w:rFonts w:ascii="Calibri" w:hAnsi="Calibri" w:eastAsia="微软雅黑" w:cstheme="minorBidi"/>
      <w:color w:val="111111"/>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Adaptive Question Stem"/>
    <w:uiPriority w:val="0"/>
    <w:pPr>
      <w:keepNext/>
      <w:keepLines/>
      <w:spacing w:before="120" w:after="40" w:line="276" w:lineRule="auto"/>
    </w:pPr>
    <w:rPr>
      <w:rFonts w:ascii="Calibri" w:hAnsi="Calibri" w:eastAsia="微软雅黑" w:cstheme="minorBidi"/>
      <w:b/>
      <w:color w:val="0B2545"/>
      <w:sz w:val="21"/>
      <w:szCs w:val="22"/>
      <w:lang w:val="en-US" w:eastAsia="en-US" w:bidi="ar-SA"/>
    </w:rPr>
  </w:style>
  <w:style w:type="paragraph" w:customStyle="1" w:styleId="165">
    <w:name w:val="Adaptive Option"/>
    <w:uiPriority w:val="0"/>
    <w:pPr>
      <w:keepLines/>
      <w:spacing w:before="0" w:after="40" w:line="276" w:lineRule="auto"/>
      <w:ind w:left="274"/>
    </w:pPr>
    <w:rPr>
      <w:rFonts w:ascii="Calibri" w:hAnsi="Calibri" w:eastAsia="微软雅黑" w:cstheme="minorBidi"/>
      <w:color w:val="111111"/>
      <w:sz w:val="20"/>
      <w:szCs w:val="22"/>
      <w:lang w:val="en-US" w:eastAsia="en-US" w:bidi="ar-SA"/>
    </w:rPr>
  </w:style>
  <w:style w:type="paragraph" w:customStyle="1" w:styleId="166">
    <w:name w:val="Adaptive Response"/>
    <w:uiPriority w:val="0"/>
    <w:pPr>
      <w:keepLines/>
      <w:spacing w:before="20" w:after="40" w:line="276" w:lineRule="auto"/>
      <w:ind w:left="274"/>
    </w:pPr>
    <w:rPr>
      <w:rFonts w:ascii="Calibri" w:hAnsi="Calibri" w:eastAsia="微软雅黑" w:cstheme="minorBidi"/>
      <w:color w:val="5F6B76"/>
      <w:sz w:val="19"/>
      <w:szCs w:val="22"/>
      <w:lang w:val="en-US" w:eastAsia="en-US" w:bidi="ar-SA"/>
    </w:rPr>
  </w:style>
  <w:style w:type="paragraph" w:customStyle="1" w:styleId="GradingCorrect">
    <w:name w:val="Grading Correct"/>
    <w:pPr>
      <w:keepLines/>
      <w:spacing w:before="20" w:after="20" w:line="276" w:lineRule="auto"/>
      <w:ind w:left="274"/>
    </w:pPr>
    <w:rPr>
      <w:rFonts w:ascii="Calibri" w:hAnsi="Calibri" w:eastAsia="Microsoft YaHei"/>
      <w:b/>
      <w:color w:val="2E7D32"/>
      <w:sz w:val="18"/>
    </w:rPr>
  </w:style>
  <w:style w:type="paragraph" w:customStyle="1" w:styleId="GradingIncorrect">
    <w:name w:val="Grading Incorrect"/>
    <w:pPr>
      <w:keepLines/>
      <w:spacing w:before="20" w:after="40" w:line="276" w:lineRule="auto"/>
      <w:ind w:left="274"/>
    </w:pPr>
    <w:rPr>
      <w:rFonts w:ascii="Calibri" w:hAnsi="Calibri" w:eastAsia="Microsoft YaHei"/>
      <w:b/>
      <w:color w:val="B42318"/>
      <w:sz w:val="19"/>
    </w:rPr>
  </w:style>
  <w:style w:type="paragraph" w:customStyle="1" w:styleId="GradingVoided">
    <w:name w:val="Grading Voided"/>
    <w:pPr>
      <w:keepLines/>
      <w:spacing w:before="20" w:after="40" w:line="276" w:lineRule="auto"/>
      <w:ind w:left="274"/>
    </w:pPr>
    <w:rPr>
      <w:rFonts w:ascii="Calibri" w:hAnsi="Calibri" w:eastAsia="Microsoft YaHei"/>
      <w:b/>
      <w:color w:val="8A6116"/>
      <w:sz w:val="19"/>
    </w:rPr>
  </w:style>
  <w:style w:type="paragraph" w:customStyle="1" w:styleId="GradingExplanation">
    <w:name w:val="Grading Explanation"/>
    <w:pPr>
      <w:keepLines/>
      <w:spacing w:before="20" w:after="80" w:line="276" w:lineRule="auto"/>
      <w:ind w:left="274"/>
    </w:pPr>
    <w:rPr>
      <w:rFonts w:ascii="Calibri" w:hAnsi="Calibri" w:eastAsia="Microsoft YaHei"/>
      <w:b w:val="0"/>
      <w:color w:val="0B2545"/>
      <w:sz w:val="18"/>
    </w:rPr>
  </w:style>
  <w:style w:type="paragraph" w:customStyle="1" w:styleId="GradingDoubt">
    <w:name w:val="Grading Doubt"/>
    <w:pPr>
      <w:keepLines/>
      <w:spacing w:before="20" w:after="100" w:line="276" w:lineRule="auto"/>
      <w:ind w:left="274"/>
    </w:pPr>
    <w:rPr>
      <w:rFonts w:ascii="Calibri" w:hAnsi="Calibri" w:eastAsia="Microsoft YaHei"/>
      <w:b w:val="0"/>
      <w:color w:val="1F4D78"/>
      <w:sz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14802</Words>
  <Characters>23470</Characters>
  <Lines>0</Lines>
  <Paragraphs>0</Paragraphs>
  <TotalTime>36</TotalTime>
  <ScaleCrop>false</ScaleCrop>
  <LinksUpToDate>false</LinksUpToDate>
  <CharactersWithSpaces>25454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自适应备考系统</dc:creator>
  <dc:description>generated by python-docx</dc:description>
  <cp:keywords>人工智能训练师,三级,深圳,创新题,自适应</cp:keywords>
  <cp:lastModifiedBy>WPS_1695872621</cp:lastModifiedBy>
  <dcterms:modified xsi:type="dcterms:W3CDTF">2026-08-27T15:54:57Z</dcterms:modified>
  <dc:subject>人工智能训练师三级深圳考点上午理论批改与疑问答复</dc:subject>
  <dc:title>创新自适应理论试卷 第001套 批改版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eyJoZGlkIjoiMzA5OTQyZTQzMGE4Njg4OGUzNTBjYTkyY2VhOThlZDQiLCJ1c2VySWQiOiIxNTQ1ODk2MTI3In0=</vt:lpwstr>
  </property>
  <property fmtid="{D5CDD505-2E9C-101B-9397-08002B2CF9AE}" pid="3" name="KSOProductBuildVer">
    <vt:lpwstr>2052-12.1.0.28043</vt:lpwstr>
  </property>
  <property fmtid="{D5CDD505-2E9C-101B-9397-08002B2CF9AE}" pid="4" name="ICV">
    <vt:lpwstr>1B9ACA5F2F5B46D4AC86C1C410FB620D_12</vt:lpwstr>
  </property>
</Properties>
</file>