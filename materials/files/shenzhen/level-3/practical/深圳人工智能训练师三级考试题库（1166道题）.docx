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1DEEB">
      <w:pPr>
        <w:pStyle w:val="31"/>
        <w:jc w:val="center"/>
      </w:pPr>
      <w:r>
        <w:t>职业技能题库</w:t>
      </w:r>
    </w:p>
    <w:p w14:paraId="7927CC20">
      <w:r>
        <w:rPr>
          <w:b/>
        </w:rPr>
        <w:t>1、单选题</w:t>
      </w:r>
    </w:p>
    <w:p w14:paraId="10AB216A">
      <w:r>
        <w:t>职业道德是从事一定职业的人们在职业活动过程中所应遵循的（）和行为规范的总和。</w:t>
      </w:r>
    </w:p>
    <w:p w14:paraId="19E60E9E">
      <w:r>
        <w:t>A.道德原则</w:t>
      </w:r>
    </w:p>
    <w:p w14:paraId="16BF6793">
      <w:r>
        <w:t>B.政治义务</w:t>
      </w:r>
      <w:bookmarkStart w:id="0" w:name="_GoBack"/>
      <w:bookmarkEnd w:id="0"/>
    </w:p>
    <w:p w14:paraId="0CFAC2D0">
      <w:r>
        <w:t>C.职业守则</w:t>
      </w:r>
    </w:p>
    <w:p w14:paraId="64CB36EB">
      <w:r>
        <w:t>D.立法制约</w:t>
      </w:r>
    </w:p>
    <w:p w14:paraId="7AF3C94D">
      <w:r>
        <w:rPr>
          <w:b/>
        </w:rPr>
        <w:t>【答案】</w:t>
      </w:r>
      <w:r>
        <w:t>A</w:t>
      </w:r>
    </w:p>
    <w:p w14:paraId="7F0EAD8C">
      <w:r>
        <w:rPr>
          <w:b/>
        </w:rPr>
        <w:t>【解析】</w:t>
      </w:r>
      <w:r>
        <w:t>职业道德是从事一定职业的人们在职业活动过程中所应遵循的道德原则和行为规范的总和。这反映了职业行为的基本道德要求。</w:t>
      </w:r>
    </w:p>
    <w:p w14:paraId="00B28181">
      <w:r>
        <w:t>------------------------------------------------------------</w:t>
      </w:r>
    </w:p>
    <w:p w14:paraId="4BD8A0EE">
      <w:r>
        <w:rPr>
          <w:b/>
        </w:rPr>
        <w:t>2、单选题</w:t>
      </w:r>
    </w:p>
    <w:p w14:paraId="16B7C3A5">
      <w:r>
        <w:t>职业道德是一种内在的（）的约束机制。</w:t>
      </w:r>
    </w:p>
    <w:p w14:paraId="659C0E33">
      <w:r>
        <w:t>A.强制性</w:t>
      </w:r>
    </w:p>
    <w:p w14:paraId="5099DB60">
      <w:r>
        <w:t>B.非强制性</w:t>
      </w:r>
    </w:p>
    <w:p w14:paraId="367401E5">
      <w:r>
        <w:t>C.随意性</w:t>
      </w:r>
    </w:p>
    <w:p w14:paraId="16B3F6E8">
      <w:r>
        <w:t>D.自发性</w:t>
      </w:r>
    </w:p>
    <w:p w14:paraId="46662218">
      <w:r>
        <w:rPr>
          <w:b/>
        </w:rPr>
        <w:t>【答案】</w:t>
      </w:r>
      <w:r>
        <w:t>B</w:t>
      </w:r>
    </w:p>
    <w:p w14:paraId="0051D2F0">
      <w:r>
        <w:rPr>
          <w:b/>
        </w:rPr>
        <w:t>【解析】</w:t>
      </w:r>
      <w:r>
        <w:t>职业道德是一种内在的非强制性的约束机制。它依赖于个人的自律和内在信念，而非外在强制。</w:t>
      </w:r>
    </w:p>
    <w:p w14:paraId="238E8B19">
      <w:r>
        <w:t>------------------------------------------------------------</w:t>
      </w:r>
    </w:p>
    <w:p w14:paraId="26D30D6E">
      <w:r>
        <w:rPr>
          <w:b/>
        </w:rPr>
        <w:t>3、单选题</w:t>
      </w:r>
    </w:p>
    <w:p w14:paraId="168AD0AA">
      <w:r>
        <w:t>下列选项中，属于新的职业道德观念的核心理念是（）。</w:t>
      </w:r>
    </w:p>
    <w:p w14:paraId="6C9CA405">
      <w:r>
        <w:t>A.尽忠职守</w:t>
      </w:r>
    </w:p>
    <w:p w14:paraId="5DBE4828">
      <w:r>
        <w:t>B.服务意识</w:t>
      </w:r>
    </w:p>
    <w:p w14:paraId="3AB4FE53">
      <w:r>
        <w:t>C.公德意识</w:t>
      </w:r>
    </w:p>
    <w:p w14:paraId="3E5B6FDF">
      <w:r>
        <w:t>D.劳动技术</w:t>
      </w:r>
    </w:p>
    <w:p w14:paraId="370731AF">
      <w:r>
        <w:rPr>
          <w:b/>
        </w:rPr>
        <w:t>【答案】</w:t>
      </w:r>
      <w:r>
        <w:t>B</w:t>
      </w:r>
    </w:p>
    <w:p w14:paraId="480B9D0B">
      <w:r>
        <w:rPr>
          <w:b/>
        </w:rPr>
        <w:t>【解析】</w:t>
      </w:r>
      <w:r>
        <w:t>属于新的职业道德观念的核心理念是服务意识。这强调了以客户为中心，提供优质的服务。</w:t>
      </w:r>
    </w:p>
    <w:p w14:paraId="22CC23BE">
      <w:r>
        <w:t>------------------------------------------------------------</w:t>
      </w:r>
    </w:p>
    <w:p w14:paraId="63FE79BE">
      <w:r>
        <w:rPr>
          <w:b/>
        </w:rPr>
        <w:t>4、单选题</w:t>
      </w:r>
    </w:p>
    <w:p w14:paraId="68D9F2FA">
      <w:r>
        <w:t>下列选项中，不属于职业道德具有的特征是（）。</w:t>
      </w:r>
    </w:p>
    <w:p w14:paraId="692C32E4">
      <w:r>
        <w:t>A.范围的有限性</w:t>
      </w:r>
    </w:p>
    <w:p w14:paraId="00E86BFD">
      <w:r>
        <w:t>B.内容的稳定性和连续性</w:t>
      </w:r>
    </w:p>
    <w:p w14:paraId="30B6C196">
      <w:r>
        <w:t>C.行业的多样性</w:t>
      </w:r>
    </w:p>
    <w:p w14:paraId="2FAD73FC">
      <w:r>
        <w:t>D.形式的多样性</w:t>
      </w:r>
    </w:p>
    <w:p w14:paraId="750C4E20">
      <w:r>
        <w:rPr>
          <w:b/>
        </w:rPr>
        <w:t>【答案】</w:t>
      </w:r>
      <w:r>
        <w:t>C</w:t>
      </w:r>
    </w:p>
    <w:p w14:paraId="50452222">
      <w:r>
        <w:rPr>
          <w:b/>
        </w:rPr>
        <w:t>【解析】</w:t>
      </w:r>
      <w:r>
        <w:t>不属于职业道德具有的特征是行业的多样性。职业道德具有普遍性，而行业的多样性更多描述的是不同行业的特色。</w:t>
      </w:r>
    </w:p>
    <w:p w14:paraId="6C6291FB">
      <w:r>
        <w:t>------------------------------------------------------------</w:t>
      </w:r>
    </w:p>
    <w:p w14:paraId="1FB40C3E">
      <w:r>
        <w:rPr>
          <w:b/>
        </w:rPr>
        <w:t>5、单选题</w:t>
      </w:r>
    </w:p>
    <w:p w14:paraId="1A4C94D9">
      <w:r>
        <w:t>增强职业道德，可以（）增强企业内部凝聚力。</w:t>
      </w:r>
    </w:p>
    <w:p w14:paraId="129E81E9">
      <w:r>
        <w:t>A.协调员工之间的关系</w:t>
      </w:r>
    </w:p>
    <w:p w14:paraId="35B5C5CE">
      <w:r>
        <w:t>B.增加员工福利</w:t>
      </w:r>
    </w:p>
    <w:p w14:paraId="04A5F6F8">
      <w:r>
        <w:t>C.为员工创造发展空间</w:t>
      </w:r>
    </w:p>
    <w:p w14:paraId="6E898B74">
      <w:r>
        <w:t>D.调节企业与社会的关系</w:t>
      </w:r>
    </w:p>
    <w:p w14:paraId="0CA8A462">
      <w:r>
        <w:rPr>
          <w:b/>
        </w:rPr>
        <w:t>【答案】</w:t>
      </w:r>
      <w:r>
        <w:t>A</w:t>
      </w:r>
    </w:p>
    <w:p w14:paraId="1F9995CE">
      <w:r>
        <w:rPr>
          <w:b/>
        </w:rPr>
        <w:t>【解析】</w:t>
      </w:r>
      <w:r>
        <w:t>增强职业道德，可以协调员工之间的关系增强企业内部凝聚力。这有助于建立和谐的工作环境。</w:t>
      </w:r>
    </w:p>
    <w:p w14:paraId="222080C4">
      <w:r>
        <w:t>------------------------------------------------------------</w:t>
      </w:r>
    </w:p>
    <w:p w14:paraId="7A92E465">
      <w:r>
        <w:rPr>
          <w:b/>
        </w:rPr>
        <w:t>6、单选题</w:t>
      </w:r>
    </w:p>
    <w:p w14:paraId="431CFE5C">
      <w:r>
        <w:t>职业道德不能通过（）的关系，增强企业的凝聚力。</w:t>
      </w:r>
    </w:p>
    <w:p w14:paraId="28C3077F">
      <w:r>
        <w:t>A.协调企业职工间</w:t>
      </w:r>
    </w:p>
    <w:p w14:paraId="0550B48B">
      <w:r>
        <w:t>B.调节领导与职工</w:t>
      </w:r>
    </w:p>
    <w:p w14:paraId="6DB496A4">
      <w:r>
        <w:t>C.协调职工与企业</w:t>
      </w:r>
    </w:p>
    <w:p w14:paraId="31E2571F">
      <w:r>
        <w:t>D.调节企业与市场</w:t>
      </w:r>
    </w:p>
    <w:p w14:paraId="7E7E2BDB">
      <w:r>
        <w:rPr>
          <w:b/>
        </w:rPr>
        <w:t>【答案】</w:t>
      </w:r>
      <w:r>
        <w:t>D</w:t>
      </w:r>
    </w:p>
    <w:p w14:paraId="7FA7F694">
      <w:r>
        <w:rPr>
          <w:b/>
        </w:rPr>
        <w:t>【解析】</w:t>
      </w:r>
      <w:r>
        <w:t>职业道德不能通过调节企业与市场的关系，增强企业的凝聚力。这更多关联于商业策略而非职业道德。</w:t>
      </w:r>
    </w:p>
    <w:p w14:paraId="23FB77B0">
      <w:r>
        <w:t>------------------------------------------------------------</w:t>
      </w:r>
    </w:p>
    <w:p w14:paraId="20F89E25">
      <w:r>
        <w:rPr>
          <w:b/>
        </w:rPr>
        <w:t>7、单选题</w:t>
      </w:r>
    </w:p>
    <w:p w14:paraId="155DA284">
      <w:r>
        <w:t>下列关于职业道德的说法中，正确的是（）。</w:t>
      </w:r>
    </w:p>
    <w:p w14:paraId="24725441">
      <w:r>
        <w:t>A.职业道德与人格无关</w:t>
      </w:r>
    </w:p>
    <w:p w14:paraId="2691E71A">
      <w:r>
        <w:t>B.职业道德的养成只能靠教化</w:t>
      </w:r>
    </w:p>
    <w:p w14:paraId="26E06F0F">
      <w:r>
        <w:t>C.职业道德只能靠制度规约</w:t>
      </w:r>
    </w:p>
    <w:p w14:paraId="77EB98FB">
      <w:r>
        <w:t>D.职业道德从一个侧面反映人的整体道德素质</w:t>
      </w:r>
    </w:p>
    <w:p w14:paraId="55E7BF19">
      <w:r>
        <w:rPr>
          <w:b/>
        </w:rPr>
        <w:t>【答案】</w:t>
      </w:r>
      <w:r>
        <w:t>D</w:t>
      </w:r>
    </w:p>
    <w:p w14:paraId="31F9CDCE">
      <w:r>
        <w:rPr>
          <w:b/>
        </w:rPr>
        <w:t>【解析】</w:t>
      </w:r>
      <w:r>
        <w:t>下列关于职业道德的说法中，正确的是职业道德从一个侧面反映人的整体道德素质。这表明职业道德是个人道德修养的一部分。</w:t>
      </w:r>
    </w:p>
    <w:p w14:paraId="028205D2">
      <w:r>
        <w:t>------------------------------------------------------------</w:t>
      </w:r>
    </w:p>
    <w:p w14:paraId="139A2592">
      <w:r>
        <w:rPr>
          <w:b/>
        </w:rPr>
        <w:t>8、单选题</w:t>
      </w:r>
    </w:p>
    <w:p w14:paraId="5D162674">
      <w:r>
        <w:t>朱熹指出的“专心致志，以事其业”说的是（）。</w:t>
      </w:r>
    </w:p>
    <w:p w14:paraId="59202569">
      <w:r>
        <w:t>A.敬业精神</w:t>
      </w:r>
    </w:p>
    <w:p w14:paraId="43EF2521">
      <w:r>
        <w:t>B.. 奉献精神</w:t>
      </w:r>
    </w:p>
    <w:p w14:paraId="2EDEB0D1">
      <w:r>
        <w:t>C.公仆意识</w:t>
      </w:r>
    </w:p>
    <w:p w14:paraId="68B69ED1">
      <w:r>
        <w:t>D.意志品质</w:t>
      </w:r>
    </w:p>
    <w:p w14:paraId="647EF188">
      <w:r>
        <w:rPr>
          <w:b/>
        </w:rPr>
        <w:t>【答案】</w:t>
      </w:r>
      <w:r>
        <w:t>A</w:t>
      </w:r>
    </w:p>
    <w:p w14:paraId="153237F7">
      <w:r>
        <w:rPr>
          <w:b/>
        </w:rPr>
        <w:t>【解析】</w:t>
      </w:r>
      <w:r>
        <w:t>朱熹指出的“专心致志，以事其业”说的是敬业精神。这强调了对工作的专注和投入。</w:t>
      </w:r>
    </w:p>
    <w:p w14:paraId="0F2A1515">
      <w:r>
        <w:t>------------------------------------------------------------</w:t>
      </w:r>
    </w:p>
    <w:p w14:paraId="081159E9">
      <w:r>
        <w:rPr>
          <w:b/>
        </w:rPr>
        <w:t>9、单选题</w:t>
      </w:r>
    </w:p>
    <w:p w14:paraId="36E7A2D5">
      <w:r>
        <w:t>团结进取的基本要求不包括（）。</w:t>
      </w:r>
    </w:p>
    <w:p w14:paraId="5B87287A">
      <w:r>
        <w:t>A.加强协作</w:t>
      </w:r>
    </w:p>
    <w:p w14:paraId="7E785F72">
      <w:r>
        <w:t>B.顾全大局</w:t>
      </w:r>
    </w:p>
    <w:p w14:paraId="15913783">
      <w:r>
        <w:t>C.平等尊重</w:t>
      </w:r>
    </w:p>
    <w:p w14:paraId="46D8EA47">
      <w:r>
        <w:t>D.保护环境</w:t>
      </w:r>
    </w:p>
    <w:p w14:paraId="3CBABD7B">
      <w:r>
        <w:rPr>
          <w:b/>
        </w:rPr>
        <w:t>【答案】</w:t>
      </w:r>
      <w:r>
        <w:t>D</w:t>
      </w:r>
    </w:p>
    <w:p w14:paraId="7703B18F">
      <w:r>
        <w:rPr>
          <w:b/>
        </w:rPr>
        <w:t>【解析】</w:t>
      </w:r>
      <w:r>
        <w:t>团结进取的基本要求不包括保护环境。这通常属于企业社会责任而非团结进取的范畴。</w:t>
      </w:r>
    </w:p>
    <w:p w14:paraId="23C0735E">
      <w:r>
        <w:t>------------------------------------------------------------</w:t>
      </w:r>
    </w:p>
    <w:p w14:paraId="008AA0BA">
      <w:r>
        <w:rPr>
          <w:b/>
        </w:rPr>
        <w:t>10、单选题</w:t>
      </w:r>
    </w:p>
    <w:p w14:paraId="59D07F48">
      <w:r>
        <w:t>在下列选项中，符合办事公道规范的有（）。</w:t>
      </w:r>
    </w:p>
    <w:p w14:paraId="310C7E2C">
      <w:r>
        <w:t>A.顾全大局、服从上级</w:t>
      </w:r>
    </w:p>
    <w:p w14:paraId="7692B434">
      <w:r>
        <w:t>B.秉公执法，不徇私情</w:t>
      </w:r>
    </w:p>
    <w:p w14:paraId="211F5F91">
      <w:r>
        <w:t>C.知人善任、培养亲信</w:t>
      </w:r>
    </w:p>
    <w:p w14:paraId="513E15A9">
      <w:r>
        <w:t>D.公私不分，一切平等</w:t>
      </w:r>
    </w:p>
    <w:p w14:paraId="648A60D2">
      <w:r>
        <w:rPr>
          <w:b/>
        </w:rPr>
        <w:t>【答案】</w:t>
      </w:r>
      <w:r>
        <w:t>B</w:t>
      </w:r>
    </w:p>
    <w:p w14:paraId="7CFBC375">
      <w:r>
        <w:rPr>
          <w:b/>
        </w:rPr>
        <w:t>【解析】</w:t>
      </w:r>
      <w:r>
        <w:t>符合办事公道规范的有秉公执法，不徇私情。这体现了公正执行职责的原则。</w:t>
      </w:r>
    </w:p>
    <w:p w14:paraId="29239C80">
      <w:r>
        <w:t>------------------------------------------------------------</w:t>
      </w:r>
    </w:p>
    <w:p w14:paraId="46290AF5">
      <w:r>
        <w:rPr>
          <w:b/>
        </w:rPr>
        <w:t>11、单选题</w:t>
      </w:r>
    </w:p>
    <w:p w14:paraId="59602A96">
      <w:r>
        <w:t>下列符合遵纪守法要求的做法不包括（）。</w:t>
      </w:r>
    </w:p>
    <w:p w14:paraId="74B90525">
      <w:r>
        <w:t>A.遵守法律法规</w:t>
      </w:r>
    </w:p>
    <w:p w14:paraId="7C394D61">
      <w:r>
        <w:t>B.遵守行为规范</w:t>
      </w:r>
    </w:p>
    <w:p w14:paraId="487F366D">
      <w:r>
        <w:t>C.遵守所在机构的规章制度</w:t>
      </w:r>
    </w:p>
    <w:p w14:paraId="4ECD990E">
      <w:r>
        <w:t>D.在楼下没人的时候可以高空抛物</w:t>
      </w:r>
    </w:p>
    <w:p w14:paraId="0CAD268F">
      <w:r>
        <w:rPr>
          <w:b/>
        </w:rPr>
        <w:t>【答案】</w:t>
      </w:r>
      <w:r>
        <w:t>D</w:t>
      </w:r>
    </w:p>
    <w:p w14:paraId="45E52279">
      <w:r>
        <w:rPr>
          <w:b/>
        </w:rPr>
        <w:t>【解析】</w:t>
      </w:r>
      <w:r>
        <w:t>下列符合遵纪守法要求的做法不包括在楼下没人的时候可以高空抛物。这是违法行为，违背了遵纪守法的要求。</w:t>
      </w:r>
    </w:p>
    <w:p w14:paraId="450C7270">
      <w:r>
        <w:t>------------------------------------------------------------</w:t>
      </w:r>
    </w:p>
    <w:p w14:paraId="710F29A7">
      <w:r>
        <w:rPr>
          <w:b/>
        </w:rPr>
        <w:t>12、单选题</w:t>
      </w:r>
    </w:p>
    <w:p w14:paraId="2D0FB200">
      <w:r>
        <w:t>职业纪律是最明确的职业规范，它以（）的方式规定职业活动中对从业人员的基本要求。</w:t>
      </w:r>
    </w:p>
    <w:p w14:paraId="49EEA3D3">
      <w:r>
        <w:t>A.自律</w:t>
      </w:r>
    </w:p>
    <w:p w14:paraId="240592BF">
      <w:r>
        <w:t>B.办法</w:t>
      </w:r>
    </w:p>
    <w:p w14:paraId="003B47E8">
      <w:r>
        <w:t>C.道德规范</w:t>
      </w:r>
    </w:p>
    <w:p w14:paraId="698517CB">
      <w:r>
        <w:t>D.习俗</w:t>
      </w:r>
    </w:p>
    <w:p w14:paraId="09D269CD">
      <w:r>
        <w:rPr>
          <w:b/>
        </w:rPr>
        <w:t>【答案】</w:t>
      </w:r>
      <w:r>
        <w:t>C</w:t>
      </w:r>
    </w:p>
    <w:p w14:paraId="01F88E3B">
      <w:r>
        <w:rPr>
          <w:b/>
        </w:rPr>
        <w:t>【解析】</w:t>
      </w:r>
      <w:r>
        <w:t>职业纪律是最明确的职业规范，它以道德规范的方式规定职业活动中对从业人员的基本要求。</w:t>
      </w:r>
    </w:p>
    <w:p w14:paraId="7A7670BC">
      <w:r>
        <w:t>------------------------------------------------------------</w:t>
      </w:r>
    </w:p>
    <w:p w14:paraId="1700758A">
      <w:r>
        <w:rPr>
          <w:b/>
        </w:rPr>
        <w:t>13、单选题</w:t>
      </w:r>
    </w:p>
    <w:p w14:paraId="1A2C45D3">
      <w:r>
        <w:t>安全操作的基本要求不包括（）。</w:t>
      </w:r>
    </w:p>
    <w:p w14:paraId="516BE4F3">
      <w:r>
        <w:t>A.高度重视</w:t>
      </w:r>
    </w:p>
    <w:p w14:paraId="67A80170">
      <w:r>
        <w:t>B.严格检查</w:t>
      </w:r>
    </w:p>
    <w:p w14:paraId="301523B6">
      <w:r>
        <w:t>C.爱岗敬业</w:t>
      </w:r>
    </w:p>
    <w:p w14:paraId="2E2A3D70">
      <w:r>
        <w:t>D.强化责任</w:t>
      </w:r>
    </w:p>
    <w:p w14:paraId="22A1E1C8">
      <w:r>
        <w:rPr>
          <w:b/>
        </w:rPr>
        <w:t>【答案】</w:t>
      </w:r>
      <w:r>
        <w:t>C</w:t>
      </w:r>
    </w:p>
    <w:p w14:paraId="495C7243">
      <w:r>
        <w:rPr>
          <w:b/>
        </w:rPr>
        <w:t>【解析】</w:t>
      </w:r>
      <w:r>
        <w:t>安全操作的基本要求不包括爱岗敬业。这一点虽然重要，但不是安全操作的直接要求。</w:t>
      </w:r>
    </w:p>
    <w:p w14:paraId="570F5790">
      <w:r>
        <w:t>------------------------------------------------------------</w:t>
      </w:r>
    </w:p>
    <w:p w14:paraId="6C671B01">
      <w:r>
        <w:rPr>
          <w:b/>
        </w:rPr>
        <w:t>14、单选题</w:t>
      </w:r>
    </w:p>
    <w:p w14:paraId="7B1B53D6">
      <w:r>
        <w:t>生产经营单位应当在有较大危险因素的生产经营场所和有关设施、设备上，设置明显的 （）。</w:t>
      </w:r>
    </w:p>
    <w:p w14:paraId="6A7201C9">
      <w:r>
        <w:t>A.安全宣传标语</w:t>
      </w:r>
    </w:p>
    <w:p w14:paraId="477331F7">
      <w:r>
        <w:t>B.安全宣传挂图</w:t>
      </w:r>
    </w:p>
    <w:p w14:paraId="6D7012EC">
      <w:r>
        <w:t>C.安全警示标志</w:t>
      </w:r>
    </w:p>
    <w:p w14:paraId="25038D6D">
      <w:r>
        <w:t>D.安全说明</w:t>
      </w:r>
    </w:p>
    <w:p w14:paraId="53A1C7A5">
      <w:r>
        <w:rPr>
          <w:b/>
        </w:rPr>
        <w:t>【答案】</w:t>
      </w:r>
      <w:r>
        <w:t>C</w:t>
      </w:r>
    </w:p>
    <w:p w14:paraId="62E0E47E">
      <w:r>
        <w:rPr>
          <w:b/>
        </w:rPr>
        <w:t>【解析】</w:t>
      </w:r>
      <w:r>
        <w:t>生产经营单位应当在有较大危险因素的生产经营场所和有关设施、设备上，设置明显的安全警示标志。</w:t>
      </w:r>
    </w:p>
    <w:p w14:paraId="3AE555FB">
      <w:r>
        <w:t>------------------------------------------------------------</w:t>
      </w:r>
    </w:p>
    <w:p w14:paraId="33CB0911">
      <w:r>
        <w:rPr>
          <w:b/>
        </w:rPr>
        <w:t>15、单选题</w:t>
      </w:r>
    </w:p>
    <w:p w14:paraId="487F5E5A">
      <w:r>
        <w:t>以下不是安全生产检查的方式是（   ）。</w:t>
      </w:r>
    </w:p>
    <w:p w14:paraId="39B07C89">
      <w:r>
        <w:t>A.经验检查法</w:t>
      </w:r>
    </w:p>
    <w:p w14:paraId="7FDAA52F">
      <w:r>
        <w:t>B.常规检查</w:t>
      </w:r>
    </w:p>
    <w:p w14:paraId="7D4B0DE4">
      <w:r>
        <w:t>C.安全检查表法</w:t>
      </w:r>
    </w:p>
    <w:p w14:paraId="2D34CFBF">
      <w:r>
        <w:t>D.仪器检查法</w:t>
      </w:r>
    </w:p>
    <w:p w14:paraId="0D63A493">
      <w:r>
        <w:rPr>
          <w:b/>
        </w:rPr>
        <w:t>【答案】</w:t>
      </w:r>
      <w:r>
        <w:t>A</w:t>
      </w:r>
    </w:p>
    <w:p w14:paraId="72E9AD4B">
      <w:r>
        <w:rPr>
          <w:b/>
        </w:rPr>
        <w:t>【解析】</w:t>
      </w:r>
      <w:r>
        <w:t>以下不是安全生产检查的方式是经验检查法。这更多依赖于个人经验，而非系统化的检查方法。</w:t>
      </w:r>
    </w:p>
    <w:p w14:paraId="0C3BD137">
      <w:r>
        <w:t>------------------------------------------------------------</w:t>
      </w:r>
    </w:p>
    <w:p w14:paraId="2964ABE5">
      <w:r>
        <w:rPr>
          <w:b/>
        </w:rPr>
        <w:t>16、单选题</w:t>
      </w:r>
    </w:p>
    <w:p w14:paraId="2F4312AF">
      <w:r>
        <w:t>诚实守信的基本要求不包括（   ）。</w:t>
      </w:r>
    </w:p>
    <w:p w14:paraId="5060200B">
      <w:r>
        <w:t>A.保密守信</w:t>
      </w:r>
    </w:p>
    <w:p w14:paraId="2B0B9A52">
      <w:r>
        <w:t>B.不搞虚假</w:t>
      </w:r>
    </w:p>
    <w:p w14:paraId="01177B1D">
      <w:r>
        <w:t>C.忠于职守</w:t>
      </w:r>
    </w:p>
    <w:p w14:paraId="754EE18F">
      <w:r>
        <w:t>D.积极进取</w:t>
      </w:r>
    </w:p>
    <w:p w14:paraId="2A5390E5">
      <w:r>
        <w:rPr>
          <w:b/>
        </w:rPr>
        <w:t>【答案】</w:t>
      </w:r>
      <w:r>
        <w:t>D</w:t>
      </w:r>
    </w:p>
    <w:p w14:paraId="19DA98A4">
      <w:r>
        <w:rPr>
          <w:b/>
        </w:rPr>
        <w:t>【解析】</w:t>
      </w:r>
      <w:r>
        <w:t>诚实守信的基本要求不包括积极进取。这属于个人发展的态度，而非诚实守信的直接要求。</w:t>
      </w:r>
    </w:p>
    <w:p w14:paraId="70C712C4">
      <w:r>
        <w:t>------------------------------------------------------------</w:t>
      </w:r>
    </w:p>
    <w:p w14:paraId="5FFB6714">
      <w:r>
        <w:rPr>
          <w:b/>
        </w:rPr>
        <w:t>17、单选题</w:t>
      </w:r>
    </w:p>
    <w:p w14:paraId="1AA64D44">
      <w:r>
        <w:t>做人之本，立事之基，为政之根是（   ）。</w:t>
      </w:r>
    </w:p>
    <w:p w14:paraId="74A32C90">
      <w:r>
        <w:t>A.服务群众</w:t>
      </w:r>
    </w:p>
    <w:p w14:paraId="5CBD1D1D">
      <w:r>
        <w:t>B.诚实守信</w:t>
      </w:r>
    </w:p>
    <w:p w14:paraId="72BF51A7">
      <w:r>
        <w:t>C.爱岗敬业</w:t>
      </w:r>
    </w:p>
    <w:p w14:paraId="537DCB9C">
      <w:r>
        <w:t>D.办事公道</w:t>
      </w:r>
    </w:p>
    <w:p w14:paraId="61D63633">
      <w:r>
        <w:rPr>
          <w:b/>
        </w:rPr>
        <w:t>【答案】</w:t>
      </w:r>
      <w:r>
        <w:t>B</w:t>
      </w:r>
    </w:p>
    <w:p w14:paraId="5FC349C2">
      <w:r>
        <w:rPr>
          <w:b/>
        </w:rPr>
        <w:t>【解析】</w:t>
      </w:r>
      <w:r>
        <w:t>做人之本，立事之基，为政之根是诚实守信。这是社会交往和职业活动的基础。</w:t>
      </w:r>
    </w:p>
    <w:p w14:paraId="05435877">
      <w:r>
        <w:t>------------------------------------------------------------</w:t>
      </w:r>
    </w:p>
    <w:p w14:paraId="0ABEC2D1">
      <w:r>
        <w:rPr>
          <w:b/>
        </w:rPr>
        <w:t>18、单选题</w:t>
      </w:r>
    </w:p>
    <w:p w14:paraId="5D0B8DC1">
      <w:r>
        <w:t>诸葛亮的“鞠躬尽瘁，死而后己”，《淮南子》中的“公正无私，一言而万民齐”，范仲淹所说的“先天下之忧而忧，后天下之乐而乐”，体现了传统文明继承的职业道德精华，即（）。</w:t>
      </w:r>
    </w:p>
    <w:p w14:paraId="6DF5B411">
      <w:r>
        <w:t>A.积极进取精神</w:t>
      </w:r>
    </w:p>
    <w:p w14:paraId="3570AA01">
      <w:r>
        <w:t>B.忠诚和奉献精神</w:t>
      </w:r>
    </w:p>
    <w:p w14:paraId="2D72D798">
      <w:r>
        <w:t>C.勤俭节约精神</w:t>
      </w:r>
    </w:p>
    <w:p w14:paraId="2F3A37A0">
      <w:r>
        <w:t>D.艰苦奋斗精神</w:t>
      </w:r>
    </w:p>
    <w:p w14:paraId="2FCF58A5">
      <w:r>
        <w:rPr>
          <w:b/>
        </w:rPr>
        <w:t>【答案】</w:t>
      </w:r>
      <w:r>
        <w:t>B</w:t>
      </w:r>
    </w:p>
    <w:p w14:paraId="36763FAD">
      <w:r>
        <w:rPr>
          <w:b/>
        </w:rPr>
        <w:t>【解析】</w:t>
      </w:r>
      <w:r>
        <w:t>诸葛亮的“鞠躬尽瘁，死而后己”，《淮南子》中的“公正无私，一言而万民齐”，范仲淹所说的“先天下之忧而忧，后天下之乐而乐”，体现了传统文明继承的职业道德精华，即忠诚和奉献精神。</w:t>
      </w:r>
    </w:p>
    <w:p w14:paraId="037BD55D">
      <w:r>
        <w:t>------------------------------------------------------------</w:t>
      </w:r>
    </w:p>
    <w:p w14:paraId="23126207">
      <w:r>
        <w:rPr>
          <w:b/>
        </w:rPr>
        <w:t>19、单选题</w:t>
      </w:r>
    </w:p>
    <w:p w14:paraId="25950655">
      <w:r>
        <w:t>“佛山陶瓷”不是体现工匠精神的典型特征是（   ）。</w:t>
      </w:r>
    </w:p>
    <w:p w14:paraId="50C5B034">
      <w:r>
        <w:t>A.精益求精</w:t>
      </w:r>
    </w:p>
    <w:p w14:paraId="489B78EE">
      <w:r>
        <w:t>B.品牌意识</w:t>
      </w:r>
    </w:p>
    <w:p w14:paraId="16E72ADF">
      <w:r>
        <w:t>C.不断创新</w:t>
      </w:r>
    </w:p>
    <w:p w14:paraId="20D6692C">
      <w:r>
        <w:t>D.顾客为主</w:t>
      </w:r>
    </w:p>
    <w:p w14:paraId="79CC1569">
      <w:r>
        <w:rPr>
          <w:b/>
        </w:rPr>
        <w:t>【答案】</w:t>
      </w:r>
      <w:r>
        <w:t>D</w:t>
      </w:r>
    </w:p>
    <w:p w14:paraId="24742A07">
      <w:r>
        <w:rPr>
          <w:b/>
        </w:rPr>
        <w:t>【解析】</w:t>
      </w:r>
      <w:r>
        <w:t>“佛山陶瓷”不是体现工匠精神的典型特征是顾客为主。工匠精神更多强调对工艺的精益求精和品牌意识。</w:t>
      </w:r>
    </w:p>
    <w:p w14:paraId="4D65661A">
      <w:r>
        <w:t>------------------------------------------------------------</w:t>
      </w:r>
    </w:p>
    <w:p w14:paraId="1C0386A1">
      <w:r>
        <w:rPr>
          <w:b/>
        </w:rPr>
        <w:t>20、单选题</w:t>
      </w:r>
    </w:p>
    <w:p w14:paraId="31FA74C9">
      <w:r>
        <w:t>显示器的（   ）指标越高，显示的图像越清晰。</w:t>
      </w:r>
    </w:p>
    <w:p w14:paraId="1B07D663">
      <w:r>
        <w:t>A.对比度</w:t>
      </w:r>
    </w:p>
    <w:p w14:paraId="34E07492">
      <w:r>
        <w:t>B.分辨率</w:t>
      </w:r>
    </w:p>
    <w:p w14:paraId="0A65E8B2">
      <w:r>
        <w:t>C.刷新频率</w:t>
      </w:r>
    </w:p>
    <w:p w14:paraId="7EC122C7">
      <w:r>
        <w:t>D.亮度</w:t>
      </w:r>
    </w:p>
    <w:p w14:paraId="7F843360">
      <w:r>
        <w:rPr>
          <w:b/>
        </w:rPr>
        <w:t>【答案】</w:t>
      </w:r>
      <w:r>
        <w:t>B</w:t>
      </w:r>
    </w:p>
    <w:p w14:paraId="33AE8BD9">
      <w:r>
        <w:rPr>
          <w:b/>
        </w:rPr>
        <w:t>【解析】</w:t>
      </w:r>
      <w:r>
        <w:t>显示器的分辨率指标越高，显示的图像越清晰。分辨率决定了显示器能够显示的像素数量。</w:t>
      </w:r>
    </w:p>
    <w:p w14:paraId="05B2FC67">
      <w:r>
        <w:t>------------------------------------------------------------</w:t>
      </w:r>
    </w:p>
    <w:p w14:paraId="391A0A45">
      <w:r>
        <w:rPr>
          <w:b/>
        </w:rPr>
        <w:t>21、单选题</w:t>
      </w:r>
    </w:p>
    <w:p w14:paraId="73FD8FD3">
      <w:r>
        <w:t>一个完整的计算机系统是除了硬件系统，还包括（   ）组成。</w:t>
      </w:r>
    </w:p>
    <w:p w14:paraId="71DC7EF4">
      <w:r>
        <w:t>A.操作系统</w:t>
      </w:r>
    </w:p>
    <w:p w14:paraId="53B6DB59">
      <w:r>
        <w:t>B.输入输出设备</w:t>
      </w:r>
    </w:p>
    <w:p w14:paraId="6682AB55">
      <w:r>
        <w:t>C.中央处理器</w:t>
      </w:r>
    </w:p>
    <w:p w14:paraId="7506D004">
      <w:r>
        <w:t>D.软件系统</w:t>
      </w:r>
    </w:p>
    <w:p w14:paraId="7BEF8C08">
      <w:r>
        <w:rPr>
          <w:b/>
        </w:rPr>
        <w:t>【答案】</w:t>
      </w:r>
      <w:r>
        <w:t>D</w:t>
      </w:r>
    </w:p>
    <w:p w14:paraId="768E7BBD">
      <w:r>
        <w:rPr>
          <w:b/>
        </w:rPr>
        <w:t>【解析】</w:t>
      </w:r>
      <w:r>
        <w:t>一个完整的计算机系统是除了硬件系统，还包括软件系统组成。这包括操作系统、应用程序等。</w:t>
      </w:r>
    </w:p>
    <w:p w14:paraId="57E184DA">
      <w:r>
        <w:t>------------------------------------------------------------</w:t>
      </w:r>
    </w:p>
    <w:p w14:paraId="352A2170">
      <w:r>
        <w:rPr>
          <w:b/>
        </w:rPr>
        <w:t>22、单选题</w:t>
      </w:r>
    </w:p>
    <w:p w14:paraId="078DB5D9">
      <w:r>
        <w:t>单处理机计算机系统中，（   ）是并行操作的。</w:t>
      </w:r>
    </w:p>
    <w:p w14:paraId="510A4A7A">
      <w:r>
        <w:t>A.处理机操作和通道操作</w:t>
      </w:r>
    </w:p>
    <w:p w14:paraId="32BDF3B8">
      <w:r>
        <w:t>B.程序与程子程序</w:t>
      </w:r>
    </w:p>
    <w:p w14:paraId="697F501A">
      <w:r>
        <w:t>C.用户程序与操作系统程序</w:t>
      </w:r>
    </w:p>
    <w:p w14:paraId="77FA84FB">
      <w:r>
        <w:t>D.操作系统与软件系统</w:t>
      </w:r>
    </w:p>
    <w:p w14:paraId="2760A726">
      <w:r>
        <w:rPr>
          <w:b/>
        </w:rPr>
        <w:t>【答案】</w:t>
      </w:r>
      <w:r>
        <w:t>A</w:t>
      </w:r>
    </w:p>
    <w:p w14:paraId="1AF4F16E">
      <w:r>
        <w:rPr>
          <w:b/>
        </w:rPr>
        <w:t>【解析】</w:t>
      </w:r>
      <w:r>
        <w:t>在单处理机计算机系统中，处理机操作和通道操作是并行操作的。这涉及到计算机的并行处理能力。</w:t>
      </w:r>
    </w:p>
    <w:p w14:paraId="6422FAF4">
      <w:r>
        <w:t>------------------------------------------------------------</w:t>
      </w:r>
    </w:p>
    <w:p w14:paraId="1681CDD0">
      <w:r>
        <w:rPr>
          <w:b/>
        </w:rPr>
        <w:t>23、单选题</w:t>
      </w:r>
    </w:p>
    <w:p w14:paraId="7C493346">
      <w:r>
        <w:t>与计算机硬件关系最密切的软件的是（   ）。</w:t>
      </w:r>
    </w:p>
    <w:p w14:paraId="5CCAF290">
      <w:r>
        <w:t>A.编译程序</w:t>
      </w:r>
    </w:p>
    <w:p w14:paraId="63BC2A0C">
      <w:r>
        <w:t>B.数据库管理程序</w:t>
      </w:r>
    </w:p>
    <w:p w14:paraId="758AEF1A">
      <w:r>
        <w:t>C.操作系统</w:t>
      </w:r>
    </w:p>
    <w:p w14:paraId="02CC6B3B">
      <w:r>
        <w:t>D.软件系统</w:t>
      </w:r>
    </w:p>
    <w:p w14:paraId="06E17FC8">
      <w:r>
        <w:rPr>
          <w:b/>
        </w:rPr>
        <w:t>【答案】</w:t>
      </w:r>
      <w:r>
        <w:t>C</w:t>
      </w:r>
    </w:p>
    <w:p w14:paraId="7F10B13F">
      <w:r>
        <w:rPr>
          <w:b/>
        </w:rPr>
        <w:t>【解析】</w:t>
      </w:r>
      <w:r>
        <w:t>与计算机硬件关系最密切的软件的是操作系统。操作系统是硬件与用户之间的接口。</w:t>
      </w:r>
    </w:p>
    <w:p w14:paraId="79107521">
      <w:r>
        <w:t>------------------------------------------------------------</w:t>
      </w:r>
    </w:p>
    <w:p w14:paraId="46D19A1A">
      <w:r>
        <w:rPr>
          <w:b/>
        </w:rPr>
        <w:t>24、单选题</w:t>
      </w:r>
    </w:p>
    <w:p w14:paraId="4887B6AF">
      <w:r>
        <w:t>计算机网络的主要功能目的是实现计算机之间的资源共享，以下选项不属于资源共享的是（   ）。</w:t>
      </w:r>
    </w:p>
    <w:p w14:paraId="2BA4C564">
      <w:r>
        <w:t>A.网络资源共享</w:t>
      </w:r>
    </w:p>
    <w:p w14:paraId="606B3E1A">
      <w:r>
        <w:t>B.硬件资源共享</w:t>
      </w:r>
    </w:p>
    <w:p w14:paraId="1B837301">
      <w:r>
        <w:t>C.软件资源共享</w:t>
      </w:r>
    </w:p>
    <w:p w14:paraId="643B5212">
      <w:r>
        <w:t>D.数据资源贡献</w:t>
      </w:r>
    </w:p>
    <w:p w14:paraId="5B5F7BEA">
      <w:r>
        <w:rPr>
          <w:b/>
        </w:rPr>
        <w:t>【答案】</w:t>
      </w:r>
      <w:r>
        <w:t>A</w:t>
      </w:r>
    </w:p>
    <w:p w14:paraId="0D909A7E">
      <w:r>
        <w:rPr>
          <w:b/>
        </w:rPr>
        <w:t>【解析】</w:t>
      </w:r>
      <w:r>
        <w:t>A、网络资源共享：因为“网络资源共享”是一个比较笼统的表述，它并没有明确指出是硬件、软件还是数据资源的共享。实际上，“网络资源”本身是一个比较模糊的概念，它可能包括网络带宽、网络连接等，但这些并不属于传统意义上的“资源共享”。因此，这个选项表述不准确，且不符合资源共享的定义。B、硬件资源共享：硬件资源共享是计算机网络的重要功能之一。例如，多台计算机可以共享一台打印机、服务器的存储空间等硬件设备。这是典型的资源共享，因此属于资源共享的范畴。C、软件资源共享：软件资源共享也是计算机网络的功能之一。例如，多台计算机可以共享一个软件许可证，或者通过网络访问服务器上的软件资源。这也是典型的资源共享，属于资源共享的范畴。D、数据资源贡献：“数据资源贡献”可以被理解为数据资源的共享。数据资源是计算机网络资源共享的重要组成部分，因此这个选项属于资源共享的范畴</w:t>
      </w:r>
    </w:p>
    <w:p w14:paraId="2EB00C80">
      <w:r>
        <w:t>------------------------------------------------------------</w:t>
      </w:r>
    </w:p>
    <w:p w14:paraId="610CE12C">
      <w:r>
        <w:rPr>
          <w:b/>
        </w:rPr>
        <w:t>25、单选题</w:t>
      </w:r>
    </w:p>
    <w:p w14:paraId="5017CF60">
      <w:r>
        <w:t>网络传输介质中，抗干扰能力最强的是以下选项（   ）。</w:t>
      </w:r>
    </w:p>
    <w:p w14:paraId="54FE755C">
      <w:r>
        <w:t>A.微波</w:t>
      </w:r>
    </w:p>
    <w:p w14:paraId="48DBD876">
      <w:r>
        <w:t>B.光纤</w:t>
      </w:r>
    </w:p>
    <w:p w14:paraId="1D5661BD">
      <w:r>
        <w:t>C.双绞线</w:t>
      </w:r>
    </w:p>
    <w:p w14:paraId="67435C9D">
      <w:r>
        <w:t>D.同轴电缆</w:t>
      </w:r>
    </w:p>
    <w:p w14:paraId="5605AA71">
      <w:r>
        <w:rPr>
          <w:b/>
        </w:rPr>
        <w:t>【答案】</w:t>
      </w:r>
      <w:r>
        <w:t>B</w:t>
      </w:r>
    </w:p>
    <w:p w14:paraId="46919A4A">
      <w:r>
        <w:rPr>
          <w:b/>
        </w:rPr>
        <w:t>【解析】</w:t>
      </w:r>
      <w:r>
        <w:t>网络传输介质中，抗干扰能力最强的是光纤。光纤不易受到电磁干扰。</w:t>
      </w:r>
    </w:p>
    <w:p w14:paraId="12430F1B">
      <w:r>
        <w:t>------------------------------------------------------------</w:t>
      </w:r>
    </w:p>
    <w:p w14:paraId="713A7A23">
      <w:r>
        <w:rPr>
          <w:b/>
        </w:rPr>
        <w:t>26、单选题</w:t>
      </w:r>
    </w:p>
    <w:p w14:paraId="30960BA9">
      <w:r>
        <w:t>以下属于是网关的基本功能（   ）。</w:t>
      </w:r>
    </w:p>
    <w:p w14:paraId="2858B1FD">
      <w:r>
        <w:t>A.信息安全</w:t>
      </w:r>
    </w:p>
    <w:p w14:paraId="4CDF6D3D">
      <w:r>
        <w:t>B.数据重新分组</w:t>
      </w:r>
    </w:p>
    <w:p w14:paraId="61FB470A">
      <w:r>
        <w:t>C.解析数据包</w:t>
      </w:r>
    </w:p>
    <w:p w14:paraId="25046760">
      <w:r>
        <w:t>D.简单指令计算</w:t>
      </w:r>
    </w:p>
    <w:p w14:paraId="60CC4C3D">
      <w:r>
        <w:rPr>
          <w:b/>
        </w:rPr>
        <w:t>【答案】</w:t>
      </w:r>
      <w:r>
        <w:t>C</w:t>
      </w:r>
    </w:p>
    <w:p w14:paraId="2AFA7D3A">
      <w:r>
        <w:rPr>
          <w:b/>
        </w:rPr>
        <w:t>【解析】</w:t>
      </w:r>
      <w:r>
        <w:t>以下属于是网关的基本功能的是解析数据包。网关在不同网络间转发数据时需要解析和理解数据包。</w:t>
      </w:r>
    </w:p>
    <w:p w14:paraId="78D0A0A0">
      <w:r>
        <w:t>------------------------------------------------------------</w:t>
      </w:r>
    </w:p>
    <w:p w14:paraId="4D845067">
      <w:r>
        <w:rPr>
          <w:b/>
        </w:rPr>
        <w:t>27、单选题</w:t>
      </w:r>
    </w:p>
    <w:p w14:paraId="556440FB">
      <w:r>
        <w:t>计算机安全所涵盖的内容从技术上不包括（   ）。</w:t>
      </w:r>
    </w:p>
    <w:p w14:paraId="109019B3">
      <w:r>
        <w:t>A.实体安全</w:t>
      </w:r>
    </w:p>
    <w:p w14:paraId="7EB4D43A">
      <w:r>
        <w:t>B.系统安全</w:t>
      </w:r>
    </w:p>
    <w:p w14:paraId="2A83B2AC">
      <w:r>
        <w:t>C.用电安全</w:t>
      </w:r>
    </w:p>
    <w:p w14:paraId="769957CC">
      <w:r>
        <w:t>D.信息安全</w:t>
      </w:r>
    </w:p>
    <w:p w14:paraId="75BEB9F1">
      <w:r>
        <w:rPr>
          <w:b/>
        </w:rPr>
        <w:t>【答案】</w:t>
      </w:r>
      <w:r>
        <w:t>C</w:t>
      </w:r>
    </w:p>
    <w:p w14:paraId="44FC0AED">
      <w:r>
        <w:rPr>
          <w:b/>
        </w:rPr>
        <w:t>【解析】</w:t>
      </w:r>
      <w:r>
        <w:t>计算机安全所涵盖的内容从技术上不包括用电安全。用电安全更多关联于物理安全而非计算机安全。</w:t>
      </w:r>
    </w:p>
    <w:p w14:paraId="5DF80E3E">
      <w:r>
        <w:t>------------------------------------------------------------</w:t>
      </w:r>
    </w:p>
    <w:p w14:paraId="717B9718">
      <w:r>
        <w:rPr>
          <w:b/>
        </w:rPr>
        <w:t>28、单选题</w:t>
      </w:r>
    </w:p>
    <w:p w14:paraId="70162823">
      <w:r>
        <w:t>关于计算机病毒，以下选项是正确的描述（   ）。</w:t>
      </w:r>
    </w:p>
    <w:p w14:paraId="61D63B06">
      <w:r>
        <w:t>A.计算机病毒是一种人为特制的具有破坏性的程序</w:t>
      </w:r>
    </w:p>
    <w:p w14:paraId="37140F81">
      <w:r>
        <w:t>B.计算机病毒可以烧毁计算机的电子元件</w:t>
      </w:r>
    </w:p>
    <w:p w14:paraId="3DCECCAC">
      <w:r>
        <w:t>C.计算机病毒是一种传染力极强的生物细菌</w:t>
      </w:r>
    </w:p>
    <w:p w14:paraId="085A12D2">
      <w:r>
        <w:t>D.计算机病毒一旦产生便无法清除</w:t>
      </w:r>
    </w:p>
    <w:p w14:paraId="1C69F6B4">
      <w:r>
        <w:rPr>
          <w:b/>
        </w:rPr>
        <w:t>【答案】</w:t>
      </w:r>
      <w:r>
        <w:t>A</w:t>
      </w:r>
    </w:p>
    <w:p w14:paraId="3ED3810A">
      <w:r>
        <w:rPr>
          <w:b/>
        </w:rPr>
        <w:t>【解析】</w:t>
      </w:r>
      <w:r>
        <w:t>关于计算机病毒，以下选项是正确的描述计算机病毒是一种人为特制的具有破坏性的程序。这定义了计算机病毒的本质。</w:t>
      </w:r>
    </w:p>
    <w:p w14:paraId="67EC9B14">
      <w:r>
        <w:t>------------------------------------------------------------</w:t>
      </w:r>
    </w:p>
    <w:p w14:paraId="71763C6C">
      <w:r>
        <w:rPr>
          <w:b/>
        </w:rPr>
        <w:t>29、单选题</w:t>
      </w:r>
    </w:p>
    <w:p w14:paraId="072A23BD">
      <w:r>
        <w:t>下列关于数据库的叙述中，正确的是（   ）。</w:t>
      </w:r>
    </w:p>
    <w:p w14:paraId="4F45CD19">
      <w:r>
        <w:t>A.数据库减少了数据冗余</w:t>
      </w:r>
    </w:p>
    <w:p w14:paraId="4936EF90">
      <w:r>
        <w:t>B.数据库避免了数据冗余</w:t>
      </w:r>
    </w:p>
    <w:p w14:paraId="60E47DBE">
      <w:r>
        <w:t>C.数据库中的数据一致性是指数据类型一致</w:t>
      </w:r>
    </w:p>
    <w:p w14:paraId="79D12083">
      <w:r>
        <w:t>D.数据库系统比文件系统能够管理更多数据</w:t>
      </w:r>
    </w:p>
    <w:p w14:paraId="6507C6FB">
      <w:r>
        <w:rPr>
          <w:b/>
        </w:rPr>
        <w:t>【答案】</w:t>
      </w:r>
      <w:r>
        <w:t>A</w:t>
      </w:r>
    </w:p>
    <w:p w14:paraId="31FB838E">
      <w:r>
        <w:rPr>
          <w:b/>
        </w:rPr>
        <w:t>【解析】</w:t>
      </w:r>
      <w:r>
        <w:t>下列关于数据库的叙述中，正确的是数据库减少了数据冗余。数据库通过整合数据减少重复存储。</w:t>
      </w:r>
    </w:p>
    <w:p w14:paraId="33C872F9">
      <w:r>
        <w:t>------------------------------------------------------------</w:t>
      </w:r>
    </w:p>
    <w:p w14:paraId="726C3491">
      <w:r>
        <w:rPr>
          <w:b/>
        </w:rPr>
        <w:t>30、单选题</w:t>
      </w:r>
    </w:p>
    <w:p w14:paraId="2C4D86AB">
      <w:r>
        <w:t>视图是从一个或多个表中或视图中导出的（   ）。</w:t>
      </w:r>
    </w:p>
    <w:p w14:paraId="4BC08516">
      <w:r>
        <w:t>A.表</w:t>
      </w:r>
    </w:p>
    <w:p w14:paraId="7F52BDF1">
      <w:r>
        <w:t>B.查询</w:t>
      </w:r>
    </w:p>
    <w:p w14:paraId="5BBB3F66">
      <w:r>
        <w:t>C.报表</w:t>
      </w:r>
    </w:p>
    <w:p w14:paraId="22A64981">
      <w:r>
        <w:t>D.数据</w:t>
      </w:r>
    </w:p>
    <w:p w14:paraId="08DC3D41">
      <w:r>
        <w:rPr>
          <w:b/>
        </w:rPr>
        <w:t>【答案】</w:t>
      </w:r>
      <w:r>
        <w:t>A</w:t>
      </w:r>
    </w:p>
    <w:p w14:paraId="16EC8AF3">
      <w:r>
        <w:rPr>
          <w:b/>
        </w:rPr>
        <w:t>【解析】</w:t>
      </w:r>
      <w:r>
        <w:t>视图是从一个或多个表中或视图中导出的表。视图可以被视为虚拟表。</w:t>
      </w:r>
    </w:p>
    <w:p w14:paraId="31D4CC77">
      <w:r>
        <w:t>------------------------------------------------------------</w:t>
      </w:r>
    </w:p>
    <w:p w14:paraId="1C19213D">
      <w:r>
        <w:rPr>
          <w:b/>
        </w:rPr>
        <w:t>31、单选题</w:t>
      </w:r>
    </w:p>
    <w:p w14:paraId="26763DC5">
      <w:r>
        <w:t>Oracle中，用于限制分组函数的返回值的子句是（   ）。</w:t>
      </w:r>
    </w:p>
    <w:p w14:paraId="6D6088C0">
      <w:r>
        <w:t>A.where</w:t>
      </w:r>
    </w:p>
    <w:p w14:paraId="00210E2D">
      <w:r>
        <w:t>B.having</w:t>
      </w:r>
    </w:p>
    <w:p w14:paraId="117993F7">
      <w:r>
        <w:t>C.order by</w:t>
      </w:r>
    </w:p>
    <w:p w14:paraId="5E778665">
      <w:r>
        <w:t>D.select</w:t>
      </w:r>
    </w:p>
    <w:p w14:paraId="17B0893C">
      <w:r>
        <w:rPr>
          <w:b/>
        </w:rPr>
        <w:t>【答案】</w:t>
      </w:r>
      <w:r>
        <w:t>B</w:t>
      </w:r>
    </w:p>
    <w:p w14:paraId="62BA92E2">
      <w:r>
        <w:rPr>
          <w:b/>
        </w:rPr>
        <w:t>【解析】</w:t>
      </w:r>
      <w:r>
        <w:t>Oracle中，用于限制分组函数的返回值的子句是having。这是SQL中的分组限制条件。</w:t>
      </w:r>
    </w:p>
    <w:p w14:paraId="004C616A">
      <w:r>
        <w:t>------------------------------------------------------------</w:t>
      </w:r>
    </w:p>
    <w:p w14:paraId="1A15974B">
      <w:r>
        <w:rPr>
          <w:b/>
        </w:rPr>
        <w:t>32、单选题</w:t>
      </w:r>
    </w:p>
    <w:p w14:paraId="075D34E2">
      <w:r>
        <w:t>Linux中权限最大的账户是（   ）。</w:t>
      </w:r>
    </w:p>
    <w:p w14:paraId="295E8BB4">
      <w:r>
        <w:t>A.admin</w:t>
      </w:r>
    </w:p>
    <w:p w14:paraId="6567124E">
      <w:r>
        <w:t>B.root</w:t>
      </w:r>
    </w:p>
    <w:p w14:paraId="7C9E99B4">
      <w:r>
        <w:t>C.guest</w:t>
      </w:r>
    </w:p>
    <w:p w14:paraId="08A10E18">
      <w:r>
        <w:t>D.super</w:t>
      </w:r>
    </w:p>
    <w:p w14:paraId="2BA84D24">
      <w:r>
        <w:rPr>
          <w:b/>
        </w:rPr>
        <w:t>【答案】</w:t>
      </w:r>
      <w:r>
        <w:t>B</w:t>
      </w:r>
    </w:p>
    <w:p w14:paraId="2E18D481">
      <w:r>
        <w:rPr>
          <w:b/>
        </w:rPr>
        <w:t>【解析】</w:t>
      </w:r>
      <w:r>
        <w:t>Linux中权限最大的账户是root。root账户拥有系统最高权限</w:t>
      </w:r>
    </w:p>
    <w:p w14:paraId="561FCDD0">
      <w:r>
        <w:t>------------------------------------------------------------</w:t>
      </w:r>
    </w:p>
    <w:p w14:paraId="011D8FEB">
      <w:r>
        <w:rPr>
          <w:b/>
        </w:rPr>
        <w:t>33、单选题</w:t>
      </w:r>
    </w:p>
    <w:p w14:paraId="7C929B28">
      <w:r>
        <w:t>计算机的主要性能指标有主频、字长、内存容量及其他指标，其中主频是指计算机CPU在单位时间内输出的（   ）。</w:t>
      </w:r>
    </w:p>
    <w:p w14:paraId="234E3D49">
      <w:r>
        <w:t>A.字节数</w:t>
      </w:r>
    </w:p>
    <w:p w14:paraId="2DD7E024">
      <w:r>
        <w:t>B.脉冲数</w:t>
      </w:r>
    </w:p>
    <w:p w14:paraId="15F5CA89">
      <w:r>
        <w:t>C.位数</w:t>
      </w:r>
    </w:p>
    <w:p w14:paraId="6EA350F6">
      <w:r>
        <w:t>D.指令</w:t>
      </w:r>
    </w:p>
    <w:p w14:paraId="67E59E1B">
      <w:r>
        <w:rPr>
          <w:b/>
        </w:rPr>
        <w:t>【答案】</w:t>
      </w:r>
      <w:r>
        <w:t>B</w:t>
      </w:r>
    </w:p>
    <w:p w14:paraId="1D67720B">
      <w:r>
        <w:rPr>
          <w:b/>
        </w:rPr>
        <w:t>【解析】</w:t>
      </w:r>
      <w:r>
        <w:t>计算机的主要性能指标有主频、字长、内存容量及其他指标，其中主频是指计算机CPU在单位时间内输出的脉冲数。</w:t>
      </w:r>
    </w:p>
    <w:p w14:paraId="0EFE0202">
      <w:r>
        <w:t>------------------------------------------------------------</w:t>
      </w:r>
    </w:p>
    <w:p w14:paraId="0EE377F6">
      <w:r>
        <w:rPr>
          <w:b/>
        </w:rPr>
        <w:t>34、单选题</w:t>
      </w:r>
    </w:p>
    <w:p w14:paraId="6F9982D6">
      <w:r>
        <w:t>下列硬件中，不用安装驱动程序即可工作的是（   ）。</w:t>
      </w:r>
    </w:p>
    <w:p w14:paraId="13DE8B75">
      <w:r>
        <w:t>A.显卡</w:t>
      </w:r>
    </w:p>
    <w:p w14:paraId="32EA9499">
      <w:r>
        <w:t>B.声卡</w:t>
      </w:r>
    </w:p>
    <w:p w14:paraId="4068879D">
      <w:r>
        <w:t>C.硬盘</w:t>
      </w:r>
    </w:p>
    <w:p w14:paraId="646814E9">
      <w:r>
        <w:t>D.网卡</w:t>
      </w:r>
    </w:p>
    <w:p w14:paraId="1D857172">
      <w:r>
        <w:rPr>
          <w:b/>
        </w:rPr>
        <w:t>【答案】</w:t>
      </w:r>
      <w:r>
        <w:t>C</w:t>
      </w:r>
    </w:p>
    <w:p w14:paraId="7D22E549">
      <w:r>
        <w:rPr>
          <w:b/>
        </w:rPr>
        <w:t>【解析】</w:t>
      </w:r>
      <w:r>
        <w:t>下列硬件中，不用安装驱动程序即可工作的是硬盘。现代操作系统通常内置了硬盘的基础驱动。</w:t>
      </w:r>
    </w:p>
    <w:p w14:paraId="36209D63">
      <w:r>
        <w:t>------------------------------------------------------------</w:t>
      </w:r>
    </w:p>
    <w:p w14:paraId="6039B01D">
      <w:r>
        <w:rPr>
          <w:b/>
        </w:rPr>
        <w:t>35、单选题</w:t>
      </w:r>
    </w:p>
    <w:p w14:paraId="711C8AB3">
      <w:r>
        <w:t>不属于计算机系统的软件故障（   ）。</w:t>
      </w:r>
    </w:p>
    <w:p w14:paraId="24E4A45F">
      <w:r>
        <w:t>A.系统故障</w:t>
      </w:r>
    </w:p>
    <w:p w14:paraId="3C9ACB37">
      <w:r>
        <w:t>B.程序故障</w:t>
      </w:r>
    </w:p>
    <w:p w14:paraId="4C1E3EEF">
      <w:r>
        <w:t>C.病毒故障</w:t>
      </w:r>
    </w:p>
    <w:p w14:paraId="72DDF62E">
      <w:r>
        <w:t>D.人为破坏</w:t>
      </w:r>
    </w:p>
    <w:p w14:paraId="0C41BDE2">
      <w:r>
        <w:rPr>
          <w:b/>
        </w:rPr>
        <w:t>【答案】</w:t>
      </w:r>
      <w:r>
        <w:t>D</w:t>
      </w:r>
    </w:p>
    <w:p w14:paraId="745BDEB5">
      <w:r>
        <w:rPr>
          <w:b/>
        </w:rPr>
        <w:t>【解析】</w:t>
      </w:r>
      <w:r>
        <w:t>不属于计算机系统的软件故障的是人为破坏。人为破坏可能涉及到硬件或数据的物理损坏。</w:t>
      </w:r>
    </w:p>
    <w:p w14:paraId="2FED61A6">
      <w:r>
        <w:t>------------------------------------------------------------</w:t>
      </w:r>
    </w:p>
    <w:p w14:paraId="7233DFFF">
      <w:r>
        <w:rPr>
          <w:b/>
        </w:rPr>
        <w:t>36、单选题</w:t>
      </w:r>
    </w:p>
    <w:p w14:paraId="5CA1F9CE">
      <w:r>
        <w:t>键盘中CapsLock键的作用是（   ）。</w:t>
      </w:r>
    </w:p>
    <w:p w14:paraId="63CC7F35">
      <w:r>
        <w:t>A.用于取消前一时刻不当操作或退出某种状态</w:t>
      </w:r>
    </w:p>
    <w:p w14:paraId="36024052">
      <w:r>
        <w:t>B.用于将光标向右跳过8个字节的位置</w:t>
      </w:r>
    </w:p>
    <w:p w14:paraId="09C6334A">
      <w:r>
        <w:t>C.用于大小写字母转换</w:t>
      </w:r>
    </w:p>
    <w:p w14:paraId="07BBD6B5">
      <w:r>
        <w:t>D.切换输入时插入、改写状态</w:t>
      </w:r>
    </w:p>
    <w:p w14:paraId="58EF9CBA">
      <w:r>
        <w:rPr>
          <w:b/>
        </w:rPr>
        <w:t>【答案】</w:t>
      </w:r>
      <w:r>
        <w:t>C</w:t>
      </w:r>
    </w:p>
    <w:p w14:paraId="374297DB">
      <w:r>
        <w:rPr>
          <w:b/>
        </w:rPr>
        <w:t>【解析】</w:t>
      </w:r>
      <w:r>
        <w:t>键盘中CapsLock键的作用是用于大小写字母转换。它控制字母的大小写输入。</w:t>
      </w:r>
    </w:p>
    <w:p w14:paraId="513A750F">
      <w:r>
        <w:t>------------------------------------------------------------</w:t>
      </w:r>
    </w:p>
    <w:p w14:paraId="28A118CB">
      <w:r>
        <w:rPr>
          <w:b/>
        </w:rPr>
        <w:t>37、单选题</w:t>
      </w:r>
    </w:p>
    <w:p w14:paraId="3076A677">
      <w:r>
        <w:t>运算器的组成部分不包括以下选项（   ）。</w:t>
      </w:r>
    </w:p>
    <w:p w14:paraId="033841A3">
      <w:r>
        <w:t>A.控制线路</w:t>
      </w:r>
    </w:p>
    <w:p w14:paraId="42E06AE5">
      <w:r>
        <w:t>B.译码器</w:t>
      </w:r>
    </w:p>
    <w:p w14:paraId="250299BA">
      <w:r>
        <w:t>C.加法器</w:t>
      </w:r>
    </w:p>
    <w:p w14:paraId="5EDB7A8A">
      <w:r>
        <w:t>D.寄存器</w:t>
      </w:r>
    </w:p>
    <w:p w14:paraId="2FD43975">
      <w:r>
        <w:rPr>
          <w:b/>
        </w:rPr>
        <w:t>【答案】</w:t>
      </w:r>
      <w:r>
        <w:t>B</w:t>
      </w:r>
    </w:p>
    <w:p w14:paraId="2678AACB">
      <w:r>
        <w:rPr>
          <w:b/>
        </w:rPr>
        <w:t>【解析】</w:t>
      </w:r>
      <w:r>
        <w:t>运算器的组成部分不包括译码器。译码器更多与控制器相关。</w:t>
      </w:r>
    </w:p>
    <w:p w14:paraId="5093D4A0">
      <w:r>
        <w:t>------------------------------------------------------------</w:t>
      </w:r>
    </w:p>
    <w:p w14:paraId="12EFEB49">
      <w:r>
        <w:rPr>
          <w:b/>
        </w:rPr>
        <w:t>38、单选题</w:t>
      </w:r>
    </w:p>
    <w:p w14:paraId="77A40416">
      <w:r>
        <w:t>WPS是一种（   ）软件。</w:t>
      </w:r>
    </w:p>
    <w:p w14:paraId="23C35830">
      <w:r>
        <w:t>A.文字处理</w:t>
      </w:r>
    </w:p>
    <w:p w14:paraId="4D022A47">
      <w:r>
        <w:t>B.游戏</w:t>
      </w:r>
    </w:p>
    <w:p w14:paraId="5C3D614D">
      <w:r>
        <w:t>C.图形处理</w:t>
      </w:r>
    </w:p>
    <w:p w14:paraId="140AB017">
      <w:r>
        <w:t>D.工程设计</w:t>
      </w:r>
    </w:p>
    <w:p w14:paraId="09FA9C5E">
      <w:r>
        <w:rPr>
          <w:b/>
        </w:rPr>
        <w:t>【答案】</w:t>
      </w:r>
      <w:r>
        <w:t>A</w:t>
      </w:r>
    </w:p>
    <w:p w14:paraId="5B7DD02C">
      <w:r>
        <w:rPr>
          <w:b/>
        </w:rPr>
        <w:t>【解析】</w:t>
      </w:r>
      <w:r>
        <w:t>WPS是一种文字处理软件。WPS Office是一个办公软件套装。</w:t>
      </w:r>
    </w:p>
    <w:p w14:paraId="7C45C6F9">
      <w:r>
        <w:t>------------------------------------------------------------</w:t>
      </w:r>
    </w:p>
    <w:p w14:paraId="3A5E1ACD">
      <w:r>
        <w:rPr>
          <w:b/>
        </w:rPr>
        <w:t>39、单选题</w:t>
      </w:r>
    </w:p>
    <w:p w14:paraId="1EFF9453">
      <w:r>
        <w:t>如果希望将幻灯片由横排变为竖排，需要更换（   ）。</w:t>
      </w:r>
    </w:p>
    <w:p w14:paraId="536FDDDD">
      <w:r>
        <w:t>A.版式</w:t>
      </w:r>
    </w:p>
    <w:p w14:paraId="67A67A5C">
      <w:r>
        <w:t>B.设计模版</w:t>
      </w:r>
    </w:p>
    <w:p w14:paraId="6F204ADE">
      <w:r>
        <w:t>C.背景</w:t>
      </w:r>
    </w:p>
    <w:p w14:paraId="3E231538">
      <w:r>
        <w:t>D.幻灯片切换</w:t>
      </w:r>
    </w:p>
    <w:p w14:paraId="21C96FC3">
      <w:r>
        <w:rPr>
          <w:b/>
        </w:rPr>
        <w:t>【答案】</w:t>
      </w:r>
      <w:r>
        <w:t>A</w:t>
      </w:r>
    </w:p>
    <w:p w14:paraId="31023F31">
      <w:r>
        <w:rPr>
          <w:b/>
        </w:rPr>
        <w:t>【解析】</w:t>
      </w:r>
      <w:r>
        <w:t>如果希望将幻灯片由横排变为竖排，需要更换版式。版式决定了幻灯片的布局方向。</w:t>
      </w:r>
    </w:p>
    <w:p w14:paraId="519A2B31">
      <w:r>
        <w:t>------------------------------------------------------------</w:t>
      </w:r>
    </w:p>
    <w:p w14:paraId="2049DDBC">
      <w:r>
        <w:rPr>
          <w:b/>
        </w:rPr>
        <w:t>40、单选题</w:t>
      </w:r>
    </w:p>
    <w:p w14:paraId="559B6BE2">
      <w:r>
        <w:t>WPS表格的主要功能不包括（   ）。</w:t>
      </w:r>
    </w:p>
    <w:p w14:paraId="6814A1CE">
      <w:r>
        <w:t>A.电子表格</w:t>
      </w:r>
    </w:p>
    <w:p w14:paraId="331C1E16">
      <w:r>
        <w:t>B.图表</w:t>
      </w:r>
    </w:p>
    <w:p w14:paraId="07C47B55">
      <w:r>
        <w:t>C.数据库</w:t>
      </w:r>
    </w:p>
    <w:p w14:paraId="24A7C77F">
      <w:r>
        <w:t>D.计算器</w:t>
      </w:r>
    </w:p>
    <w:p w14:paraId="684BEBB9">
      <w:r>
        <w:rPr>
          <w:b/>
        </w:rPr>
        <w:t>【答案】</w:t>
      </w:r>
      <w:r>
        <w:t>D</w:t>
      </w:r>
    </w:p>
    <w:p w14:paraId="6C39B85E">
      <w:r>
        <w:rPr>
          <w:b/>
        </w:rPr>
        <w:t>【解析】</w:t>
      </w:r>
      <w:r>
        <w:t>A. 电子表格：这是WPS表格的核心功能，用户可以创建、编辑和管理电子表格，进行数据输入、格式化、公式计算等操作。通过表格，用户可以高效地组织和处理数据。B. 图表：WPS表格支持将数据以图表的形式可视化展示，例如柱状图、折线图、饼图等。用户可以通过图表直观地分析数据趋势和关系，方便进行数据分析和报告。C. 数据库：WPS表格可以作为简单的数据库工具使用。用户可以利用表格的筛选、排序、查找等功能，对数据进行管理和查询，类似于小型数据库的操作。D. 计算器并不是WPS表格的主要功能。虽然WPS表格可以进行复杂的公式计算，但它并不是一个独立的计算器工具。用户在使用WPS表格时，主要是通过表格的公式和函数来完成计算任务，而不是像使用传统计算器那样进行简单的加减乘除运算。</w:t>
      </w:r>
    </w:p>
    <w:p w14:paraId="35A12C6A">
      <w:r>
        <w:t>------------------------------------------------------------</w:t>
      </w:r>
    </w:p>
    <w:p w14:paraId="0ACF8401">
      <w:r>
        <w:rPr>
          <w:b/>
        </w:rPr>
        <w:t>41、单选题</w:t>
      </w:r>
    </w:p>
    <w:p w14:paraId="08300D94">
      <w:r>
        <w:t>微博、博客等自媒体平台让普通大众具有了更多话语权，信息发布更加方便。以下关于自媒体平台描述不正确的是（   ）。</w:t>
      </w:r>
    </w:p>
    <w:p w14:paraId="1C98F394">
      <w:r>
        <w:t>A.能发布自己的信息，也能转载他人的信息</w:t>
      </w:r>
    </w:p>
    <w:p w14:paraId="7375FC71">
      <w:r>
        <w:t>B.能通过跟帖或回复与他人进行交流</w:t>
      </w:r>
    </w:p>
    <w:p w14:paraId="218CACE0">
      <w:r>
        <w:t>C.传播、制造虚假信息，会被追究法律责任</w:t>
      </w:r>
    </w:p>
    <w:p w14:paraId="4CE4B2A5">
      <w:r>
        <w:t>D.只有加关注的人发布的信息才可以被自己看到</w:t>
      </w:r>
    </w:p>
    <w:p w14:paraId="10300E91">
      <w:r>
        <w:rPr>
          <w:b/>
        </w:rPr>
        <w:t>【答案】</w:t>
      </w:r>
      <w:r>
        <w:t>D</w:t>
      </w:r>
    </w:p>
    <w:p w14:paraId="51D47904">
      <w:r>
        <w:rPr>
          <w:b/>
        </w:rPr>
        <w:t>【解析】</w:t>
      </w:r>
      <w:r>
        <w:t>微博、博客等自媒体平台让普通大众具有了更多话语权，信息发布更加方便。以下关于自媒体平台描述不正确的是只有加关注的人发布的信息才可以被自己看到。自媒体平台的信息通常可以公开访问。</w:t>
      </w:r>
    </w:p>
    <w:p w14:paraId="202E8530">
      <w:r>
        <w:t>------------------------------------------------------------</w:t>
      </w:r>
    </w:p>
    <w:p w14:paraId="2FE867FD">
      <w:r>
        <w:rPr>
          <w:b/>
        </w:rPr>
        <w:t>42、单选题</w:t>
      </w:r>
    </w:p>
    <w:p w14:paraId="34387ECC">
      <w:r>
        <w:t>以下选项不属于即时通讯软件（   ）。</w:t>
      </w:r>
    </w:p>
    <w:p w14:paraId="1D720FE9">
      <w:r>
        <w:t>A.钉钉</w:t>
      </w:r>
    </w:p>
    <w:p w14:paraId="73A32E45">
      <w:r>
        <w:t>B.微信</w:t>
      </w:r>
    </w:p>
    <w:p w14:paraId="56DB7A14">
      <w:r>
        <w:t>C.Xmind</w:t>
      </w:r>
    </w:p>
    <w:p w14:paraId="12CA80E9">
      <w:r>
        <w:t>D.飞书</w:t>
      </w:r>
    </w:p>
    <w:p w14:paraId="1322EF92">
      <w:r>
        <w:rPr>
          <w:b/>
        </w:rPr>
        <w:t>【答案】</w:t>
      </w:r>
      <w:r>
        <w:t>C</w:t>
      </w:r>
    </w:p>
    <w:p w14:paraId="594CC90D">
      <w:r>
        <w:rPr>
          <w:b/>
        </w:rPr>
        <w:t>【解析】</w:t>
      </w:r>
      <w:r>
        <w:t>以下选项不属于即时通讯软件的是Xmind。Xmind是一个思维导图工具，而非即时通讯软件。</w:t>
      </w:r>
    </w:p>
    <w:p w14:paraId="617CE622">
      <w:r>
        <w:t>------------------------------------------------------------</w:t>
      </w:r>
    </w:p>
    <w:p w14:paraId="31F75FBF">
      <w:r>
        <w:rPr>
          <w:b/>
        </w:rPr>
        <w:t>43、单选题</w:t>
      </w:r>
    </w:p>
    <w:p w14:paraId="28275104">
      <w:r>
        <w:t>计算机病毒可以分为系统病毒、蠕虫病毒、木马病毒以及脚本病毒等，其中木马病毒的前缀是（   ）。</w:t>
      </w:r>
    </w:p>
    <w:p w14:paraId="5AC2F9A4">
      <w:r>
        <w:t>A.Trojan</w:t>
      </w:r>
    </w:p>
    <w:p w14:paraId="42C23B0E">
      <w:r>
        <w:t>B.Worm</w:t>
      </w:r>
    </w:p>
    <w:p w14:paraId="08948C84">
      <w:r>
        <w:t>C.Scrip</w:t>
      </w:r>
    </w:p>
    <w:p w14:paraId="601CE83C">
      <w:r>
        <w:t>D.Backdoor</w:t>
      </w:r>
    </w:p>
    <w:p w14:paraId="257CA71A">
      <w:r>
        <w:rPr>
          <w:b/>
        </w:rPr>
        <w:t>【答案】</w:t>
      </w:r>
      <w:r>
        <w:t>A</w:t>
      </w:r>
    </w:p>
    <w:p w14:paraId="2272F4F3">
      <w:r>
        <w:rPr>
          <w:b/>
        </w:rPr>
        <w:t>【解析】</w:t>
      </w:r>
      <w:r>
        <w:t>计算机病毒可以分为系统病毒、蠕虫病毒、木马病毒以及脚本病毒等，其中木马病毒的前缀是Trojan。</w:t>
      </w:r>
    </w:p>
    <w:p w14:paraId="1E508DE6">
      <w:r>
        <w:t>------------------------------------------------------------</w:t>
      </w:r>
    </w:p>
    <w:p w14:paraId="257C4C02">
      <w:r>
        <w:rPr>
          <w:b/>
        </w:rPr>
        <w:t>44、单选题</w:t>
      </w:r>
    </w:p>
    <w:p w14:paraId="60F63809">
      <w:r>
        <w:t>以下选项不属于计算机病毒特征（   ）。</w:t>
      </w:r>
    </w:p>
    <w:p w14:paraId="252251FB">
      <w:r>
        <w:t>A.潜伏性</w:t>
      </w:r>
    </w:p>
    <w:p w14:paraId="3F27B0C2">
      <w:r>
        <w:t>B.传染性</w:t>
      </w:r>
    </w:p>
    <w:p w14:paraId="622B20E7">
      <w:r>
        <w:t>C.激发性</w:t>
      </w:r>
    </w:p>
    <w:p w14:paraId="73DDF69F">
      <w:r>
        <w:t>D.免疫性</w:t>
      </w:r>
    </w:p>
    <w:p w14:paraId="614FCEDF">
      <w:r>
        <w:rPr>
          <w:b/>
        </w:rPr>
        <w:t>【答案】</w:t>
      </w:r>
      <w:r>
        <w:t>D</w:t>
      </w:r>
    </w:p>
    <w:p w14:paraId="6B797EB1">
      <w:r>
        <w:rPr>
          <w:b/>
        </w:rPr>
        <w:t>【解析】</w:t>
      </w:r>
      <w:r>
        <w:t>以下选项不属于计算机病毒特征的是免疫性。计算机病毒具有传染性和潜伏性等特征。</w:t>
      </w:r>
    </w:p>
    <w:p w14:paraId="01322E4B">
      <w:r>
        <w:t>------------------------------------------------------------</w:t>
      </w:r>
    </w:p>
    <w:p w14:paraId="1C6140EC">
      <w:r>
        <w:rPr>
          <w:b/>
        </w:rPr>
        <w:t>45、单选题</w:t>
      </w:r>
    </w:p>
    <w:p w14:paraId="345BB66C">
      <w:r>
        <w:t>计算机浏览器的窗口组成部分不包括（   ）。</w:t>
      </w:r>
    </w:p>
    <w:p w14:paraId="69AF2578">
      <w:r>
        <w:t>A.标题栏</w:t>
      </w:r>
    </w:p>
    <w:p w14:paraId="38D00C5A">
      <w:r>
        <w:t>B.菜单栏</w:t>
      </w:r>
    </w:p>
    <w:p w14:paraId="1883A87B">
      <w:r>
        <w:t>C.工具栏</w:t>
      </w:r>
    </w:p>
    <w:p w14:paraId="3650695D">
      <w:r>
        <w:t>D.编辑栏</w:t>
      </w:r>
    </w:p>
    <w:p w14:paraId="23F957FF">
      <w:r>
        <w:rPr>
          <w:b/>
        </w:rPr>
        <w:t>【答案】</w:t>
      </w:r>
      <w:r>
        <w:t>D</w:t>
      </w:r>
    </w:p>
    <w:p w14:paraId="716A7CA1">
      <w:r>
        <w:rPr>
          <w:b/>
        </w:rPr>
        <w:t>【解析】</w:t>
      </w:r>
      <w:r>
        <w:t>计算机浏览器的窗口组成部分不包括编辑栏。浏览器通常包括地址栏、前进/后退按钮等。</w:t>
      </w:r>
    </w:p>
    <w:p w14:paraId="7B8B1602">
      <w:r>
        <w:t>------------------------------------------------------------</w:t>
      </w:r>
    </w:p>
    <w:p w14:paraId="39E39845">
      <w:r>
        <w:rPr>
          <w:b/>
        </w:rPr>
        <w:t>46、单选题</w:t>
      </w:r>
    </w:p>
    <w:p w14:paraId="7D9C512D">
      <w:r>
        <w:t>浏览器模式改为兼容模式的操作是以下选项（   ）。</w:t>
      </w:r>
    </w:p>
    <w:p w14:paraId="68E754E5">
      <w:r>
        <w:t>A.点击“兼容性视图设置”选项</w:t>
      </w:r>
    </w:p>
    <w:p w14:paraId="49E68E44">
      <w:r>
        <w:t>B.点击书签选项</w:t>
      </w:r>
    </w:p>
    <w:p w14:paraId="69E5CA84">
      <w:r>
        <w:t>C.点击常规选项</w:t>
      </w:r>
    </w:p>
    <w:p w14:paraId="6F017759">
      <w:r>
        <w:t>D.点击收藏选项</w:t>
      </w:r>
    </w:p>
    <w:p w14:paraId="5B0B2211">
      <w:r>
        <w:rPr>
          <w:b/>
        </w:rPr>
        <w:t>【答案】</w:t>
      </w:r>
      <w:r>
        <w:t>A</w:t>
      </w:r>
    </w:p>
    <w:p w14:paraId="0EC4F78F">
      <w:r>
        <w:rPr>
          <w:b/>
        </w:rPr>
        <w:t>【解析】</w:t>
      </w:r>
      <w:r>
        <w:t>浏览器模式改为兼容模式的操作是以下选项点击“兼容性视图设置”选项。这允许浏览器模拟旧版本的工作方式。</w:t>
      </w:r>
    </w:p>
    <w:p w14:paraId="18574B4A">
      <w:r>
        <w:t>------------------------------------------------------------</w:t>
      </w:r>
    </w:p>
    <w:p w14:paraId="4694D359">
      <w:r>
        <w:rPr>
          <w:b/>
        </w:rPr>
        <w:t>47、单选题</w:t>
      </w:r>
    </w:p>
    <w:p w14:paraId="64F413EF">
      <w:r>
        <w:t>在百度网站上搜索歌曲“我爱我的祖国”，那么输入的文字称为（   ）。</w:t>
      </w:r>
    </w:p>
    <w:p w14:paraId="4F10E527">
      <w:r>
        <w:t>A.目录名称</w:t>
      </w:r>
    </w:p>
    <w:p w14:paraId="5383CF03">
      <w:r>
        <w:t>B.网页名称</w:t>
      </w:r>
    </w:p>
    <w:p w14:paraId="7F9F37C8">
      <w:r>
        <w:t>C.关键词</w:t>
      </w:r>
    </w:p>
    <w:p w14:paraId="0F405790">
      <w:r>
        <w:t>D.歌曲名称</w:t>
      </w:r>
    </w:p>
    <w:p w14:paraId="4218B98B">
      <w:r>
        <w:rPr>
          <w:b/>
        </w:rPr>
        <w:t>【答案】</w:t>
      </w:r>
      <w:r>
        <w:t>C</w:t>
      </w:r>
    </w:p>
    <w:p w14:paraId="7CAA6897">
      <w:r>
        <w:rPr>
          <w:b/>
        </w:rPr>
        <w:t>【解析】</w:t>
      </w:r>
      <w:r>
        <w:t>在百度网站上搜索歌曲“我爱我的祖国”，那么输入的文字称为关键词。这是用于搜索的词汇。</w:t>
      </w:r>
    </w:p>
    <w:p w14:paraId="088A7D85">
      <w:r>
        <w:t>------------------------------------------------------------</w:t>
      </w:r>
    </w:p>
    <w:p w14:paraId="001DA1BE">
      <w:r>
        <w:rPr>
          <w:b/>
        </w:rPr>
        <w:t>48、单选题</w:t>
      </w:r>
    </w:p>
    <w:p w14:paraId="40ABF15A">
      <w:r>
        <w:t>搜索引擎是指根据一定的（   ）、运用特定的计算机程序从互联网上搜集信息，为用户提供检索服务。</w:t>
      </w:r>
    </w:p>
    <w:p w14:paraId="5A5F4D59">
      <w:r>
        <w:t>A.策略</w:t>
      </w:r>
    </w:p>
    <w:p w14:paraId="23DCE684">
      <w:r>
        <w:t>B.目录</w:t>
      </w:r>
    </w:p>
    <w:p w14:paraId="2380C8DD">
      <w:r>
        <w:t>C.选项卡</w:t>
      </w:r>
    </w:p>
    <w:p w14:paraId="31517E17">
      <w:r>
        <w:t>D.字体</w:t>
      </w:r>
    </w:p>
    <w:p w14:paraId="7FE6B3C2">
      <w:r>
        <w:rPr>
          <w:b/>
        </w:rPr>
        <w:t>【答案】</w:t>
      </w:r>
      <w:r>
        <w:t>A</w:t>
      </w:r>
    </w:p>
    <w:p w14:paraId="28B5287B">
      <w:r>
        <w:rPr>
          <w:b/>
        </w:rPr>
        <w:t>【解析】</w:t>
      </w:r>
      <w:r>
        <w:t>搜索引擎是指根据一定的策略，运用特定的计算机程序从互联网上搜集信息，为用户提供检索服务。</w:t>
      </w:r>
    </w:p>
    <w:p w14:paraId="327C2E55">
      <w:r>
        <w:t>------------------------------------------------------------</w:t>
      </w:r>
    </w:p>
    <w:p w14:paraId="70CC871E">
      <w:r>
        <w:rPr>
          <w:b/>
        </w:rPr>
        <w:t>49、单选题</w:t>
      </w:r>
    </w:p>
    <w:p w14:paraId="3067CB85">
      <w:r>
        <w:t>不属于搜索引擎涉及的搜索方式是（   ）。</w:t>
      </w:r>
    </w:p>
    <w:p w14:paraId="065DD026">
      <w:r>
        <w:t>A.全文索引</w:t>
      </w:r>
    </w:p>
    <w:p w14:paraId="3E6879DA">
      <w:r>
        <w:t>B.目录索引</w:t>
      </w:r>
    </w:p>
    <w:p w14:paraId="52A1DE81">
      <w:r>
        <w:t>C.直接搜索</w:t>
      </w:r>
    </w:p>
    <w:p w14:paraId="2ED682AC">
      <w:r>
        <w:t>D.集合式搜索引擎</w:t>
      </w:r>
    </w:p>
    <w:p w14:paraId="5911B8D8">
      <w:r>
        <w:rPr>
          <w:b/>
        </w:rPr>
        <w:t>【答案】</w:t>
      </w:r>
      <w:r>
        <w:t>C</w:t>
      </w:r>
    </w:p>
    <w:p w14:paraId="11C611BD">
      <w:r>
        <w:rPr>
          <w:b/>
        </w:rPr>
        <w:t>【解析】</w:t>
      </w:r>
      <w:r>
        <w:t>主流搜索引擎的三大核心机制是“全文索引”“目录索引”和“元/垂直搜索”等，并不存在所谓“直接搜索”这一正式分类；其余三项均为实际存在的搜索方式，因此“直接搜索”属于题干所求的“不属于”项。</w:t>
      </w:r>
    </w:p>
    <w:p w14:paraId="4BF10873">
      <w:r>
        <w:t>------------------------------------------------------------</w:t>
      </w:r>
    </w:p>
    <w:p w14:paraId="57C0CC61">
      <w:r>
        <w:rPr>
          <w:b/>
        </w:rPr>
        <w:t>50、单选题</w:t>
      </w:r>
    </w:p>
    <w:p w14:paraId="0239B458">
      <w:r>
        <w:t>每个电子邮件服务器之上都可以开设多个电子邮件，电子邮箱也称之为（   ）地址。</w:t>
      </w:r>
    </w:p>
    <w:p w14:paraId="600180C4">
      <w:r>
        <w:t>A.E-mail</w:t>
      </w:r>
    </w:p>
    <w:p w14:paraId="1491123E">
      <w:r>
        <w:t>B.用户</w:t>
      </w:r>
    </w:p>
    <w:p w14:paraId="46BD9E2D">
      <w:r>
        <w:t>C.接收</w:t>
      </w:r>
    </w:p>
    <w:p w14:paraId="2D84D2B6">
      <w:r>
        <w:t>D.IP</w:t>
      </w:r>
    </w:p>
    <w:p w14:paraId="0D762139">
      <w:r>
        <w:rPr>
          <w:b/>
        </w:rPr>
        <w:t>【答案】</w:t>
      </w:r>
      <w:r>
        <w:t>A</w:t>
      </w:r>
    </w:p>
    <w:p w14:paraId="239F47A9">
      <w:r>
        <w:rPr>
          <w:b/>
        </w:rPr>
        <w:t>【解析】</w:t>
      </w:r>
      <w:r>
        <w:t>每个电子邮件服务器之上都可以开设多个电子邮件，电子邮箱也称之为E-mail地址。这是电子邮件的常用术语。</w:t>
      </w:r>
    </w:p>
    <w:p w14:paraId="156B3D92">
      <w:r>
        <w:t>------------------------------------------------------------</w:t>
      </w:r>
    </w:p>
    <w:p w14:paraId="3DF97079">
      <w:r>
        <w:rPr>
          <w:b/>
        </w:rPr>
        <w:t>51、单选题</w:t>
      </w:r>
    </w:p>
    <w:p w14:paraId="01BD1E05">
      <w:r>
        <w:t>不属于常用的电子邮箱的是（   ）。</w:t>
      </w:r>
    </w:p>
    <w:p w14:paraId="5B45F548">
      <w:r>
        <w:t>A.126邮箱</w:t>
      </w:r>
    </w:p>
    <w:p w14:paraId="1261E9BD">
      <w:r>
        <w:t>B.163邮箱</w:t>
      </w:r>
    </w:p>
    <w:p w14:paraId="2207B540">
      <w:r>
        <w:t>C.189邮箱</w:t>
      </w:r>
    </w:p>
    <w:p w14:paraId="04082D65">
      <w:r>
        <w:t>D.迅雷</w:t>
      </w:r>
    </w:p>
    <w:p w14:paraId="40D0C6E7">
      <w:r>
        <w:rPr>
          <w:b/>
        </w:rPr>
        <w:t>【答案】</w:t>
      </w:r>
      <w:r>
        <w:t>D</w:t>
      </w:r>
    </w:p>
    <w:p w14:paraId="3C7031C6">
      <w:r>
        <w:rPr>
          <w:b/>
        </w:rPr>
        <w:t>【解析】</w:t>
      </w:r>
      <w:r>
        <w:t>不属于常用的电子邮箱的是迅雷。迅雷是一款下载软件，而非电子邮箱服务。</w:t>
      </w:r>
    </w:p>
    <w:p w14:paraId="07C56A01">
      <w:r>
        <w:t>------------------------------------------------------------</w:t>
      </w:r>
    </w:p>
    <w:p w14:paraId="505CAA6C">
      <w:r>
        <w:rPr>
          <w:b/>
        </w:rPr>
        <w:t>52、单选题</w:t>
      </w:r>
    </w:p>
    <w:p w14:paraId="12C7810C">
      <w:r>
        <w:t>光纤传输是以（   ）为介质进行的数据、信号传输。</w:t>
      </w:r>
    </w:p>
    <w:p w14:paraId="7CD796CF">
      <w:r>
        <w:t>A.光导纤维</w:t>
      </w:r>
    </w:p>
    <w:p w14:paraId="3C3702E1">
      <w:r>
        <w:t>B.中继器</w:t>
      </w:r>
    </w:p>
    <w:p w14:paraId="20757A07">
      <w:r>
        <w:t>C.玻璃丝</w:t>
      </w:r>
    </w:p>
    <w:p w14:paraId="4596E436">
      <w:r>
        <w:t>D.填充物</w:t>
      </w:r>
    </w:p>
    <w:p w14:paraId="1985882B">
      <w:r>
        <w:rPr>
          <w:b/>
        </w:rPr>
        <w:t>【答案】</w:t>
      </w:r>
      <w:r>
        <w:t>A</w:t>
      </w:r>
    </w:p>
    <w:p w14:paraId="7ADB4FEC">
      <w:r>
        <w:rPr>
          <w:b/>
        </w:rPr>
        <w:t>【解析】</w:t>
      </w:r>
      <w:r>
        <w:t>光纤传输是以光导纤维为介质进行的数据、信号传输。这是光纤通信的基础。</w:t>
      </w:r>
    </w:p>
    <w:p w14:paraId="6E4B1A0B">
      <w:r>
        <w:t>------------------------------------------------------------</w:t>
      </w:r>
    </w:p>
    <w:p w14:paraId="5BAE8AD5">
      <w:r>
        <w:rPr>
          <w:b/>
        </w:rPr>
        <w:t>53、单选题</w:t>
      </w:r>
    </w:p>
    <w:p w14:paraId="4B759FE9">
      <w:r>
        <w:t>CUteFTP具有网际快车不具备的功能是以下选项（   ）。</w:t>
      </w:r>
    </w:p>
    <w:p w14:paraId="3F38FE53">
      <w:r>
        <w:t>A.视频播放</w:t>
      </w:r>
    </w:p>
    <w:p w14:paraId="31F64305">
      <w:r>
        <w:t>B.下载文件</w:t>
      </w:r>
    </w:p>
    <w:p w14:paraId="150F1D3D">
      <w:r>
        <w:t>C.断点续传</w:t>
      </w:r>
    </w:p>
    <w:p w14:paraId="64B6231E">
      <w:r>
        <w:t>D.上传文件</w:t>
      </w:r>
    </w:p>
    <w:p w14:paraId="6548FB6A">
      <w:r>
        <w:rPr>
          <w:b/>
        </w:rPr>
        <w:t>【答案】</w:t>
      </w:r>
      <w:r>
        <w:t>D</w:t>
      </w:r>
    </w:p>
    <w:p w14:paraId="6352183F">
      <w:r>
        <w:rPr>
          <w:b/>
        </w:rPr>
        <w:t>【解析】</w:t>
      </w:r>
      <w:r>
        <w:t>CuteFTP 是一个 FTP 客户端软件，主要功能包括上传文件到服务器、从服务器下载文件、断点续传、目录同步等，主要用于 FTP/SFTP 协议的文件传输。网际快车（FlashGet） 是一个多线程下载管理器，主要功能是从网页、FTP 等来源下载文件到本地，支持断点续传、多任务下载等，但它主要定位是下载工具，不强调上传文件到服务器的功能（尤其是不作为 FTP 客户端来管理服务器文件上传）。因此，CuteFTP 具有而网际快车不具备的功能是 上传文件。</w:t>
      </w:r>
    </w:p>
    <w:p w14:paraId="119C0638">
      <w:r>
        <w:t>------------------------------------------------------------</w:t>
      </w:r>
    </w:p>
    <w:p w14:paraId="43DAF462">
      <w:r>
        <w:rPr>
          <w:b/>
        </w:rPr>
        <w:t>54、单选题</w:t>
      </w:r>
    </w:p>
    <w:p w14:paraId="727EF76F">
      <w:r>
        <w:t>处理和播放多媒体声音的关键部件是（   ）。</w:t>
      </w:r>
    </w:p>
    <w:p w14:paraId="45A11260">
      <w:r>
        <w:t>A.显卡</w:t>
      </w:r>
    </w:p>
    <w:p w14:paraId="36D3520E">
      <w:r>
        <w:t>B.适配器</w:t>
      </w:r>
    </w:p>
    <w:p w14:paraId="0D82FC39">
      <w:r>
        <w:t>C.声卡</w:t>
      </w:r>
    </w:p>
    <w:p w14:paraId="018C811F">
      <w:r>
        <w:t>D.显示器</w:t>
      </w:r>
    </w:p>
    <w:p w14:paraId="3C8CB0F0">
      <w:r>
        <w:rPr>
          <w:b/>
        </w:rPr>
        <w:t>【答案】</w:t>
      </w:r>
      <w:r>
        <w:t>C</w:t>
      </w:r>
    </w:p>
    <w:p w14:paraId="14F19B05">
      <w:r>
        <w:rPr>
          <w:b/>
        </w:rPr>
        <w:t>【解析】</w:t>
      </w:r>
      <w:r>
        <w:t>处理和播放多媒体声音的关键部件是声卡。声卡处理声音的输入和输出。</w:t>
      </w:r>
    </w:p>
    <w:p w14:paraId="0349FAA1">
      <w:r>
        <w:t>------------------------------------------------------------</w:t>
      </w:r>
    </w:p>
    <w:p w14:paraId="5A5AB7ED">
      <w:r>
        <w:rPr>
          <w:b/>
        </w:rPr>
        <w:t>55、单选题</w:t>
      </w:r>
    </w:p>
    <w:p w14:paraId="31184469">
      <w:r>
        <w:t>以下选项不属于多媒体的范畴（   ）。</w:t>
      </w:r>
    </w:p>
    <w:p w14:paraId="6164A286">
      <w:r>
        <w:t>A.交互式视频游戏</w:t>
      </w:r>
    </w:p>
    <w:p w14:paraId="32F5D071">
      <w:r>
        <w:t>B.电子图书</w:t>
      </w:r>
    </w:p>
    <w:p w14:paraId="3AC258C6">
      <w:r>
        <w:t>C.手绘画报</w:t>
      </w:r>
    </w:p>
    <w:p w14:paraId="0853C89A">
      <w:r>
        <w:t>D.立体声乐</w:t>
      </w:r>
    </w:p>
    <w:p w14:paraId="38E6827A">
      <w:r>
        <w:rPr>
          <w:b/>
        </w:rPr>
        <w:t>【答案】</w:t>
      </w:r>
      <w:r>
        <w:t>C</w:t>
      </w:r>
    </w:p>
    <w:p w14:paraId="14A298C4">
      <w:r>
        <w:rPr>
          <w:b/>
        </w:rPr>
        <w:t>【解析】</w:t>
      </w:r>
      <w:r>
        <w:t>以下选项不属于多媒体的范畴的是手绘画报。多媒体通常指的是电子形式的媒体内容。</w:t>
      </w:r>
    </w:p>
    <w:p w14:paraId="5C3926E1">
      <w:r>
        <w:t>------------------------------------------------------------</w:t>
      </w:r>
    </w:p>
    <w:p w14:paraId="3F99BA33">
      <w:r>
        <w:rPr>
          <w:b/>
        </w:rPr>
        <w:t>56、单选题</w:t>
      </w:r>
    </w:p>
    <w:p w14:paraId="1454CF54">
      <w:r>
        <w:t>以下选项不属于多媒体播放工具的是（   ）。</w:t>
      </w:r>
    </w:p>
    <w:p w14:paraId="72829495">
      <w:r>
        <w:t>A.暴风影音</w:t>
      </w:r>
    </w:p>
    <w:p w14:paraId="26B70996">
      <w:r>
        <w:t>B.千千静听</w:t>
      </w:r>
    </w:p>
    <w:p w14:paraId="0E40C830">
      <w:r>
        <w:t>C.Realone Player</w:t>
      </w:r>
    </w:p>
    <w:p w14:paraId="453E85B4">
      <w:r>
        <w:t>D.WinRAR</w:t>
      </w:r>
    </w:p>
    <w:p w14:paraId="032873C8">
      <w:r>
        <w:rPr>
          <w:b/>
        </w:rPr>
        <w:t>【答案】</w:t>
      </w:r>
      <w:r>
        <w:t>D</w:t>
      </w:r>
    </w:p>
    <w:p w14:paraId="4FD3617D">
      <w:r>
        <w:rPr>
          <w:b/>
        </w:rPr>
        <w:t>【解析】</w:t>
      </w:r>
      <w:r>
        <w:t>以下选项不属于多媒体播放工具的是WinRAR。WinRAR是一款压缩文件工具，而非播放工具。</w:t>
      </w:r>
    </w:p>
    <w:p w14:paraId="0E41B7E0">
      <w:r>
        <w:t>------------------------------------------------------------</w:t>
      </w:r>
    </w:p>
    <w:p w14:paraId="0E5B0978">
      <w:r>
        <w:rPr>
          <w:b/>
        </w:rPr>
        <w:t>57、单选题</w:t>
      </w:r>
    </w:p>
    <w:p w14:paraId="14D902C9">
      <w:r>
        <w:t>公司安排员工春节期间上班，根据劳动法，该公司方法其不低于原工资报酬的（   ）。</w:t>
      </w:r>
    </w:p>
    <w:p w14:paraId="223B9FC4">
      <w:r>
        <w:t>A.150%</w:t>
      </w:r>
    </w:p>
    <w:p w14:paraId="7F2C3958">
      <w:r>
        <w:t>B.200%</w:t>
      </w:r>
    </w:p>
    <w:p w14:paraId="68AC4C48">
      <w:r>
        <w:t>C.300%</w:t>
      </w:r>
    </w:p>
    <w:p w14:paraId="6FE03471">
      <w:r>
        <w:t>D.400%</w:t>
      </w:r>
    </w:p>
    <w:p w14:paraId="67547BBF">
      <w:r>
        <w:rPr>
          <w:b/>
        </w:rPr>
        <w:t>【答案】</w:t>
      </w:r>
      <w:r>
        <w:t>C</w:t>
      </w:r>
    </w:p>
    <w:p w14:paraId="585907A3">
      <w:r>
        <w:rPr>
          <w:b/>
        </w:rPr>
        <w:t>【解析】</w:t>
      </w:r>
      <w:r>
        <w:t>公司安排员工春节期间上班，根据劳动法，该公司方法其不低于原工资报酬的3倍。这是法定的节假日加班费。</w:t>
      </w:r>
    </w:p>
    <w:p w14:paraId="162E541A">
      <w:r>
        <w:t>------------------------------------------------------------</w:t>
      </w:r>
    </w:p>
    <w:p w14:paraId="11D0BB51">
      <w:r>
        <w:rPr>
          <w:b/>
        </w:rPr>
        <w:t>58、单选题</w:t>
      </w:r>
    </w:p>
    <w:p w14:paraId="5D5AC945">
      <w:r>
        <w:t>以下选项不属于劳动者的权利（   ）。</w:t>
      </w:r>
    </w:p>
    <w:p w14:paraId="12038691">
      <w:r>
        <w:t>A.专利分享的权利</w:t>
      </w:r>
    </w:p>
    <w:p w14:paraId="1DB3C0E1">
      <w:r>
        <w:t>B.取得劳动薪酬的权利</w:t>
      </w:r>
    </w:p>
    <w:p w14:paraId="64EA55DF">
      <w:r>
        <w:t>C.享有社会保险的福利的权利</w:t>
      </w:r>
    </w:p>
    <w:p w14:paraId="74F61225">
      <w:r>
        <w:t>D.提请劳动争议处理的权利</w:t>
      </w:r>
    </w:p>
    <w:p w14:paraId="7902800D">
      <w:r>
        <w:rPr>
          <w:b/>
        </w:rPr>
        <w:t>【答案】</w:t>
      </w:r>
      <w:r>
        <w:t>A</w:t>
      </w:r>
    </w:p>
    <w:p w14:paraId="25F45272">
      <w:r>
        <w:rPr>
          <w:b/>
        </w:rPr>
        <w:t>【解析】</w:t>
      </w:r>
      <w:r>
        <w:t>以下选项不属于劳动者的权利的是专利分享的权利。劳动者的权利通常包括获得薪酬、休息休假等。</w:t>
      </w:r>
    </w:p>
    <w:p w14:paraId="59B10C87">
      <w:r>
        <w:t>------------------------------------------------------------</w:t>
      </w:r>
    </w:p>
    <w:p w14:paraId="5C491989">
      <w:r>
        <w:rPr>
          <w:b/>
        </w:rPr>
        <w:t>59、单选题</w:t>
      </w:r>
    </w:p>
    <w:p w14:paraId="63B5D383">
      <w:r>
        <w:t>网络运营者应为（   ）、国家安全机关依法维护国家安全和侦察犯罪的活动提供技术支持和协助。</w:t>
      </w:r>
    </w:p>
    <w:p w14:paraId="2998A617">
      <w:r>
        <w:t>A.公安机关</w:t>
      </w:r>
    </w:p>
    <w:p w14:paraId="69273035">
      <w:r>
        <w:t>B.网信部门</w:t>
      </w:r>
    </w:p>
    <w:p w14:paraId="06E6E77B">
      <w:r>
        <w:t>C.工信部门</w:t>
      </w:r>
    </w:p>
    <w:p w14:paraId="2A39C993">
      <w:r>
        <w:t>D.检察院</w:t>
      </w:r>
    </w:p>
    <w:p w14:paraId="4EA5E3A9">
      <w:r>
        <w:rPr>
          <w:b/>
        </w:rPr>
        <w:t>【答案】</w:t>
      </w:r>
      <w:r>
        <w:t>A</w:t>
      </w:r>
    </w:p>
    <w:p w14:paraId="32EAECAB">
      <w:r>
        <w:rPr>
          <w:b/>
        </w:rPr>
        <w:t>【解析】</w:t>
      </w:r>
      <w:r>
        <w:t>网络运营者应为公安机关、国家安全机关依法维护国家安全和侦察犯罪的活动提供技术支持和协助。这是网络安全法的要求。</w:t>
      </w:r>
    </w:p>
    <w:p w14:paraId="78CB99D4">
      <w:r>
        <w:t>------------------------------------------------------------</w:t>
      </w:r>
    </w:p>
    <w:p w14:paraId="7F191E52">
      <w:r>
        <w:rPr>
          <w:b/>
        </w:rPr>
        <w:t>60、单选题</w:t>
      </w:r>
    </w:p>
    <w:p w14:paraId="24777E20">
      <w:r>
        <w:t>国家支持网络运营者之间在网络安全信息不在以下（   ）方面进行合作，提高网络运营者的安全保障能力。</w:t>
      </w:r>
    </w:p>
    <w:p w14:paraId="7E6C73DA">
      <w:r>
        <w:t>A.分析</w:t>
      </w:r>
    </w:p>
    <w:p w14:paraId="29FBDD9E">
      <w:r>
        <w:t>B.机密</w:t>
      </w:r>
    </w:p>
    <w:p w14:paraId="591E4068">
      <w:r>
        <w:t>C.应急处置</w:t>
      </w:r>
    </w:p>
    <w:p w14:paraId="59A691F6">
      <w:r>
        <w:t>D.收集</w:t>
      </w:r>
    </w:p>
    <w:p w14:paraId="4DA045F7">
      <w:r>
        <w:rPr>
          <w:b/>
        </w:rPr>
        <w:t>【答案】</w:t>
      </w:r>
      <w:r>
        <w:t>B</w:t>
      </w:r>
    </w:p>
    <w:p w14:paraId="726B3F32">
      <w:r>
        <w:rPr>
          <w:b/>
        </w:rPr>
        <w:t>【解析】</w:t>
      </w:r>
      <w:r>
        <w:t>国家支持网络运营者之间在网络安全信息不在机密方面进行合作，提高网络运营者的安全保障能力。这强调了信息共享的重要性。</w:t>
      </w:r>
    </w:p>
    <w:p w14:paraId="52A3D826">
      <w:r>
        <w:t>------------------------------------------------------------</w:t>
      </w:r>
    </w:p>
    <w:p w14:paraId="33386273">
      <w:r>
        <w:rPr>
          <w:b/>
        </w:rPr>
        <w:t>61、单选题</w:t>
      </w:r>
    </w:p>
    <w:p w14:paraId="4A42B09C">
      <w:r>
        <w:t>软件著作权人，是指依照条例的，对软件享有（   ）的自然人、法人或者其他组织。</w:t>
      </w:r>
    </w:p>
    <w:p w14:paraId="3EF7432E">
      <w:r>
        <w:t>A.著作权</w:t>
      </w:r>
    </w:p>
    <w:p w14:paraId="4799FB09">
      <w:r>
        <w:t>B.修改权</w:t>
      </w:r>
    </w:p>
    <w:p w14:paraId="2596327F">
      <w:r>
        <w:t>C.管理权</w:t>
      </w:r>
    </w:p>
    <w:p w14:paraId="183DE706">
      <w:r>
        <w:t>D.开发权</w:t>
      </w:r>
    </w:p>
    <w:p w14:paraId="0EAFF499">
      <w:r>
        <w:rPr>
          <w:b/>
        </w:rPr>
        <w:t>【答案】</w:t>
      </w:r>
      <w:r>
        <w:t>A</w:t>
      </w:r>
    </w:p>
    <w:p w14:paraId="6FE31D59">
      <w:r>
        <w:rPr>
          <w:b/>
        </w:rPr>
        <w:t>【解析】</w:t>
      </w:r>
      <w:r>
        <w:t>软件著作权人，是指依照条例的，对软件享有著作权的自然人、法人或者其他组织。这是知识产权的一部分。</w:t>
      </w:r>
    </w:p>
    <w:p w14:paraId="6F3218F7">
      <w:r>
        <w:t>------------------------------------------------------------</w:t>
      </w:r>
    </w:p>
    <w:p w14:paraId="3DD8B950">
      <w:r>
        <w:rPr>
          <w:b/>
        </w:rPr>
        <w:t>62、单选题</w:t>
      </w:r>
    </w:p>
    <w:p w14:paraId="44C82EED">
      <w:r>
        <w:t>依据《计算机软件保护条例》，软件著作人享有的权利不包含（   ）。</w:t>
      </w:r>
    </w:p>
    <w:p w14:paraId="098777BE">
      <w:r>
        <w:t>A.发表权</w:t>
      </w:r>
    </w:p>
    <w:p w14:paraId="68D11CE2">
      <w:r>
        <w:t>B.复制权</w:t>
      </w:r>
    </w:p>
    <w:p w14:paraId="11A892F0">
      <w:r>
        <w:t>C.修改权</w:t>
      </w:r>
    </w:p>
    <w:p w14:paraId="57A6201E">
      <w:r>
        <w:t>D.占用权</w:t>
      </w:r>
    </w:p>
    <w:p w14:paraId="26AA68D1">
      <w:r>
        <w:rPr>
          <w:b/>
        </w:rPr>
        <w:t>【答案】</w:t>
      </w:r>
      <w:r>
        <w:t>D</w:t>
      </w:r>
    </w:p>
    <w:p w14:paraId="04CB20E6">
      <w:r>
        <w:rPr>
          <w:b/>
        </w:rPr>
        <w:t>【解析】</w:t>
      </w:r>
      <w:r>
        <w:t>依据《计算机软件保护条例》，软件著作人享有的权利不包含占用权。软件著作权包括复制权、发行权等。</w:t>
      </w:r>
    </w:p>
    <w:p w14:paraId="30C9F174">
      <w:r>
        <w:t>------------------------------------------------------------</w:t>
      </w:r>
    </w:p>
    <w:p w14:paraId="1F3EDB21">
      <w:r>
        <w:rPr>
          <w:b/>
        </w:rPr>
        <w:t>63、单选题</w:t>
      </w:r>
    </w:p>
    <w:p w14:paraId="4CE0239C">
      <w:r>
        <w:t>以下选项关于从事国际联网经营活动的接入单位条件不正确的是（   ）。</w:t>
      </w:r>
    </w:p>
    <w:p w14:paraId="5C832A1E">
      <w:r>
        <w:t>A.依法设立企业法人</w:t>
      </w:r>
    </w:p>
    <w:p w14:paraId="5AB6FAD4">
      <w:r>
        <w:t>B.具有健全的安全保密制度</w:t>
      </w:r>
    </w:p>
    <w:p w14:paraId="2D2F3208">
      <w:r>
        <w:t>C.符合法律和国务院规定</w:t>
      </w:r>
    </w:p>
    <w:p w14:paraId="355B725E">
      <w:r>
        <w:t>D.自行使用其他信道进行国际联网</w:t>
      </w:r>
    </w:p>
    <w:p w14:paraId="54830A59">
      <w:r>
        <w:rPr>
          <w:b/>
        </w:rPr>
        <w:t>【答案】</w:t>
      </w:r>
      <w:r>
        <w:t>D</w:t>
      </w:r>
    </w:p>
    <w:p w14:paraId="078BC800">
      <w:r>
        <w:rPr>
          <w:b/>
        </w:rPr>
        <w:t>【解析】</w:t>
      </w:r>
      <w:r>
        <w:t>以下选项关于从事国际联网经营活动的接入单位条件不正确的是自行使用其他信道进行国际联网。这需要遵守相关的法律法规。</w:t>
      </w:r>
    </w:p>
    <w:p w14:paraId="7CC485AD">
      <w:r>
        <w:t>------------------------------------------------------------</w:t>
      </w:r>
    </w:p>
    <w:p w14:paraId="75DFDC47">
      <w:r>
        <w:rPr>
          <w:b/>
        </w:rPr>
        <w:t>64、单选题</w:t>
      </w:r>
    </w:p>
    <w:p w14:paraId="6785F6F6">
      <w:r>
        <w:t>互联网可行性报告的主要内容不包括（   ）。</w:t>
      </w:r>
    </w:p>
    <w:p w14:paraId="5740CAB8">
      <w:r>
        <w:t>A.网络服务性质和范围</w:t>
      </w:r>
    </w:p>
    <w:p w14:paraId="7682C764">
      <w:r>
        <w:t>B.网络技术方案</w:t>
      </w:r>
    </w:p>
    <w:p w14:paraId="05BA1E53">
      <w:r>
        <w:t>C.网络完全规则</w:t>
      </w:r>
    </w:p>
    <w:p w14:paraId="55D22FED">
      <w:r>
        <w:t>D.管理办法</w:t>
      </w:r>
    </w:p>
    <w:p w14:paraId="3E64F170">
      <w:r>
        <w:rPr>
          <w:b/>
        </w:rPr>
        <w:t>【答案】</w:t>
      </w:r>
      <w:r>
        <w:t>C</w:t>
      </w:r>
    </w:p>
    <w:p w14:paraId="23B859B9">
      <w:r>
        <w:rPr>
          <w:b/>
        </w:rPr>
        <w:t>【解析】</w:t>
      </w:r>
      <w:r>
        <w:t>互联网可行性报告的主要内容不包括网络完全规则。这可能是一个打字错误，应该指的是网络的完整性规则。</w:t>
      </w:r>
    </w:p>
    <w:p w14:paraId="43A209B9">
      <w:r>
        <w:t>------------------------------------------------------------</w:t>
      </w:r>
    </w:p>
    <w:p w14:paraId="356F3253">
      <w:r>
        <w:rPr>
          <w:b/>
        </w:rPr>
        <w:t>65、单选题</w:t>
      </w:r>
    </w:p>
    <w:p w14:paraId="1F36F48F">
      <w:r>
        <w:t>ETL不仅仅是对一个企业部门、一个应用系统数据的简单整理，还是跨部门、跨（   ）的数据整合处理。</w:t>
      </w:r>
    </w:p>
    <w:p w14:paraId="37DC6D57">
      <w:r>
        <w:t>A.业务</w:t>
      </w:r>
    </w:p>
    <w:p w14:paraId="7F036DD0">
      <w:r>
        <w:t>B.流程</w:t>
      </w:r>
    </w:p>
    <w:p w14:paraId="7E722A91">
      <w:r>
        <w:t>C.产品</w:t>
      </w:r>
    </w:p>
    <w:p w14:paraId="4DC28C5B">
      <w:r>
        <w:t>D.系统</w:t>
      </w:r>
    </w:p>
    <w:p w14:paraId="4542FC70">
      <w:r>
        <w:rPr>
          <w:b/>
        </w:rPr>
        <w:t>【答案】</w:t>
      </w:r>
      <w:r>
        <w:t>D</w:t>
      </w:r>
    </w:p>
    <w:p w14:paraId="41FDFF26">
      <w:r>
        <w:rPr>
          <w:b/>
        </w:rPr>
        <w:t>【解析】</w:t>
      </w:r>
      <w:r>
        <w:t>ETL不仅仅是对一个企业部门、一个应用系统数据的简单整理，还是跨部门、跨系统的数据整合处理。ETL指的是提取、转换、加载。</w:t>
      </w:r>
    </w:p>
    <w:p w14:paraId="14C2DD21">
      <w:r>
        <w:t>------------------------------------------------------------</w:t>
      </w:r>
    </w:p>
    <w:p w14:paraId="17298840">
      <w:r>
        <w:rPr>
          <w:b/>
        </w:rPr>
        <w:t>66、单选题</w:t>
      </w:r>
    </w:p>
    <w:p w14:paraId="56103F71">
      <w:r>
        <w:t>ETL在企业数据模型的基础上，构建合理的数据存储模式，建立企业的数据（   ）平台。</w:t>
      </w:r>
    </w:p>
    <w:p w14:paraId="204AC7DC">
      <w:r>
        <w:t>A.模式</w:t>
      </w:r>
    </w:p>
    <w:p w14:paraId="3DD6AA3E">
      <w:r>
        <w:t>B.交换</w:t>
      </w:r>
    </w:p>
    <w:p w14:paraId="43215284">
      <w:r>
        <w:t>C.标准</w:t>
      </w:r>
    </w:p>
    <w:p w14:paraId="65C3AD25">
      <w:r>
        <w:t>D.规则</w:t>
      </w:r>
    </w:p>
    <w:p w14:paraId="5B6EABE8">
      <w:r>
        <w:rPr>
          <w:b/>
        </w:rPr>
        <w:t>【答案】</w:t>
      </w:r>
      <w:r>
        <w:t>B</w:t>
      </w:r>
    </w:p>
    <w:p w14:paraId="624789BC">
      <w:r>
        <w:rPr>
          <w:b/>
        </w:rPr>
        <w:t>【解析】</w:t>
      </w:r>
      <w:r>
        <w:t>ETL在企业数据模型的基础上，构建合理的数据存储模式，建立企业的数据交换平台。这是数据交换的基础。</w:t>
      </w:r>
    </w:p>
    <w:p w14:paraId="3C78E803">
      <w:r>
        <w:t>------------------------------------------------------------</w:t>
      </w:r>
    </w:p>
    <w:p w14:paraId="2EA69A1D">
      <w:r>
        <w:rPr>
          <w:b/>
        </w:rPr>
        <w:t>67、单选题</w:t>
      </w:r>
    </w:p>
    <w:p w14:paraId="3A45058F">
      <w:r>
        <w:t>Oracle Goldengate没有图形化界面，操作皆为（   ）方式，可配置能力差。</w:t>
      </w:r>
    </w:p>
    <w:p w14:paraId="38051841">
      <w:r>
        <w:t>A.交互式</w:t>
      </w:r>
    </w:p>
    <w:p w14:paraId="367F37BE">
      <w:r>
        <w:t>B.命令行</w:t>
      </w:r>
    </w:p>
    <w:p w14:paraId="6F194457">
      <w:r>
        <w:t>C.输入式</w:t>
      </w:r>
    </w:p>
    <w:p w14:paraId="3852EB8A">
      <w:r>
        <w:t>D.手动式</w:t>
      </w:r>
    </w:p>
    <w:p w14:paraId="04DE5D03">
      <w:r>
        <w:rPr>
          <w:b/>
        </w:rPr>
        <w:t>【答案】</w:t>
      </w:r>
      <w:r>
        <w:t>B</w:t>
      </w:r>
    </w:p>
    <w:p w14:paraId="36B8A2FE">
      <w:r>
        <w:rPr>
          <w:b/>
        </w:rPr>
        <w:t>【解析】</w:t>
      </w:r>
      <w:r>
        <w:t>Oracle Goldengate没有图形化界面，操作皆为命令行方式，可配置能力差。这是其与一些其他工具的区别。</w:t>
      </w:r>
    </w:p>
    <w:p w14:paraId="543F1FED">
      <w:r>
        <w:t>------------------------------------------------------------</w:t>
      </w:r>
    </w:p>
    <w:p w14:paraId="7C0EB628">
      <w:r>
        <w:rPr>
          <w:b/>
        </w:rPr>
        <w:t>68、单选题</w:t>
      </w:r>
    </w:p>
    <w:p w14:paraId="401837F4">
      <w:r>
        <w:t>Kettle 开发和生产环境独立部署，为避免直接动生产，任务的（ ）不在本地（须通过开发-发布流程完成）。</w:t>
      </w:r>
    </w:p>
    <w:p w14:paraId="5FBF341A">
      <w:r>
        <w:t>A.更改</w:t>
      </w:r>
    </w:p>
    <w:p w14:paraId="6110F0F0">
      <w:r>
        <w:t>B.编写</w:t>
      </w:r>
    </w:p>
    <w:p w14:paraId="7FE71F13">
      <w:r>
        <w:t>C.调试</w:t>
      </w:r>
    </w:p>
    <w:p w14:paraId="3E107603">
      <w:r>
        <w:t>D.修改</w:t>
      </w:r>
    </w:p>
    <w:p w14:paraId="56F0A453">
      <w:r>
        <w:rPr>
          <w:b/>
        </w:rPr>
        <w:t>【答案】</w:t>
      </w:r>
      <w:r>
        <w:t>A</w:t>
      </w:r>
    </w:p>
    <w:p w14:paraId="73B47D6D">
      <w:r>
        <w:rPr>
          <w:b/>
        </w:rPr>
        <w:t>【解析】</w:t>
      </w:r>
      <w:r>
        <w:t>Kettle开发和生产环境需要独立部署，任务的更改不在本地。这强调了环境独立性的重要性。</w:t>
      </w:r>
    </w:p>
    <w:p w14:paraId="2E0E6F51">
      <w:r>
        <w:t>------------------------------------------------------------</w:t>
      </w:r>
    </w:p>
    <w:p w14:paraId="2E18CF73">
      <w:r>
        <w:rPr>
          <w:b/>
        </w:rPr>
        <w:t>69、单选题</w:t>
      </w:r>
    </w:p>
    <w:p w14:paraId="06E9222E">
      <w:r>
        <w:t>Kettle的CDC机制是基于（   ）触发器等，以下选项是正确的。</w:t>
      </w:r>
    </w:p>
    <w:p w14:paraId="428CEE01">
      <w:r>
        <w:t>A.时间戳</w:t>
      </w:r>
    </w:p>
    <w:p w14:paraId="5A5B881B">
      <w:r>
        <w:t>B.日志</w:t>
      </w:r>
    </w:p>
    <w:p w14:paraId="2A825C66">
      <w:r>
        <w:t>C.序列</w:t>
      </w:r>
    </w:p>
    <w:p w14:paraId="307FD3D7">
      <w:r>
        <w:t>D.架构</w:t>
      </w:r>
    </w:p>
    <w:p w14:paraId="4ADC16E3">
      <w:r>
        <w:rPr>
          <w:b/>
        </w:rPr>
        <w:t>【答案】</w:t>
      </w:r>
      <w:r>
        <w:t>A</w:t>
      </w:r>
    </w:p>
    <w:p w14:paraId="35C92539">
      <w:r>
        <w:rPr>
          <w:b/>
        </w:rPr>
        <w:t>【解析】</w:t>
      </w:r>
      <w:r>
        <w:t>Kettle的CDC机制是基于时间戳触发器等，以下选项是正确的。CDC指的是变更数据捕获。</w:t>
      </w:r>
    </w:p>
    <w:p w14:paraId="47C3993A">
      <w:r>
        <w:t>------------------------------------------------------------</w:t>
      </w:r>
    </w:p>
    <w:p w14:paraId="0480D479">
      <w:r>
        <w:rPr>
          <w:b/>
        </w:rPr>
        <w:t>70、单选题</w:t>
      </w:r>
    </w:p>
    <w:p w14:paraId="772417EF">
      <w:r>
        <w:t>DataPipeline的CDC机制是基于多种选择方式，以下方式不属于（  ）。</w:t>
      </w:r>
    </w:p>
    <w:p w14:paraId="54AC59E3">
      <w:r>
        <w:t>A.日志</w:t>
      </w:r>
    </w:p>
    <w:p w14:paraId="53471DA7">
      <w:r>
        <w:t>B.分配</w:t>
      </w:r>
    </w:p>
    <w:p w14:paraId="19574F3F">
      <w:r>
        <w:t>C.时间戳</w:t>
      </w:r>
    </w:p>
    <w:p w14:paraId="1C0A9DD5">
      <w:r>
        <w:t>D.自增序列</w:t>
      </w:r>
    </w:p>
    <w:p w14:paraId="2DF5A5F0">
      <w:r>
        <w:rPr>
          <w:b/>
        </w:rPr>
        <w:t>【答案】</w:t>
      </w:r>
      <w:r>
        <w:t>B</w:t>
      </w:r>
    </w:p>
    <w:p w14:paraId="148D3FFC">
      <w:r>
        <w:rPr>
          <w:b/>
        </w:rPr>
        <w:t>【解析】</w:t>
      </w:r>
      <w:r>
        <w:t>A. 日志基于日志的CDC是非侵入式的CDC方式，它通过解析数据库的事务日志来捕获数据的变更操作。这种方式对源系统不具有侵入性，但需要额外的日志解析工作。B. 分配“分配”并不是CDC机制中的一种选择方式，它可能是指资源分配或任务分配等其他领域的术语，但在变化数据捕获（CDC）的上下文中，它并不是一个标准的实现机制。C. 时间戳基于时间戳的CDC需要源系统有相应的数据列表示最后的数据变化。这种方法可以通过保存创建时间列、修改时间列来表示插入、变更的记录，是CDC中常用的一种方式。D. 自增序列基于自增序列的CDC是通过识别数据库表中的自增字段来捕获数据的插入操作。自增序列列在新记录插入时自动增加，因此可以很容易地识别出新插入的记录，是CDC中常用的一种方式。综上所述，不属于DataPipeline CDC机制的选择方式是B选项“分配”。</w:t>
      </w:r>
    </w:p>
    <w:p w14:paraId="57600B74">
      <w:r>
        <w:t>------------------------------------------------------------</w:t>
      </w:r>
    </w:p>
    <w:p w14:paraId="5417606A">
      <w:r>
        <w:rPr>
          <w:b/>
        </w:rPr>
        <w:t>71、单选题</w:t>
      </w:r>
    </w:p>
    <w:p w14:paraId="7132BA73">
      <w:r>
        <w:t>ETL数据整合的主流工具中不需要开发的为（   ）。</w:t>
      </w:r>
    </w:p>
    <w:p w14:paraId="65F8876B">
      <w:r>
        <w:t>A.DataPipeline</w:t>
      </w:r>
    </w:p>
    <w:p w14:paraId="729F2E58">
      <w:r>
        <w:t>B.Kettle</w:t>
      </w:r>
    </w:p>
    <w:p w14:paraId="78A089C0">
      <w:r>
        <w:t>C.Oracle Goldengate</w:t>
      </w:r>
    </w:p>
    <w:p w14:paraId="083DB685">
      <w:r>
        <w:t>D.Informatica</w:t>
      </w:r>
    </w:p>
    <w:p w14:paraId="7F7D6A13">
      <w:r>
        <w:rPr>
          <w:b/>
        </w:rPr>
        <w:t>【答案】</w:t>
      </w:r>
      <w:r>
        <w:t>A</w:t>
      </w:r>
    </w:p>
    <w:p w14:paraId="6DA83708">
      <w:r>
        <w:rPr>
          <w:b/>
        </w:rPr>
        <w:t>【解析】</w:t>
      </w:r>
      <w:r>
        <w:t>ETL数据整合的主流工具中不需要开发的为DataPipeline。这可能指的是其用户友好的开发环境。</w:t>
      </w:r>
    </w:p>
    <w:p w14:paraId="5B5DB09D">
      <w:r>
        <w:t>------------------------------------------------------------</w:t>
      </w:r>
    </w:p>
    <w:p w14:paraId="1053956A">
      <w:r>
        <w:rPr>
          <w:b/>
        </w:rPr>
        <w:t>72、单选题</w:t>
      </w:r>
    </w:p>
    <w:p w14:paraId="4A49695E">
      <w:r>
        <w:t>Kettle依赖（   ）定位故障问题，属于后处理的方式，缺少过程预警。</w:t>
      </w:r>
    </w:p>
    <w:p w14:paraId="5C7C2B0E">
      <w:r>
        <w:t>A.日志</w:t>
      </w:r>
    </w:p>
    <w:p w14:paraId="0DF4F950">
      <w:r>
        <w:t>B.时间戳</w:t>
      </w:r>
    </w:p>
    <w:p w14:paraId="2115C34C">
      <w:r>
        <w:t>C.架构</w:t>
      </w:r>
    </w:p>
    <w:p w14:paraId="3A893530">
      <w:r>
        <w:t>D.配置</w:t>
      </w:r>
    </w:p>
    <w:p w14:paraId="7D45FFF8">
      <w:r>
        <w:rPr>
          <w:b/>
        </w:rPr>
        <w:t>【答案】</w:t>
      </w:r>
      <w:r>
        <w:t>A</w:t>
      </w:r>
    </w:p>
    <w:p w14:paraId="0D735C4B">
      <w:r>
        <w:rPr>
          <w:b/>
        </w:rPr>
        <w:t>【解析】</w:t>
      </w:r>
      <w:r>
        <w:t>Kettle依赖日志定位故障问题，属于后处理的方式，缺少过程预警。日志是事后分析的重要依据。</w:t>
      </w:r>
    </w:p>
    <w:p w14:paraId="101E8FD7">
      <w:r>
        <w:t>------------------------------------------------------------</w:t>
      </w:r>
    </w:p>
    <w:p w14:paraId="46422FF9">
      <w:r>
        <w:rPr>
          <w:b/>
        </w:rPr>
        <w:t>73、单选题</w:t>
      </w:r>
    </w:p>
    <w:p w14:paraId="59AE4127">
      <w:r>
        <w:t>Kettle的最大优势是其（   ）的特性。</w:t>
      </w:r>
    </w:p>
    <w:p w14:paraId="662A796E">
      <w:r>
        <w:t>A.开源</w:t>
      </w:r>
    </w:p>
    <w:p w14:paraId="76104A83">
      <w:r>
        <w:t>B.易安装</w:t>
      </w:r>
    </w:p>
    <w:p w14:paraId="68FD4F7E">
      <w:r>
        <w:t>C.易操作</w:t>
      </w:r>
    </w:p>
    <w:p w14:paraId="28C49D82">
      <w:r>
        <w:t>D.图形化</w:t>
      </w:r>
    </w:p>
    <w:p w14:paraId="6B85A3C0">
      <w:r>
        <w:rPr>
          <w:b/>
        </w:rPr>
        <w:t>【答案】</w:t>
      </w:r>
      <w:r>
        <w:t>A</w:t>
      </w:r>
    </w:p>
    <w:p w14:paraId="7D22EFEC">
      <w:r>
        <w:rPr>
          <w:b/>
        </w:rPr>
        <w:t>【解析】</w:t>
      </w:r>
      <w:r>
        <w:t>Kettle的最大优势是其开源的特性。开源软件通常具有更高的灵活性和定制性。</w:t>
      </w:r>
    </w:p>
    <w:p w14:paraId="13933C5E">
      <w:r>
        <w:t>------------------------------------------------------------</w:t>
      </w:r>
    </w:p>
    <w:p w14:paraId="4F10A03D">
      <w:r>
        <w:rPr>
          <w:b/>
        </w:rPr>
        <w:t>74、单选题</w:t>
      </w:r>
    </w:p>
    <w:p w14:paraId="13485CAE">
      <w:r>
        <w:t>转换组件是针对数据记录进行处理的组件，是以（   ）为处理对象，使用某种处理方法的组件。</w:t>
      </w:r>
    </w:p>
    <w:p w14:paraId="20667943">
      <w:r>
        <w:t>A.每个记录</w:t>
      </w:r>
    </w:p>
    <w:p w14:paraId="5F2877A0">
      <w:r>
        <w:t>B.每个字段</w:t>
      </w:r>
    </w:p>
    <w:p w14:paraId="2F3E4A0E">
      <w:r>
        <w:t>C.每个分组</w:t>
      </w:r>
    </w:p>
    <w:p w14:paraId="2D67D9B0">
      <w:r>
        <w:t>D.每个文件</w:t>
      </w:r>
    </w:p>
    <w:p w14:paraId="73B7B69F">
      <w:r>
        <w:rPr>
          <w:b/>
        </w:rPr>
        <w:t>【答案】</w:t>
      </w:r>
      <w:r>
        <w:t>A</w:t>
      </w:r>
    </w:p>
    <w:p w14:paraId="6AB446EB">
      <w:r>
        <w:rPr>
          <w:b/>
        </w:rPr>
        <w:t>【解析】</w:t>
      </w:r>
      <w:r>
        <w:t>转换组件是针对数据记录进行处理的组件，是以每个记录为处理对象，使用某种处理方法的组件。这是数据处理的基础。</w:t>
      </w:r>
    </w:p>
    <w:p w14:paraId="15631B04">
      <w:r>
        <w:t>------------------------------------------------------------</w:t>
      </w:r>
    </w:p>
    <w:p w14:paraId="461547DC">
      <w:r>
        <w:rPr>
          <w:b/>
        </w:rPr>
        <w:t>75、单选题</w:t>
      </w:r>
    </w:p>
    <w:p w14:paraId="7AECDE1F">
      <w:r>
        <w:t>ETL中三个字母分别代表（   ），以下选项不正确的。</w:t>
      </w:r>
    </w:p>
    <w:p w14:paraId="22513139">
      <w:r>
        <w:t>A.Extract</w:t>
      </w:r>
    </w:p>
    <w:p w14:paraId="604F6C19">
      <w:r>
        <w:t>B.Transimit</w:t>
      </w:r>
    </w:p>
    <w:p w14:paraId="30672CC7">
      <w:r>
        <w:t>C.Transform</w:t>
      </w:r>
    </w:p>
    <w:p w14:paraId="53162E75">
      <w:r>
        <w:t>D.Load</w:t>
      </w:r>
    </w:p>
    <w:p w14:paraId="4566696C">
      <w:r>
        <w:rPr>
          <w:b/>
        </w:rPr>
        <w:t>【答案】</w:t>
      </w:r>
      <w:r>
        <w:t>B</w:t>
      </w:r>
    </w:p>
    <w:p w14:paraId="382D4F59">
      <w:r>
        <w:rPr>
          <w:b/>
        </w:rPr>
        <w:t>【解析】</w:t>
      </w:r>
      <w:r>
        <w:t>ETL中三个字母分别代表Extract, Transform, Load，以下选项不正确的。ETL是数据整合的基本过程。</w:t>
      </w:r>
    </w:p>
    <w:p w14:paraId="03717138">
      <w:r>
        <w:t>------------------------------------------------------------</w:t>
      </w:r>
    </w:p>
    <w:p w14:paraId="260CE602">
      <w:r>
        <w:rPr>
          <w:b/>
        </w:rPr>
        <w:t>76、单选题</w:t>
      </w:r>
    </w:p>
    <w:p w14:paraId="6FAF410A">
      <w:r>
        <w:t>用来读取不同文本文件中的数据，大多是符合约定格式的TXT文件的组件名称为（   ）。</w:t>
      </w:r>
    </w:p>
    <w:p w14:paraId="224B9364">
      <w:r>
        <w:t>A.文本文件输入</w:t>
      </w:r>
    </w:p>
    <w:p w14:paraId="0594DEB0">
      <w:r>
        <w:t>B.表输入</w:t>
      </w:r>
    </w:p>
    <w:p w14:paraId="2025DFED">
      <w:r>
        <w:t>C.CSV文件输入</w:t>
      </w:r>
    </w:p>
    <w:p w14:paraId="58EA08D7">
      <w:r>
        <w:t>D.XML输入</w:t>
      </w:r>
    </w:p>
    <w:p w14:paraId="7C3B2412">
      <w:r>
        <w:rPr>
          <w:b/>
        </w:rPr>
        <w:t>【答案】</w:t>
      </w:r>
      <w:r>
        <w:t>A</w:t>
      </w:r>
    </w:p>
    <w:p w14:paraId="4EB25AE9">
      <w:r>
        <w:rPr>
          <w:b/>
        </w:rPr>
        <w:t>【解析】</w:t>
      </w:r>
      <w:r>
        <w:t>用来读取不同文本文件中的数据，大多是符合约定格式的TXT文件的组件名称为文本文件输入。这是数据读取的基本组件。</w:t>
      </w:r>
    </w:p>
    <w:p w14:paraId="46079356">
      <w:r>
        <w:t>------------------------------------------------------------</w:t>
      </w:r>
    </w:p>
    <w:p w14:paraId="16A4FB48">
      <w:r>
        <w:rPr>
          <w:b/>
        </w:rPr>
        <w:t>77、单选题</w:t>
      </w:r>
    </w:p>
    <w:p w14:paraId="0C3F1FF5">
      <w:r>
        <w:t>生成行组件输出一定数量的（   ），默认为空，以下选项是正确的。</w:t>
      </w:r>
    </w:p>
    <w:p w14:paraId="255A1E2E">
      <w:r>
        <w:t>A.列</w:t>
      </w:r>
    </w:p>
    <w:p w14:paraId="787AB53C">
      <w:r>
        <w:t>B.字段</w:t>
      </w:r>
    </w:p>
    <w:p w14:paraId="78882812">
      <w:r>
        <w:t>C.数字</w:t>
      </w:r>
    </w:p>
    <w:p w14:paraId="6058D86B">
      <w:r>
        <w:t>D.行</w:t>
      </w:r>
    </w:p>
    <w:p w14:paraId="02754DA0">
      <w:r>
        <w:rPr>
          <w:b/>
        </w:rPr>
        <w:t>【答案】</w:t>
      </w:r>
      <w:r>
        <w:t>D</w:t>
      </w:r>
    </w:p>
    <w:p w14:paraId="6418937D">
      <w:r>
        <w:rPr>
          <w:b/>
        </w:rPr>
        <w:t>【解析】</w:t>
      </w:r>
      <w:r>
        <w:t>生成行组件输出一定数量的行，默认为空。这是数据生成的基本单位。</w:t>
      </w:r>
    </w:p>
    <w:p w14:paraId="44C97DB4">
      <w:r>
        <w:t>------------------------------------------------------------</w:t>
      </w:r>
    </w:p>
    <w:p w14:paraId="0614A71B">
      <w:r>
        <w:rPr>
          <w:b/>
        </w:rPr>
        <w:t>78、单选题</w:t>
      </w:r>
    </w:p>
    <w:p w14:paraId="0AC22102">
      <w:r>
        <w:t>以下选项中，不属于ETL任务执行的主要内容的为（   ）。</w:t>
      </w:r>
    </w:p>
    <w:p w14:paraId="7B135CC1">
      <w:r>
        <w:t>A.任务流程的依赖关系</w:t>
      </w:r>
    </w:p>
    <w:p w14:paraId="7799844C">
      <w:r>
        <w:t>B.调度算法和策略</w:t>
      </w:r>
    </w:p>
    <w:p w14:paraId="725A563E">
      <w:r>
        <w:t>C.对成功或失败的信息发出提示</w:t>
      </w:r>
    </w:p>
    <w:p w14:paraId="0ACA86CA">
      <w:r>
        <w:t>D.仅对成功的信息发出提示</w:t>
      </w:r>
    </w:p>
    <w:p w14:paraId="46609502">
      <w:r>
        <w:rPr>
          <w:b/>
        </w:rPr>
        <w:t>【答案】</w:t>
      </w:r>
      <w:r>
        <w:t>D</w:t>
      </w:r>
    </w:p>
    <w:p w14:paraId="71842AF6">
      <w:r>
        <w:rPr>
          <w:b/>
        </w:rPr>
        <w:t>【解析】</w:t>
      </w:r>
      <w:r>
        <w:t>以下选项中，不属于ETL任务执行的主要内容的为仅对成功的信息发出提示。ETL任务通常需要对成功或失败的信息都进行提示。</w:t>
      </w:r>
    </w:p>
    <w:p w14:paraId="63E6B575">
      <w:r>
        <w:t>------------------------------------------------------------</w:t>
      </w:r>
    </w:p>
    <w:p w14:paraId="4DFC05AE">
      <w:r>
        <w:rPr>
          <w:b/>
        </w:rPr>
        <w:t>79、单选题</w:t>
      </w:r>
    </w:p>
    <w:p w14:paraId="536485CA">
      <w:r>
        <w:t>在ETL中，任务的调度算法采取（   ）的策略进行任务调度，以下选项是正确的。</w:t>
      </w:r>
    </w:p>
    <w:p w14:paraId="6EE62CFE">
      <w:r>
        <w:t>A.信息抽取</w:t>
      </w:r>
    </w:p>
    <w:p w14:paraId="2E10DC01">
      <w:r>
        <w:t>B.条件驱动</w:t>
      </w:r>
    </w:p>
    <w:p w14:paraId="677C0C1C">
      <w:r>
        <w:t>C.数据转换</w:t>
      </w:r>
    </w:p>
    <w:p w14:paraId="1F0ED8F0">
      <w:r>
        <w:t>D.数据加工</w:t>
      </w:r>
    </w:p>
    <w:p w14:paraId="65988CE6">
      <w:r>
        <w:rPr>
          <w:b/>
        </w:rPr>
        <w:t>【答案】</w:t>
      </w:r>
      <w:r>
        <w:t>B</w:t>
      </w:r>
    </w:p>
    <w:p w14:paraId="0BDB5A02">
      <w:r>
        <w:rPr>
          <w:b/>
        </w:rPr>
        <w:t>【解析】</w:t>
      </w:r>
      <w:r>
        <w:t>在ETL中，任务的调度算法采取条件驱动的策略进行任务调度。这是任务调度的常见策略。</w:t>
      </w:r>
    </w:p>
    <w:p w14:paraId="66A696B6">
      <w:r>
        <w:t>------------------------------------------------------------</w:t>
      </w:r>
    </w:p>
    <w:p w14:paraId="63A715D2">
      <w:r>
        <w:rPr>
          <w:b/>
        </w:rPr>
        <w:t>80、单选题</w:t>
      </w:r>
    </w:p>
    <w:p w14:paraId="0304DD25">
      <w:r>
        <w:t>ETL是通过建立（   ）进行数据整合和处理的，以下选项不正确的。</w:t>
      </w:r>
    </w:p>
    <w:p w14:paraId="3F40433C">
      <w:r>
        <w:t>A.任务流程</w:t>
      </w:r>
    </w:p>
    <w:p w14:paraId="06A0D722">
      <w:r>
        <w:t>B.设置时间调度</w:t>
      </w:r>
    </w:p>
    <w:p w14:paraId="7FB09AB1">
      <w:r>
        <w:t>C.调用相应的转换任务</w:t>
      </w:r>
    </w:p>
    <w:p w14:paraId="6CF14BCE">
      <w:r>
        <w:t>D.任务依赖关系</w:t>
      </w:r>
    </w:p>
    <w:p w14:paraId="097891EF">
      <w:r>
        <w:rPr>
          <w:b/>
        </w:rPr>
        <w:t>【答案】</w:t>
      </w:r>
      <w:r>
        <w:t>D</w:t>
      </w:r>
    </w:p>
    <w:p w14:paraId="4DEDA6F0">
      <w:r>
        <w:rPr>
          <w:b/>
        </w:rPr>
        <w:t>【解析】</w:t>
      </w:r>
      <w:r>
        <w:t>A. 任务流程：在ETL过程中，确实需要定义一个清晰的任务流程，这个流程包括数据的提取、转换和加载的步骤。这个选项是正确的。B. 设置时间调度：在ETL操作中，经常需要设置时间调度来自动化处理数据。例如，可以设置每天、每周或每月自动运行ETL任务。这个选项也是正确的。C. 调用相应的转换任务：ETL中的转换（Transform）步骤是核心环节，需要调用相应的转换任务来处理数据。例如，数据清洗、格式转换、数据聚合等。这个选项同样是正确的。D. 任务依赖关系：在ETL过程中，各个任务之间可能存在依赖关系。例如，数据加载任务可能依赖于数据转换任务的完成。但它不是唯一的关键因素。所以在本题中，D不是正确答案。</w:t>
      </w:r>
    </w:p>
    <w:p w14:paraId="319B3241">
      <w:r>
        <w:t>------------------------------------------------------------</w:t>
      </w:r>
    </w:p>
    <w:p w14:paraId="5399DAF5">
      <w:r>
        <w:rPr>
          <w:b/>
        </w:rPr>
        <w:t>81、单选题</w:t>
      </w:r>
    </w:p>
    <w:p w14:paraId="795E6B86">
      <w:r>
        <w:t>网络爬虫是一种按照一定规则，自动地抓取网页信息的（   ）。</w:t>
      </w:r>
    </w:p>
    <w:p w14:paraId="42865CBB">
      <w:r>
        <w:t>A.程序</w:t>
      </w:r>
    </w:p>
    <w:p w14:paraId="1E92C019">
      <w:r>
        <w:t>B.装置</w:t>
      </w:r>
    </w:p>
    <w:p w14:paraId="711A8537">
      <w:r>
        <w:t>C.网址</w:t>
      </w:r>
    </w:p>
    <w:p w14:paraId="422CE935">
      <w:r>
        <w:t>D.数据文件</w:t>
      </w:r>
    </w:p>
    <w:p w14:paraId="08483032">
      <w:r>
        <w:rPr>
          <w:b/>
        </w:rPr>
        <w:t>【答案】</w:t>
      </w:r>
      <w:r>
        <w:t>A</w:t>
      </w:r>
    </w:p>
    <w:p w14:paraId="41B38B55">
      <w:r>
        <w:rPr>
          <w:b/>
        </w:rPr>
        <w:t>【解析】</w:t>
      </w:r>
      <w:r>
        <w:t>网络爬虫是一种按照一定规则，自动地抓取网页信息的程序。这是互联网数据采集的基本工具。</w:t>
      </w:r>
    </w:p>
    <w:p w14:paraId="6CB2690A">
      <w:r>
        <w:t>------------------------------------------------------------</w:t>
      </w:r>
    </w:p>
    <w:p w14:paraId="67025668">
      <w:r>
        <w:rPr>
          <w:b/>
        </w:rPr>
        <w:t>82、单选题</w:t>
      </w:r>
    </w:p>
    <w:p w14:paraId="1722B5AB">
      <w:r>
        <w:t>数据埋点是一种良好的（   ）部署数据采集方式。</w:t>
      </w:r>
    </w:p>
    <w:p w14:paraId="2B3D7A78">
      <w:r>
        <w:t>A.公有化</w:t>
      </w:r>
    </w:p>
    <w:p w14:paraId="78C3481E">
      <w:r>
        <w:t>B.公开化</w:t>
      </w:r>
    </w:p>
    <w:p w14:paraId="7EE02875">
      <w:r>
        <w:t>C.私有化</w:t>
      </w:r>
    </w:p>
    <w:p w14:paraId="3B3E42A7">
      <w:r>
        <w:t>D.自助式</w:t>
      </w:r>
    </w:p>
    <w:p w14:paraId="02958486">
      <w:r>
        <w:rPr>
          <w:b/>
        </w:rPr>
        <w:t>【答案】</w:t>
      </w:r>
      <w:r>
        <w:t>C</w:t>
      </w:r>
    </w:p>
    <w:p w14:paraId="0165FCB9">
      <w:r>
        <w:rPr>
          <w:b/>
        </w:rPr>
        <w:t>【解析】</w:t>
      </w:r>
      <w:r>
        <w:t>数据埋点是一种良好的私有化部署数据采集方式。私有化部署可以更好地保护数据隐私。</w:t>
      </w:r>
    </w:p>
    <w:p w14:paraId="57C7AD3F">
      <w:r>
        <w:t>------------------------------------------------------------</w:t>
      </w:r>
    </w:p>
    <w:p w14:paraId="0E348BDB">
      <w:r>
        <w:rPr>
          <w:b/>
        </w:rPr>
        <w:t>83、单选题</w:t>
      </w:r>
    </w:p>
    <w:p w14:paraId="6CB4DC40">
      <w:r>
        <w:t>数据整合建立转换工程是在（   ）中最先进行操作的。</w:t>
      </w:r>
    </w:p>
    <w:p w14:paraId="36C603CF">
      <w:r>
        <w:t>A.DataPipeline</w:t>
      </w:r>
    </w:p>
    <w:p w14:paraId="57EBDFD7">
      <w:r>
        <w:t>B.Kettle</w:t>
      </w:r>
    </w:p>
    <w:p w14:paraId="40D4CBDC">
      <w:r>
        <w:t>C.Oracle Goldengate</w:t>
      </w:r>
    </w:p>
    <w:p w14:paraId="30A5E1B7">
      <w:r>
        <w:t>D.Informatica</w:t>
      </w:r>
    </w:p>
    <w:p w14:paraId="07B69A9E">
      <w:r>
        <w:rPr>
          <w:b/>
        </w:rPr>
        <w:t>【答案】</w:t>
      </w:r>
      <w:r>
        <w:t>B</w:t>
      </w:r>
    </w:p>
    <w:p w14:paraId="0FE244E7">
      <w:r>
        <w:rPr>
          <w:b/>
        </w:rPr>
        <w:t>【解析】</w:t>
      </w:r>
      <w:r>
        <w:t>数据整合建立转换工程是在Kettle中最先进行操作的。Kettle是一个ETL工具。</w:t>
      </w:r>
    </w:p>
    <w:p w14:paraId="4A38BC78">
      <w:r>
        <w:t>------------------------------------------------------------</w:t>
      </w:r>
    </w:p>
    <w:p w14:paraId="052950ED">
      <w:r>
        <w:rPr>
          <w:b/>
        </w:rPr>
        <w:t>84、单选题</w:t>
      </w:r>
    </w:p>
    <w:p w14:paraId="0D3E84D0">
      <w:r>
        <w:t>以下不属于数据整合解决方案的是（   ）。</w:t>
      </w:r>
    </w:p>
    <w:p w14:paraId="7162B06C">
      <w:r>
        <w:t>A.数据爬虫</w:t>
      </w:r>
    </w:p>
    <w:p w14:paraId="688AADFA">
      <w:r>
        <w:t>B.ETL工具</w:t>
      </w:r>
    </w:p>
    <w:p w14:paraId="54DBB8C2">
      <w:r>
        <w:t>C.数据仓库</w:t>
      </w:r>
    </w:p>
    <w:p w14:paraId="58885C7A">
      <w:r>
        <w:t>D.数据虚拟化</w:t>
      </w:r>
    </w:p>
    <w:p w14:paraId="3EE3BB1E">
      <w:r>
        <w:rPr>
          <w:b/>
        </w:rPr>
        <w:t>【答案】</w:t>
      </w:r>
      <w:r>
        <w:t>A</w:t>
      </w:r>
    </w:p>
    <w:p w14:paraId="4D076FCC">
      <w:r>
        <w:rPr>
          <w:b/>
        </w:rPr>
        <w:t>【解析】</w:t>
      </w:r>
      <w:r>
        <w:t>以下不属于数据整合解决方案的是数据爬虫。数据爬虫通常用于数据采集而非整合。</w:t>
      </w:r>
    </w:p>
    <w:p w14:paraId="0E80742E">
      <w:r>
        <w:t>------------------------------------------------------------</w:t>
      </w:r>
    </w:p>
    <w:p w14:paraId="5B1F4D31">
      <w:r>
        <w:rPr>
          <w:b/>
        </w:rPr>
        <w:t>85、单选题</w:t>
      </w:r>
    </w:p>
    <w:p w14:paraId="116EF91C">
      <w:r>
        <w:t>在转换工程过程中，主要进行的操作是对转换工作进行设置，以下选项描述不正确的（   ）。</w:t>
      </w:r>
    </w:p>
    <w:p w14:paraId="4206782D">
      <w:r>
        <w:t>A.设置转换工程的名称</w:t>
      </w:r>
    </w:p>
    <w:p w14:paraId="73DD52E0">
      <w:r>
        <w:t>B.命名参数</w:t>
      </w:r>
    </w:p>
    <w:p w14:paraId="3037E158">
      <w:r>
        <w:t>C.日志</w:t>
      </w:r>
    </w:p>
    <w:p w14:paraId="0DB8CF5F">
      <w:r>
        <w:t>D.函数</w:t>
      </w:r>
    </w:p>
    <w:p w14:paraId="228E5117">
      <w:r>
        <w:rPr>
          <w:b/>
        </w:rPr>
        <w:t>【答案】</w:t>
      </w:r>
      <w:r>
        <w:t>D</w:t>
      </w:r>
    </w:p>
    <w:p w14:paraId="1BD9479D">
      <w:r>
        <w:rPr>
          <w:b/>
        </w:rPr>
        <w:t>【解析】</w:t>
      </w:r>
      <w:r>
        <w:t>A. 设置转换工程的名称✅ 正确。在进行任何工程项目（如数据转换、ETL、模型转换等）时，设置工程名称是最基本的操作，用于标识和管理项目。因此，这是转换工程中常见的设置项。B. 命名参数✅ 正确。在转换工程中，通常会使用参数化配置来提高灵活性和可复用性。例如，设置输入输出路径、日期范围、过滤条件等都可能通过命名参数来实现。因此，这也是合理的设置操作。C. 日志✅ 正确。日志记录是转换工程中非常重要的一部分，用于追踪执行过程、排查错误、监控性能等。虽然“日志”本身不是“设置”，但配置日志级别、日志输出路径、是否启用日志等，都是转换工程中的常见设置。因此，这个选项也可以理解为“日志设置”，是合理的。D. 函数❌ 不正确。这里的“函数”通常指的是编程或脚本中定义的函数，或者是数学函数、转换函数等。在“转换工程的设置”阶段，我们一般不会去“设置函数”，而是使用或调用已有的函数来完成某些转换逻辑。函数本身属于实现细节或逻辑层，而不是配置层的内容。所以转换工程的设置主要涉及项目标识（名称）、参数配置、日志管理等元数据或控制信息，而函数属于具体的转换逻辑实现，不属于“设置”范畴。因此，D 是描述不正确的选项。</w:t>
      </w:r>
    </w:p>
    <w:p w14:paraId="71E140B8">
      <w:r>
        <w:t>------------------------------------------------------------</w:t>
      </w:r>
    </w:p>
    <w:p w14:paraId="74F15F14">
      <w:r>
        <w:rPr>
          <w:b/>
        </w:rPr>
        <w:t>86、单选题</w:t>
      </w:r>
    </w:p>
    <w:p w14:paraId="4F1BAF60">
      <w:r>
        <w:t>转换主要是针对（   ）的各种处理，一个转换可以包含多个组件。</w:t>
      </w:r>
    </w:p>
    <w:p w14:paraId="4884B89A">
      <w:r>
        <w:t>A.组件</w:t>
      </w:r>
    </w:p>
    <w:p w14:paraId="50A08F2F">
      <w:r>
        <w:t>B.记录</w:t>
      </w:r>
    </w:p>
    <w:p w14:paraId="172BE0C4">
      <w:r>
        <w:t>C.数据</w:t>
      </w:r>
    </w:p>
    <w:p w14:paraId="23CE4412">
      <w:r>
        <w:t>D.文本</w:t>
      </w:r>
    </w:p>
    <w:p w14:paraId="43FD0A0A">
      <w:r>
        <w:rPr>
          <w:b/>
        </w:rPr>
        <w:t>【答案】</w:t>
      </w:r>
      <w:r>
        <w:t>C</w:t>
      </w:r>
    </w:p>
    <w:p w14:paraId="73D87C93">
      <w:r>
        <w:rPr>
          <w:b/>
        </w:rPr>
        <w:t>【解析】</w:t>
      </w:r>
      <w:r>
        <w:t>转换主要是针对数据的各种处理，一个转换可以包含多个组件。这是数据处理的核心。</w:t>
      </w:r>
    </w:p>
    <w:p w14:paraId="4C12AEBA">
      <w:r>
        <w:t>------------------------------------------------------------</w:t>
      </w:r>
    </w:p>
    <w:p w14:paraId="592D52FD">
      <w:r>
        <w:rPr>
          <w:b/>
        </w:rPr>
        <w:t>87、单选题</w:t>
      </w:r>
    </w:p>
    <w:p w14:paraId="35079BAE">
      <w:r>
        <w:t>用于抽取数据库的数据组件不包括（   ）。</w:t>
      </w:r>
    </w:p>
    <w:p w14:paraId="56FF7937">
      <w:r>
        <w:t>A.Oracle</w:t>
      </w:r>
    </w:p>
    <w:p w14:paraId="31710750">
      <w:r>
        <w:t>B.MS SQL Server</w:t>
      </w:r>
    </w:p>
    <w:p w14:paraId="5D960850">
      <w:r>
        <w:t>C.IBM DB2</w:t>
      </w:r>
    </w:p>
    <w:p w14:paraId="3298AE50">
      <w:r>
        <w:t>D.Python</w:t>
      </w:r>
    </w:p>
    <w:p w14:paraId="19233860">
      <w:r>
        <w:rPr>
          <w:b/>
        </w:rPr>
        <w:t>【答案】</w:t>
      </w:r>
      <w:r>
        <w:t>D</w:t>
      </w:r>
    </w:p>
    <w:p w14:paraId="1E79DEE9">
      <w:r>
        <w:rPr>
          <w:b/>
        </w:rPr>
        <w:t>【解析】</w:t>
      </w:r>
      <w:r>
        <w:t>用于抽取数据库的数据组件不包括Python。Python是一种编程语言，通常不直接作为数据抽取组件。</w:t>
      </w:r>
    </w:p>
    <w:p w14:paraId="6B55CD2B">
      <w:r>
        <w:t>------------------------------------------------------------</w:t>
      </w:r>
    </w:p>
    <w:p w14:paraId="138DD955">
      <w:r>
        <w:rPr>
          <w:b/>
        </w:rPr>
        <w:t>88、单选题</w:t>
      </w:r>
    </w:p>
    <w:p w14:paraId="6A2468BA">
      <w:r>
        <w:t>以下选项不属于衡量数据质量的指标的是（   ）。</w:t>
      </w:r>
    </w:p>
    <w:p w14:paraId="5169519E">
      <w:r>
        <w:t>A.局部性</w:t>
      </w:r>
    </w:p>
    <w:p w14:paraId="043836A4">
      <w:r>
        <w:t>B.关联度</w:t>
      </w:r>
    </w:p>
    <w:p w14:paraId="64D6AE20">
      <w:r>
        <w:t>C.时效性</w:t>
      </w:r>
    </w:p>
    <w:p w14:paraId="5C35148D">
      <w:r>
        <w:t>D.可信性</w:t>
      </w:r>
    </w:p>
    <w:p w14:paraId="46320B62">
      <w:r>
        <w:rPr>
          <w:b/>
        </w:rPr>
        <w:t>【答案】</w:t>
      </w:r>
      <w:r>
        <w:t>A</w:t>
      </w:r>
    </w:p>
    <w:p w14:paraId="3CD92706">
      <w:r>
        <w:rPr>
          <w:b/>
        </w:rPr>
        <w:t>【解析】</w:t>
      </w:r>
      <w:r>
        <w:t>以下选项不属于衡量数据质量的指标的是局部性。数据质量通常涉及准确性、完整性、一致性等。</w:t>
      </w:r>
    </w:p>
    <w:p w14:paraId="3CF20771">
      <w:r>
        <w:t>------------------------------------------------------------</w:t>
      </w:r>
    </w:p>
    <w:p w14:paraId="7FA91FB4">
      <w:r>
        <w:rPr>
          <w:b/>
        </w:rPr>
        <w:t>89、单选题</w:t>
      </w:r>
    </w:p>
    <w:p w14:paraId="531E407A">
      <w:r>
        <w:t>以下选项不是标注数据采集的采集样例（   ）。</w:t>
      </w:r>
    </w:p>
    <w:p w14:paraId="2B697072">
      <w:r>
        <w:t>A.人体姿势采集</w:t>
      </w:r>
    </w:p>
    <w:p w14:paraId="289E8F1E">
      <w:r>
        <w:t>B.指令采集</w:t>
      </w:r>
    </w:p>
    <w:p w14:paraId="127E1629">
      <w:r>
        <w:t>C.方言采集</w:t>
      </w:r>
    </w:p>
    <w:p w14:paraId="16D2F29B">
      <w:r>
        <w:t>D.停车位采集</w:t>
      </w:r>
    </w:p>
    <w:p w14:paraId="32D64257">
      <w:r>
        <w:rPr>
          <w:b/>
        </w:rPr>
        <w:t>【答案】</w:t>
      </w:r>
      <w:r>
        <w:t>B</w:t>
      </w:r>
    </w:p>
    <w:p w14:paraId="4C73FEED">
      <w:r>
        <w:rPr>
          <w:b/>
        </w:rPr>
        <w:t>【解析】</w:t>
      </w:r>
      <w:r>
        <w:t>以下选项不是标注数据采集的采集样例指令采集。指令采集不是一个常见的数据采集样例。</w:t>
      </w:r>
    </w:p>
    <w:p w14:paraId="2E0CDE4E">
      <w:r>
        <w:t>------------------------------------------------------------</w:t>
      </w:r>
    </w:p>
    <w:p w14:paraId="4499FE21">
      <w:r>
        <w:rPr>
          <w:b/>
        </w:rPr>
        <w:t>90、单选题</w:t>
      </w:r>
    </w:p>
    <w:p w14:paraId="7A3B7AC6">
      <w:r>
        <w:t>数据预处理是一种（   ）技术。</w:t>
      </w:r>
    </w:p>
    <w:p w14:paraId="61BFCC9F">
      <w:r>
        <w:t>A.数据清洗</w:t>
      </w:r>
    </w:p>
    <w:p w14:paraId="02128DFB">
      <w:r>
        <w:t>B.数据挖掘</w:t>
      </w:r>
    </w:p>
    <w:p w14:paraId="564D8738">
      <w:r>
        <w:t>C.数据分类</w:t>
      </w:r>
    </w:p>
    <w:p w14:paraId="7F72BD95">
      <w:r>
        <w:t>D.数据整理</w:t>
      </w:r>
    </w:p>
    <w:p w14:paraId="1C149B30">
      <w:r>
        <w:rPr>
          <w:b/>
        </w:rPr>
        <w:t>【答案】</w:t>
      </w:r>
      <w:r>
        <w:t>B</w:t>
      </w:r>
    </w:p>
    <w:p w14:paraId="242260D1">
      <w:r>
        <w:rPr>
          <w:b/>
        </w:rPr>
        <w:t>【解析】</w:t>
      </w:r>
      <w:r>
        <w:t>数据预处理是数据挖掘过程中的一个重要步骤。数据挖掘是从大量的数据中通过算法或统计分析方法发现模式和知识的过程。数据预处理包括数据清洗、数据转换、数据整合、数据归约等多个子步骤，目的是为了提高数据挖掘的质量，确保挖掘结果的准确性和可靠性。因此，数据预处理是数据挖掘技术的一部分，而不是数据清洗、数据分类或数据整理本身。A.数据清洗：是数据预处理的一个环节，主要涉及识别数据中的错误或不一致，并进行修正或删除。数据清洗是数据预处理的一部分，但不等于数据预处理的全部。B.数据挖掘：是一个涉及从大量数据中通过算法和统计模型发现模式、趋势和关联的过程。数据预处理是数据挖掘过程中的一个关键步骤，因此B选项是正确的。C.数据分类：是数据预处理中的一个具体操作，涉及到将数据项分配到不同的类别或组中。虽然它是数据预处理的一部分，但并不代表整个数据预处理过程。D.数据整理：通常指的是对数据进行排序、组织和格式化的过程，使其更加易于分析和理解。这可以是数据预处理的一部分，但不是数据预处理的完整定义。</w:t>
      </w:r>
    </w:p>
    <w:p w14:paraId="0657C0F8">
      <w:r>
        <w:t>------------------------------------------------------------</w:t>
      </w:r>
    </w:p>
    <w:p w14:paraId="4814CACA">
      <w:r>
        <w:rPr>
          <w:b/>
        </w:rPr>
        <w:t>91、单选题</w:t>
      </w:r>
    </w:p>
    <w:p w14:paraId="0AB96DD0">
      <w:r>
        <w:t>以下选项不是数据预处理的方式是（   ）。</w:t>
      </w:r>
    </w:p>
    <w:p w14:paraId="2194D9EE">
      <w:r>
        <w:t>A.数据清洗</w:t>
      </w:r>
    </w:p>
    <w:p w14:paraId="388891D7">
      <w:r>
        <w:t>B.数据集成</w:t>
      </w:r>
    </w:p>
    <w:p w14:paraId="7DB192A8">
      <w:r>
        <w:t>C.数据归约</w:t>
      </w:r>
    </w:p>
    <w:p w14:paraId="7C533041">
      <w:r>
        <w:t>D.数据分类</w:t>
      </w:r>
    </w:p>
    <w:p w14:paraId="121AC589">
      <w:r>
        <w:rPr>
          <w:b/>
        </w:rPr>
        <w:t>【答案】</w:t>
      </w:r>
      <w:r>
        <w:t>D</w:t>
      </w:r>
    </w:p>
    <w:p w14:paraId="4F8AD5F4">
      <w:r>
        <w:rPr>
          <w:b/>
        </w:rPr>
        <w:t>【解析】</w:t>
      </w:r>
      <w:r>
        <w:t>数据预处理的主要方式包括数据清洗、数据集成和数据归约：A.数据清洗：去除或修正数据中的错误和不一致性。B.数据集成：将来自不同来源的数据合并成一个统一的数据集。C.数据归约：通过减少数据的体积来简化数据集，同时尽量保留重要信息。D.数据分类是一种数据挖掘技术，用于将数据分配到不同的类别中，并不是数据预处理的方式。因此答案是 D 。</w:t>
      </w:r>
    </w:p>
    <w:p w14:paraId="68BCBDFE">
      <w:r>
        <w:t>------------------------------------------------------------</w:t>
      </w:r>
    </w:p>
    <w:p w14:paraId="0FDE4524">
      <w:r>
        <w:rPr>
          <w:b/>
        </w:rPr>
        <w:t>92、单选题</w:t>
      </w:r>
    </w:p>
    <w:p w14:paraId="4D92238C">
      <w:r>
        <w:t>在各种数据清洗异常中，（   ）是指表示实体的具体数据的值和格式的错误。</w:t>
      </w:r>
    </w:p>
    <w:p w14:paraId="4A061044">
      <w:r>
        <w:t>A.语法类异常</w:t>
      </w:r>
    </w:p>
    <w:p w14:paraId="56190D0C">
      <w:r>
        <w:t>B.语义类异常</w:t>
      </w:r>
    </w:p>
    <w:p w14:paraId="12802931">
      <w:r>
        <w:t>C.覆盖率异常</w:t>
      </w:r>
    </w:p>
    <w:p w14:paraId="1665384A">
      <w:r>
        <w:t>D.数据中出现的矛盾</w:t>
      </w:r>
    </w:p>
    <w:p w14:paraId="6889D058">
      <w:r>
        <w:rPr>
          <w:b/>
        </w:rPr>
        <w:t>【答案】</w:t>
      </w:r>
      <w:r>
        <w:t>A</w:t>
      </w:r>
    </w:p>
    <w:p w14:paraId="2E366393">
      <w:r>
        <w:rPr>
          <w:b/>
        </w:rPr>
        <w:t>【解析】</w:t>
      </w:r>
      <w:r>
        <w:t>在各种数据清洗异常中，语法类异常是指表示实体的具体数据的值和格式的错误。这是数据清洗中的一个常见问题。</w:t>
      </w:r>
    </w:p>
    <w:p w14:paraId="4E235937">
      <w:r>
        <w:t>------------------------------------------------------------</w:t>
      </w:r>
    </w:p>
    <w:p w14:paraId="3F3D6289">
      <w:r>
        <w:rPr>
          <w:b/>
        </w:rPr>
        <w:t>93、单选题</w:t>
      </w:r>
    </w:p>
    <w:p w14:paraId="0C63F68B">
      <w:r>
        <w:t>不属于语法类异常的是（   ）。</w:t>
      </w:r>
    </w:p>
    <w:p w14:paraId="797D7DD1">
      <w:r>
        <w:t>A.语法错误</w:t>
      </w:r>
    </w:p>
    <w:p w14:paraId="016205E3">
      <w:r>
        <w:t>B.值域格式错误</w:t>
      </w:r>
    </w:p>
    <w:p w14:paraId="410F1899">
      <w:r>
        <w:t>C.不规则取值</w:t>
      </w:r>
    </w:p>
    <w:p w14:paraId="313E2280">
      <w:r>
        <w:t>D.覆盖率异常</w:t>
      </w:r>
    </w:p>
    <w:p w14:paraId="30291E1D">
      <w:r>
        <w:rPr>
          <w:b/>
        </w:rPr>
        <w:t>【答案】</w:t>
      </w:r>
      <w:r>
        <w:t>D</w:t>
      </w:r>
    </w:p>
    <w:p w14:paraId="1838EEF3">
      <w:r>
        <w:rPr>
          <w:b/>
        </w:rPr>
        <w:t>【解析】</w:t>
      </w:r>
      <w:r>
        <w:t>在各种数据清洗异常中，语法类异常是指表示实体的具体数据的值和格式的错误。这是数据清洗中的一个常见问题。</w:t>
      </w:r>
    </w:p>
    <w:p w14:paraId="0CE59559">
      <w:r>
        <w:t>------------------------------------------------------------</w:t>
      </w:r>
    </w:p>
    <w:p w14:paraId="04CD7A6A">
      <w:r>
        <w:rPr>
          <w:b/>
        </w:rPr>
        <w:t>94、单选题</w:t>
      </w:r>
    </w:p>
    <w:p w14:paraId="4EF45637">
      <w:r>
        <w:t>“在数据预处理过程中，最不值得推荐的缺失值处理方法是（ ）”</w:t>
      </w:r>
    </w:p>
    <w:p w14:paraId="0644F5CD">
      <w:r>
        <w:t>A.删除当前字段</w:t>
      </w:r>
    </w:p>
    <w:p w14:paraId="2580D8B1">
      <w:r>
        <w:t>B.同类均值插补</w:t>
      </w:r>
    </w:p>
    <w:p w14:paraId="29F3AF5E">
      <w:r>
        <w:t>C.极大似然估计</w:t>
      </w:r>
    </w:p>
    <w:p w14:paraId="7796FD86">
      <w:r>
        <w:t>D.均值插补</w:t>
      </w:r>
    </w:p>
    <w:p w14:paraId="728CC21E">
      <w:r>
        <w:rPr>
          <w:b/>
        </w:rPr>
        <w:t>【答案】</w:t>
      </w:r>
      <w:r>
        <w:t>A</w:t>
      </w:r>
    </w:p>
    <w:p w14:paraId="5F3821B7">
      <w:r>
        <w:rPr>
          <w:b/>
        </w:rPr>
        <w:t>【解析】</w:t>
      </w:r>
      <w:r>
        <w:t>在数据预处理过程中，对缺失值的处理方法不正确的是删除当前字段。删除字段可能导致信息的丢失。</w:t>
      </w:r>
    </w:p>
    <w:p w14:paraId="457CD872">
      <w:r>
        <w:t>------------------------------------------------------------</w:t>
      </w:r>
    </w:p>
    <w:p w14:paraId="45800758">
      <w:r>
        <w:rPr>
          <w:b/>
        </w:rPr>
        <w:t>95、单选题</w:t>
      </w:r>
    </w:p>
    <w:p w14:paraId="5232A251">
      <w:r>
        <w:t>数据的属性可以是（   ）或定量的数据。</w:t>
      </w:r>
    </w:p>
    <w:p w14:paraId="084E9B9B">
      <w:r>
        <w:t>A.定性</w:t>
      </w:r>
    </w:p>
    <w:p w14:paraId="5F4706E7">
      <w:r>
        <w:t>B.定价</w:t>
      </w:r>
    </w:p>
    <w:p w14:paraId="4C90C10E">
      <w:r>
        <w:t>C.规定</w:t>
      </w:r>
    </w:p>
    <w:p w14:paraId="527E896B">
      <w:r>
        <w:t>D.处理</w:t>
      </w:r>
    </w:p>
    <w:p w14:paraId="489BF03C">
      <w:r>
        <w:rPr>
          <w:b/>
        </w:rPr>
        <w:t>【答案】</w:t>
      </w:r>
      <w:r>
        <w:t>A</w:t>
      </w:r>
    </w:p>
    <w:p w14:paraId="45483A39">
      <w:r>
        <w:rPr>
          <w:b/>
        </w:rPr>
        <w:t>【解析】</w:t>
      </w:r>
      <w:r>
        <w:t>数据属性按测量尺度只分“定性”与“定量”两大类：定性（Qualitative）—— 描述类别、品质，如性别、颜色；定量（Quantitative）—— 表示数值大小，如年龄、销售额。其余选项“定价、规定、处理”均与属性类型无关，故唯一正确答案是 A. 定性。</w:t>
      </w:r>
    </w:p>
    <w:p w14:paraId="1A4577A7">
      <w:r>
        <w:t>------------------------------------------------------------</w:t>
      </w:r>
    </w:p>
    <w:p w14:paraId="246C99BE">
      <w:r>
        <w:rPr>
          <w:b/>
        </w:rPr>
        <w:t>96、单选题</w:t>
      </w:r>
    </w:p>
    <w:p w14:paraId="59E61B0A">
      <w:r>
        <w:t>删除含有缺失值的记录的方法（   ）。</w:t>
      </w:r>
    </w:p>
    <w:p w14:paraId="67856A6D">
      <w:r>
        <w:t>A.简单删除法</w:t>
      </w:r>
    </w:p>
    <w:p w14:paraId="3A5C88B8">
      <w:r>
        <w:t>B.加和法</w:t>
      </w:r>
    </w:p>
    <w:p w14:paraId="46BEC2B6">
      <w:r>
        <w:t>C.平均法</w:t>
      </w:r>
    </w:p>
    <w:p w14:paraId="7659A03E">
      <w:r>
        <w:t>D.乘积法</w:t>
      </w:r>
    </w:p>
    <w:p w14:paraId="2371EDF4">
      <w:r>
        <w:rPr>
          <w:b/>
        </w:rPr>
        <w:t>【答案】</w:t>
      </w:r>
      <w:r>
        <w:t>A</w:t>
      </w:r>
    </w:p>
    <w:p w14:paraId="678E097F">
      <w:r>
        <w:rPr>
          <w:b/>
        </w:rPr>
        <w:t>【解析】</w:t>
      </w:r>
      <w:r>
        <w:t>“简单删除法”（list-wise deletion）就是直接把含任何缺失值的整条记录剔除，无需插补或计算，是处理缺失值最直观、最简便的策略，因此题干中“删除含有缺失值的记录的方法”即指 A. 简单删除法。其余选项：B. 加和法、C. 平均法、D. 乘积法 均属于缺失值插补或构造新特征的手段，而非“整条记录删除”。</w:t>
      </w:r>
    </w:p>
    <w:p w14:paraId="03E88DC9">
      <w:r>
        <w:t>------------------------------------------------------------</w:t>
      </w:r>
    </w:p>
    <w:p w14:paraId="5BF17100">
      <w:r>
        <w:rPr>
          <w:b/>
        </w:rPr>
        <w:t>97、单选题</w:t>
      </w:r>
    </w:p>
    <w:p w14:paraId="190B6D2D">
      <w:r>
        <w:t>噪声数据处理过程中，（   ）是通过考察数据的周围值来光滑有序的数据值。</w:t>
      </w:r>
    </w:p>
    <w:p w14:paraId="0E1A08C0">
      <w:r>
        <w:t>A.分箱</w:t>
      </w:r>
    </w:p>
    <w:p w14:paraId="275B5950">
      <w:r>
        <w:t>B.回归</w:t>
      </w:r>
    </w:p>
    <w:p w14:paraId="462D121D">
      <w:r>
        <w:t>C.离群点分析</w:t>
      </w:r>
    </w:p>
    <w:p w14:paraId="66FF9469">
      <w:r>
        <w:t>D.函数拟合</w:t>
      </w:r>
    </w:p>
    <w:p w14:paraId="40DD09DB">
      <w:r>
        <w:rPr>
          <w:b/>
        </w:rPr>
        <w:t>【答案】</w:t>
      </w:r>
      <w:r>
        <w:t>A</w:t>
      </w:r>
    </w:p>
    <w:p w14:paraId="3ACE5653">
      <w:r>
        <w:rPr>
          <w:b/>
        </w:rPr>
        <w:t>【解析】</w:t>
      </w:r>
      <w:r>
        <w:t>噪声数据处理过程中，分箱是通过考察数据的周围值来光滑有序的数据值。分箱是一种数据平滑技术。</w:t>
      </w:r>
    </w:p>
    <w:p w14:paraId="7599DCFD">
      <w:r>
        <w:t>------------------------------------------------------------</w:t>
      </w:r>
    </w:p>
    <w:p w14:paraId="369ED8C1">
      <w:r>
        <w:rPr>
          <w:b/>
        </w:rPr>
        <w:t>98、单选题</w:t>
      </w:r>
    </w:p>
    <w:p w14:paraId="76D7D948">
      <w:r>
        <w:t>数据特征归约的原则是在保留数据判别能力的同时（   ）特征向量的维度。</w:t>
      </w:r>
    </w:p>
    <w:p w14:paraId="2F6972EE">
      <w:r>
        <w:t>A.增加</w:t>
      </w:r>
    </w:p>
    <w:p w14:paraId="12F57DBF">
      <w:r>
        <w:t>B.减少</w:t>
      </w:r>
    </w:p>
    <w:p w14:paraId="1478435B">
      <w:r>
        <w:t>C.记录</w:t>
      </w:r>
    </w:p>
    <w:p w14:paraId="51B609A6">
      <w:r>
        <w:t>D.去除</w:t>
      </w:r>
    </w:p>
    <w:p w14:paraId="22B3D038">
      <w:r>
        <w:rPr>
          <w:b/>
        </w:rPr>
        <w:t>【答案】</w:t>
      </w:r>
      <w:r>
        <w:t>B</w:t>
      </w:r>
    </w:p>
    <w:p w14:paraId="2919F6A3">
      <w:r>
        <w:rPr>
          <w:b/>
        </w:rPr>
        <w:t>【解析】</w:t>
      </w:r>
      <w:r>
        <w:t>数据特征归约的原则是在保留数据判别能力的同时减少特征向量的维度。这是为了提高数据处理的效率。</w:t>
      </w:r>
    </w:p>
    <w:p w14:paraId="6CF10ED5">
      <w:r>
        <w:t>------------------------------------------------------------</w:t>
      </w:r>
    </w:p>
    <w:p w14:paraId="5417AD17">
      <w:r>
        <w:rPr>
          <w:b/>
        </w:rPr>
        <w:t>99、单选题</w:t>
      </w:r>
    </w:p>
    <w:p w14:paraId="6726F6EB">
      <w:r>
        <w:t>特征归约算法的输入是一组（   ）。</w:t>
      </w:r>
    </w:p>
    <w:p w14:paraId="6CCD6CFA">
      <w:r>
        <w:t>A.变量值</w:t>
      </w:r>
    </w:p>
    <w:p w14:paraId="3B1FF469">
      <w:r>
        <w:t>B.特征值</w:t>
      </w:r>
    </w:p>
    <w:p w14:paraId="1968DBA7">
      <w:r>
        <w:t>C.记录值</w:t>
      </w:r>
    </w:p>
    <w:p w14:paraId="13B4EA00">
      <w:r>
        <w:t>D.规约值</w:t>
      </w:r>
    </w:p>
    <w:p w14:paraId="380C94CA">
      <w:r>
        <w:rPr>
          <w:b/>
        </w:rPr>
        <w:t>【答案】</w:t>
      </w:r>
      <w:r>
        <w:t>B</w:t>
      </w:r>
    </w:p>
    <w:p w14:paraId="316404EE">
      <w:r>
        <w:rPr>
          <w:b/>
        </w:rPr>
        <w:t>【解析】</w:t>
      </w:r>
      <w:r>
        <w:t>特征归约算法的输入是一组特征值。特征值是数据特征归约的基础。</w:t>
      </w:r>
    </w:p>
    <w:p w14:paraId="241B43BA">
      <w:r>
        <w:t>------------------------------------------------------------</w:t>
      </w:r>
    </w:p>
    <w:p w14:paraId="3D38D6BB">
      <w:r>
        <w:rPr>
          <w:b/>
        </w:rPr>
        <w:t>100、单选题</w:t>
      </w:r>
    </w:p>
    <w:p w14:paraId="4D3F84D9">
      <w:r>
        <w:t>特征归约一般步骤不包括（   ）。</w:t>
      </w:r>
    </w:p>
    <w:p w14:paraId="2B882667">
      <w:r>
        <w:t>A.搜索过程</w:t>
      </w:r>
    </w:p>
    <w:p w14:paraId="1CA060E6">
      <w:r>
        <w:t>B.评估过程</w:t>
      </w:r>
    </w:p>
    <w:p w14:paraId="06FE0376">
      <w:r>
        <w:t>C.分类过程</w:t>
      </w:r>
    </w:p>
    <w:p w14:paraId="46C941D0">
      <w:r>
        <w:t>D.集成过程</w:t>
      </w:r>
    </w:p>
    <w:p w14:paraId="70DA0B50">
      <w:r>
        <w:rPr>
          <w:b/>
        </w:rPr>
        <w:t>【答案】</w:t>
      </w:r>
      <w:r>
        <w:t>D</w:t>
      </w:r>
    </w:p>
    <w:p w14:paraId="217E03C8">
      <w:r>
        <w:rPr>
          <w:b/>
        </w:rPr>
        <w:t>【解析】</w:t>
      </w:r>
      <w:r>
        <w:t>特征归约一般步骤不包括集成过程。特征归约主要关注特征的选择和提取。</w:t>
      </w:r>
    </w:p>
    <w:p w14:paraId="73C33101">
      <w:r>
        <w:t>------------------------------------------------------------</w:t>
      </w:r>
    </w:p>
    <w:p w14:paraId="5F924B60">
      <w:r>
        <w:rPr>
          <w:b/>
        </w:rPr>
        <w:t>101、单选题</w:t>
      </w:r>
    </w:p>
    <w:p w14:paraId="6F851632">
      <w:r>
        <w:t>样本归约是指从数据集中选出一个有代表性的样本（   ）。</w:t>
      </w:r>
    </w:p>
    <w:p w14:paraId="388398EB">
      <w:r>
        <w:t>A.子集</w:t>
      </w:r>
    </w:p>
    <w:p w14:paraId="19F19B86">
      <w:r>
        <w:t>B.并集</w:t>
      </w:r>
    </w:p>
    <w:p w14:paraId="6BE64F0E">
      <w:r>
        <w:t>C.交集</w:t>
      </w:r>
    </w:p>
    <w:p w14:paraId="1084329F">
      <w:r>
        <w:t>D.合集</w:t>
      </w:r>
    </w:p>
    <w:p w14:paraId="36BA949E">
      <w:r>
        <w:rPr>
          <w:b/>
        </w:rPr>
        <w:t>【答案】</w:t>
      </w:r>
      <w:r>
        <w:t>A</w:t>
      </w:r>
    </w:p>
    <w:p w14:paraId="77C1198A">
      <w:r>
        <w:rPr>
          <w:b/>
        </w:rPr>
        <w:t>【解析】</w:t>
      </w:r>
      <w:r>
        <w:t>样本归约是指从数据集中选出一个有代表性的样本子集。这是数据简化的一种方法。</w:t>
      </w:r>
    </w:p>
    <w:p w14:paraId="4C5FFF11">
      <w:r>
        <w:t>------------------------------------------------------------</w:t>
      </w:r>
    </w:p>
    <w:p w14:paraId="1407A5D9">
      <w:r>
        <w:rPr>
          <w:b/>
        </w:rPr>
        <w:t>102、单选题</w:t>
      </w:r>
    </w:p>
    <w:p w14:paraId="6095C105">
      <w:r>
        <w:t>确定样本子集的大小不需要考虑（   ）。</w:t>
      </w:r>
    </w:p>
    <w:p w14:paraId="600EC77B">
      <w:r>
        <w:t>A.计算成本</w:t>
      </w:r>
    </w:p>
    <w:p w14:paraId="2837BF46">
      <w:r>
        <w:t>B.模型选型</w:t>
      </w:r>
    </w:p>
    <w:p w14:paraId="2963B66B">
      <w:r>
        <w:t>C.估计量精度</w:t>
      </w:r>
    </w:p>
    <w:p w14:paraId="6987EA8D">
      <w:r>
        <w:t>D.数据质量</w:t>
      </w:r>
    </w:p>
    <w:p w14:paraId="1E70A3A9">
      <w:r>
        <w:rPr>
          <w:b/>
        </w:rPr>
        <w:t>【答案】</w:t>
      </w:r>
      <w:r>
        <w:t>B</w:t>
      </w:r>
    </w:p>
    <w:p w14:paraId="34B48D5C">
      <w:r>
        <w:rPr>
          <w:b/>
        </w:rPr>
        <w:t>【解析】</w:t>
      </w:r>
      <w:r>
        <w:t>A. 计算成本：样本子集的大小直接影响到计算资源的需求。如果样本量过大，可能会导致计算成本增加，包括时间成本和经济成本。C. 估计量精度：样本子集的大小会影响到统计估计的精度。一般来说，样本量越大，估计的精度越高，因为大样本可以减少抽样误差。D. 数据质量：样本的质量也会影响样本子集大小的决定。如果数据质量高，可能需要的样本量就少一些，因为高质量的数据可以提供更准确的信息。而选项B，模型选型，通常不是确定样本子集大小时需要直接考虑的因素。模型选型是指选择一个合适的统计模型或机器学习算法来分析数据，这与样本大小没有直接关系。模型的选择更多地是基于数据的特性、研究问题的性质以及模型的假设条件等因素。因此，正确答案是B。模型选型不是确定样本子集大小时需要考虑的因素</w:t>
      </w:r>
    </w:p>
    <w:p w14:paraId="04EF9AC5">
      <w:r>
        <w:t>------------------------------------------------------------</w:t>
      </w:r>
    </w:p>
    <w:p w14:paraId="5DBB9E2C">
      <w:r>
        <w:rPr>
          <w:b/>
        </w:rPr>
        <w:t>103、单选题</w:t>
      </w:r>
    </w:p>
    <w:p w14:paraId="4BE59A7E">
      <w:r>
        <w:t>数据归约是指在尽可能保持数据原貌的前提下，最大限度地精简数据量，（   ）就是特征值离散化技术。</w:t>
      </w:r>
    </w:p>
    <w:p w14:paraId="41E5E4B1">
      <w:r>
        <w:t>A.特征规约</w:t>
      </w:r>
    </w:p>
    <w:p w14:paraId="223D1C6E">
      <w:r>
        <w:t>B.字段规约</w:t>
      </w:r>
    </w:p>
    <w:p w14:paraId="20C84AD7">
      <w:r>
        <w:t>C.样本规约</w:t>
      </w:r>
    </w:p>
    <w:p w14:paraId="21C553AC">
      <w:r>
        <w:t>D.特征值规约</w:t>
      </w:r>
    </w:p>
    <w:p w14:paraId="44EBD97D">
      <w:r>
        <w:rPr>
          <w:b/>
        </w:rPr>
        <w:t>【答案】</w:t>
      </w:r>
      <w:r>
        <w:t>D</w:t>
      </w:r>
    </w:p>
    <w:p w14:paraId="62192B1A">
      <w:r>
        <w:rPr>
          <w:b/>
        </w:rPr>
        <w:t>【解析】</w:t>
      </w:r>
      <w:r>
        <w:t>数据归约的三大类：样本规约（减少行）特征规约（减少列/属性）特征值规约（把连续属性离散化，减少取值个数）题干明确提到“特征值离散化技术”，这正是“特征值规约”的典型做法，例如分箱、等宽/等频离散、基于熵的离散等。其余选项：A. 特征规约 —— 指去掉整个特征，而不是对单个特征的值做离散化。B. 字段规约 —— 与特征规约同义，只是换了个说法，仍属“列”级别。C. 样本规约 —— 减少记录条数，与“特征值”无关。因此唯一符合“特征值离散化”描述的是 D. 特征值规约。</w:t>
      </w:r>
    </w:p>
    <w:p w14:paraId="72944C15">
      <w:r>
        <w:t>------------------------------------------------------------</w:t>
      </w:r>
    </w:p>
    <w:p w14:paraId="6834A44A">
      <w:r>
        <w:rPr>
          <w:b/>
        </w:rPr>
        <w:t>104、单选题</w:t>
      </w:r>
    </w:p>
    <w:p w14:paraId="3734A8C9">
      <w:r>
        <w:t>无参的特征值归约不包含（   ）。</w:t>
      </w:r>
    </w:p>
    <w:p w14:paraId="2FEC494E">
      <w:r>
        <w:t>A.直方图</w:t>
      </w:r>
    </w:p>
    <w:p w14:paraId="61F5AD8F">
      <w:r>
        <w:t>B.条形图</w:t>
      </w:r>
    </w:p>
    <w:p w14:paraId="021E1EA0">
      <w:r>
        <w:t>C.选样</w:t>
      </w:r>
    </w:p>
    <w:p w14:paraId="4EA66A46">
      <w:r>
        <w:t>D.聚类</w:t>
      </w:r>
    </w:p>
    <w:p w14:paraId="4E4B6CF2">
      <w:r>
        <w:rPr>
          <w:b/>
        </w:rPr>
        <w:t>【答案】</w:t>
      </w:r>
      <w:r>
        <w:t>B</w:t>
      </w:r>
    </w:p>
    <w:p w14:paraId="46BDF779">
      <w:r>
        <w:rPr>
          <w:b/>
        </w:rPr>
        <w:t>【解析】</w:t>
      </w:r>
      <w:r>
        <w:t>A. 直方图直方图是一种无参的特征值归约方法。它用于显示数据的分布情况，通过将数据分组到连续的、不重叠的区间（或“箱子”）内，并计算落入每个箱子的观测值数量，来对数据进行可视化。直方图不需要任何参数，只需要确定箱子的数量或宽度。B. 条形图条形图通常不是无参的特征值归约方法。条形图用于比较不同类别的数据量，它需要指定类别，并且每个类别都是预先定义的。在特征值归约的上下文中，条形图不是用于减少特征数量或简化数据的方法。C. 选样选样是一种无参的特征值归约方法。它涉及从原始数据集中选择一个子集，这个子集应该代表整个数据集。选样可以用于减少数据的维度，同时尽量保留数据的重要特征。常见的选样方法包括随机选样、分层选样等。D. 聚类聚类是一种无参的特征值归约方法，尤其是在确定聚类数量之前。聚类分析将数据集中的对象分组，使得同一组内的对象之间的相似度高，而不同组之间的对象相似度低。尽管聚类算法（如K-means）可能需要指定聚类的数量作为一个参数，但在选择聚类数量之前，确定是否以及如何进行聚类可以看作是一个无参的过程</w:t>
      </w:r>
    </w:p>
    <w:p w14:paraId="7C8E04D4">
      <w:r>
        <w:t>------------------------------------------------------------</w:t>
      </w:r>
    </w:p>
    <w:p w14:paraId="1B57100A">
      <w:r>
        <w:rPr>
          <w:b/>
        </w:rPr>
        <w:t>105、单选题</w:t>
      </w:r>
    </w:p>
    <w:p w14:paraId="2FACA0C8">
      <w:r>
        <w:t>在数据变化过程中，（   ）是指去除数据中的噪声，可采用分箱的方式进行数据平滑。</w:t>
      </w:r>
    </w:p>
    <w:p w14:paraId="4A53DB2F">
      <w:r>
        <w:t>A.数据聚类</w:t>
      </w:r>
    </w:p>
    <w:p w14:paraId="4B0C99E4">
      <w:r>
        <w:t>B.数据平滑</w:t>
      </w:r>
    </w:p>
    <w:p w14:paraId="6C0B1FEC">
      <w:r>
        <w:t>C.数据泛化</w:t>
      </w:r>
    </w:p>
    <w:p w14:paraId="3162B5AC">
      <w:r>
        <w:t>D.属性构造</w:t>
      </w:r>
    </w:p>
    <w:p w14:paraId="5F3FF2B6">
      <w:r>
        <w:rPr>
          <w:b/>
        </w:rPr>
        <w:t>【答案】</w:t>
      </w:r>
      <w:r>
        <w:t>B</w:t>
      </w:r>
    </w:p>
    <w:p w14:paraId="366F4D87">
      <w:r>
        <w:rPr>
          <w:b/>
        </w:rPr>
        <w:t>【解析】</w:t>
      </w:r>
      <w:r>
        <w:t>在数据变化过程中，数据平滑是指去除数据中的噪声，可采用分箱的方式进行数据平滑。这是数据预处理的一部分。</w:t>
      </w:r>
    </w:p>
    <w:p w14:paraId="01708CA4">
      <w:r>
        <w:t>------------------------------------------------------------</w:t>
      </w:r>
    </w:p>
    <w:p w14:paraId="317CCED8">
      <w:r>
        <w:rPr>
          <w:b/>
        </w:rPr>
        <w:t>106、单选题</w:t>
      </w:r>
    </w:p>
    <w:p w14:paraId="0066C376">
      <w:r>
        <w:t>数据变换是将数据从一种表示形式变换为适用于（   ）的另一种形式的过程。</w:t>
      </w:r>
    </w:p>
    <w:p w14:paraId="68ADC5BA">
      <w:r>
        <w:t>A.数据挖掘</w:t>
      </w:r>
    </w:p>
    <w:p w14:paraId="5D6575BF">
      <w:r>
        <w:t>B.数据泛化</w:t>
      </w:r>
    </w:p>
    <w:p w14:paraId="33607580">
      <w:r>
        <w:t>C.数据规范</w:t>
      </w:r>
    </w:p>
    <w:p w14:paraId="166EA5F9">
      <w:r>
        <w:t>D.数据提取</w:t>
      </w:r>
    </w:p>
    <w:p w14:paraId="0ED4D3D5">
      <w:r>
        <w:rPr>
          <w:b/>
        </w:rPr>
        <w:t>【答案】</w:t>
      </w:r>
      <w:r>
        <w:t>A</w:t>
      </w:r>
    </w:p>
    <w:p w14:paraId="0A8FF3BE">
      <w:r>
        <w:rPr>
          <w:b/>
        </w:rPr>
        <w:t>【解析】</w:t>
      </w:r>
      <w:r>
        <w:t>数据变换是将数据从一种表示形式变换为适用于数据挖掘的另一种形式的过程。数据变换是为了满足挖掘的需要。</w:t>
      </w:r>
    </w:p>
    <w:p w14:paraId="43AE1ECA">
      <w:r>
        <w:t>------------------------------------------------------------</w:t>
      </w:r>
    </w:p>
    <w:p w14:paraId="740B07DC">
      <w:r>
        <w:rPr>
          <w:b/>
        </w:rPr>
        <w:t>107、单选题</w:t>
      </w:r>
    </w:p>
    <w:p w14:paraId="08C66951">
      <w:r>
        <w:t>剪枝是决策树学习算法对付（   ）的主要手段。</w:t>
      </w:r>
    </w:p>
    <w:p w14:paraId="46F04B4A">
      <w:r>
        <w:t>A.过拟合</w:t>
      </w:r>
    </w:p>
    <w:p w14:paraId="50C45027">
      <w:r>
        <w:t>B.欠拟合</w:t>
      </w:r>
    </w:p>
    <w:p w14:paraId="23A22255">
      <w:r>
        <w:t>C.噪声</w:t>
      </w:r>
    </w:p>
    <w:p w14:paraId="5C4A4C99">
      <w:r>
        <w:t>D.缺失值</w:t>
      </w:r>
    </w:p>
    <w:p w14:paraId="46EF9020">
      <w:r>
        <w:rPr>
          <w:b/>
        </w:rPr>
        <w:t>【答案】</w:t>
      </w:r>
      <w:r>
        <w:t>A</w:t>
      </w:r>
    </w:p>
    <w:p w14:paraId="2156395D">
      <w:r>
        <w:rPr>
          <w:b/>
        </w:rPr>
        <w:t>【解析】</w:t>
      </w:r>
      <w:r>
        <w:t>剪枝是决策树学习算法对付过拟合的主要手段。剪枝有助于防止模型过于复杂。</w:t>
      </w:r>
    </w:p>
    <w:p w14:paraId="4D37E964">
      <w:r>
        <w:t>------------------------------------------------------------</w:t>
      </w:r>
    </w:p>
    <w:p w14:paraId="4E7A229E">
      <w:r>
        <w:rPr>
          <w:b/>
        </w:rPr>
        <w:t>108、单选题</w:t>
      </w:r>
    </w:p>
    <w:p w14:paraId="0F4EFDAD">
      <w:r>
        <w:t>预剪枝使得决策树很多分支没有展开，这不仅降低了过拟合风险，还显著减少了决策树的（   ）开销。</w:t>
      </w:r>
    </w:p>
    <w:p w14:paraId="0CC8D7C7">
      <w:r>
        <w:t>A.划分时间</w:t>
      </w:r>
    </w:p>
    <w:p w14:paraId="6C3B6E9B">
      <w:r>
        <w:t>B.归类时间</w:t>
      </w:r>
    </w:p>
    <w:p w14:paraId="54CCBB25">
      <w:r>
        <w:t>C.训练时间</w:t>
      </w:r>
    </w:p>
    <w:p w14:paraId="125D79FA">
      <w:r>
        <w:t>D.抽样时间</w:t>
      </w:r>
    </w:p>
    <w:p w14:paraId="019111B2">
      <w:r>
        <w:rPr>
          <w:b/>
        </w:rPr>
        <w:t>【答案】</w:t>
      </w:r>
      <w:r>
        <w:t>C</w:t>
      </w:r>
    </w:p>
    <w:p w14:paraId="555F3C23">
      <w:r>
        <w:rPr>
          <w:b/>
        </w:rPr>
        <w:t>【解析】</w:t>
      </w:r>
      <w:r>
        <w:t>预剪枝使得决策树很多分支没有展开，这不仅降低了过拟合风险，还显著减少了决策树的训练时间开销。预剪枝是一种训练策略。</w:t>
      </w:r>
    </w:p>
    <w:p w14:paraId="19D6B0FF">
      <w:r>
        <w:t>------------------------------------------------------------</w:t>
      </w:r>
    </w:p>
    <w:p w14:paraId="65D67F7E">
      <w:r>
        <w:rPr>
          <w:b/>
        </w:rPr>
        <w:t>109、单选题</w:t>
      </w:r>
    </w:p>
    <w:p w14:paraId="136F644C">
      <w:r>
        <w:t>以下选项不属于大数据技术设计的特征的是（   ）。</w:t>
      </w:r>
    </w:p>
    <w:p w14:paraId="47ED0811">
      <w:r>
        <w:t>A.负载均衡</w:t>
      </w:r>
    </w:p>
    <w:p w14:paraId="6DC72C7B">
      <w:r>
        <w:t>B.分散处理</w:t>
      </w:r>
    </w:p>
    <w:p w14:paraId="2D578842">
      <w:r>
        <w:t>C.副本存储</w:t>
      </w:r>
    </w:p>
    <w:p w14:paraId="1574EFC8">
      <w:r>
        <w:t>D.结构复杂</w:t>
      </w:r>
    </w:p>
    <w:p w14:paraId="7753284F">
      <w:r>
        <w:rPr>
          <w:b/>
        </w:rPr>
        <w:t>【答案】</w:t>
      </w:r>
      <w:r>
        <w:t>D</w:t>
      </w:r>
    </w:p>
    <w:p w14:paraId="3FFDF842">
      <w:r>
        <w:rPr>
          <w:b/>
        </w:rPr>
        <w:t>【解析】</w:t>
      </w:r>
      <w:r>
        <w:t>以下选项不属于大数据技术设计的特征的是结构复杂。大数据技术设计通常追求高效和可扩展性。</w:t>
      </w:r>
    </w:p>
    <w:p w14:paraId="0C9489A4">
      <w:r>
        <w:t>------------------------------------------------------------</w:t>
      </w:r>
    </w:p>
    <w:p w14:paraId="750DC9DE">
      <w:r>
        <w:rPr>
          <w:b/>
        </w:rPr>
        <w:t>110、单选题</w:t>
      </w:r>
    </w:p>
    <w:p w14:paraId="59FDE13C">
      <w:r>
        <w:t>在大数据线下采集过程中，通过使用（   ）来测试物品的温度、湿度和电压来获取数据。</w:t>
      </w:r>
    </w:p>
    <w:p w14:paraId="4E976086">
      <w:r>
        <w:t>A.磁卡片</w:t>
      </w:r>
    </w:p>
    <w:p w14:paraId="6D8203CF">
      <w:r>
        <w:t>B.网络媒体</w:t>
      </w:r>
    </w:p>
    <w:p w14:paraId="3CA25A09">
      <w:r>
        <w:t>C.传感器</w:t>
      </w:r>
    </w:p>
    <w:p w14:paraId="0C1286A9">
      <w:r>
        <w:t>D.日志</w:t>
      </w:r>
    </w:p>
    <w:p w14:paraId="69A45E8E">
      <w:r>
        <w:rPr>
          <w:b/>
        </w:rPr>
        <w:t>【答案】</w:t>
      </w:r>
      <w:r>
        <w:t>C</w:t>
      </w:r>
    </w:p>
    <w:p w14:paraId="2E0A2527">
      <w:r>
        <w:rPr>
          <w:b/>
        </w:rPr>
        <w:t>【解析】</w:t>
      </w:r>
      <w:r>
        <w:t>在大数据线下采集过程中，通过使用传感器来测试物品的温度、湿度和电压来获取数据。传感器是线下数据采集的关键设备。</w:t>
      </w:r>
    </w:p>
    <w:p w14:paraId="1E32EE7D">
      <w:r>
        <w:t>------------------------------------------------------------</w:t>
      </w:r>
    </w:p>
    <w:p w14:paraId="768E309A">
      <w:r>
        <w:rPr>
          <w:b/>
        </w:rPr>
        <w:t>111、单选题</w:t>
      </w:r>
    </w:p>
    <w:p w14:paraId="49EC7F21">
      <w:r>
        <w:t>线下采集指通过（   ）、磁卡片、FRID等装置或技术，获取用户的线下行为数据。</w:t>
      </w:r>
    </w:p>
    <w:p w14:paraId="03362A82">
      <w:r>
        <w:t>A.遥感</w:t>
      </w:r>
    </w:p>
    <w:p w14:paraId="68D60580">
      <w:r>
        <w:t>B.自动机</w:t>
      </w:r>
    </w:p>
    <w:p w14:paraId="0A17B4F9">
      <w:r>
        <w:t>C.传感器</w:t>
      </w:r>
    </w:p>
    <w:p w14:paraId="14C9B8B8">
      <w:r>
        <w:t>D.计算器</w:t>
      </w:r>
    </w:p>
    <w:p w14:paraId="79AA5D1A">
      <w:r>
        <w:rPr>
          <w:b/>
        </w:rPr>
        <w:t>【答案】</w:t>
      </w:r>
      <w:r>
        <w:t>C</w:t>
      </w:r>
    </w:p>
    <w:p w14:paraId="5617E192">
      <w:r>
        <w:rPr>
          <w:b/>
        </w:rPr>
        <w:t>【解析】</w:t>
      </w:r>
      <w:r>
        <w:t>线下采集指通过传感器、磁卡片、FRID等装置或技术，获取用户的线下行为数据。传感器在数据采集中扮演重要角色。</w:t>
      </w:r>
    </w:p>
    <w:p w14:paraId="15181984">
      <w:r>
        <w:t>------------------------------------------------------------</w:t>
      </w:r>
    </w:p>
    <w:p w14:paraId="473D7508">
      <w:r>
        <w:rPr>
          <w:b/>
        </w:rPr>
        <w:t>112、单选题</w:t>
      </w:r>
    </w:p>
    <w:p w14:paraId="49399D0E">
      <w:r>
        <w:t>在大数据处理过程中，目前主流的数据处理模式是（   ）处理模式和流处理模式。</w:t>
      </w:r>
    </w:p>
    <w:p w14:paraId="5F2CBAAA">
      <w:r>
        <w:t>A.分段</w:t>
      </w:r>
    </w:p>
    <w:p w14:paraId="36E78C17">
      <w:r>
        <w:t>B.批</w:t>
      </w:r>
    </w:p>
    <w:p w14:paraId="12694F4F">
      <w:r>
        <w:t>C.触发</w:t>
      </w:r>
    </w:p>
    <w:p w14:paraId="45ADD7C4">
      <w:r>
        <w:t>D.中控</w:t>
      </w:r>
    </w:p>
    <w:p w14:paraId="4EDF0B40">
      <w:r>
        <w:rPr>
          <w:b/>
        </w:rPr>
        <w:t>【答案】</w:t>
      </w:r>
      <w:r>
        <w:t>B</w:t>
      </w:r>
    </w:p>
    <w:p w14:paraId="4FB5B34D">
      <w:r>
        <w:rPr>
          <w:b/>
        </w:rPr>
        <w:t>【解析】</w:t>
      </w:r>
      <w:r>
        <w:t>在大数据处理过程中，目前主流的数据处理模式是批处理模式和流处理模式。这两种模式分别适用于不同的数据处理需求。</w:t>
      </w:r>
    </w:p>
    <w:p w14:paraId="373581C6">
      <w:r>
        <w:t>------------------------------------------------------------</w:t>
      </w:r>
    </w:p>
    <w:p w14:paraId="17B79B6A">
      <w:r>
        <w:rPr>
          <w:b/>
        </w:rPr>
        <w:t>113、单选题</w:t>
      </w:r>
    </w:p>
    <w:p w14:paraId="60E32121">
      <w:r>
        <w:t>数据采集系统通常包括数据生成、（   ）、数据处理、数据存储四个部分。</w:t>
      </w:r>
    </w:p>
    <w:p w14:paraId="466CAC48">
      <w:r>
        <w:t>A.数据开发</w:t>
      </w:r>
    </w:p>
    <w:p w14:paraId="7FA60EFB">
      <w:r>
        <w:t>B.数据分析</w:t>
      </w:r>
    </w:p>
    <w:p w14:paraId="06FA2F91">
      <w:r>
        <w:t>C.数据采集</w:t>
      </w:r>
    </w:p>
    <w:p w14:paraId="2E113262">
      <w:r>
        <w:t>D.数据建模</w:t>
      </w:r>
    </w:p>
    <w:p w14:paraId="50EF8B9F">
      <w:r>
        <w:rPr>
          <w:b/>
        </w:rPr>
        <w:t>【答案】</w:t>
      </w:r>
      <w:r>
        <w:t>C</w:t>
      </w:r>
    </w:p>
    <w:p w14:paraId="10974C14">
      <w:r>
        <w:rPr>
          <w:b/>
        </w:rPr>
        <w:t>【解析】</w:t>
      </w:r>
      <w:r>
        <w:t>数据采集系统通常包括数据生成、数据采集、数据处理、数据存储四个部分。数据采集是系统的核心环节之一。</w:t>
      </w:r>
    </w:p>
    <w:p w14:paraId="120E2162">
      <w:r>
        <w:t>------------------------------------------------------------</w:t>
      </w:r>
    </w:p>
    <w:p w14:paraId="14B437BE">
      <w:r>
        <w:rPr>
          <w:b/>
        </w:rPr>
        <w:t>114、单选题</w:t>
      </w:r>
    </w:p>
    <w:p w14:paraId="5BBF0A3E">
      <w:r>
        <w:t>数据采集又称数据抽取，分为（   ）抽取和增量抽取。</w:t>
      </w:r>
    </w:p>
    <w:p w14:paraId="3DCF13BB">
      <w:r>
        <w:t>A.部分</w:t>
      </w:r>
    </w:p>
    <w:p w14:paraId="4629C4B1">
      <w:r>
        <w:t>B.筛选</w:t>
      </w:r>
    </w:p>
    <w:p w14:paraId="784E8A73">
      <w:r>
        <w:t>C.偏好</w:t>
      </w:r>
    </w:p>
    <w:p w14:paraId="21B0EB35">
      <w:r>
        <w:t>D.全量</w:t>
      </w:r>
    </w:p>
    <w:p w14:paraId="4C78B10A">
      <w:r>
        <w:rPr>
          <w:b/>
        </w:rPr>
        <w:t>【答案】</w:t>
      </w:r>
      <w:r>
        <w:t>D</w:t>
      </w:r>
    </w:p>
    <w:p w14:paraId="7E1C5D53">
      <w:r>
        <w:rPr>
          <w:b/>
        </w:rPr>
        <w:t>【解析】</w:t>
      </w:r>
      <w:r>
        <w:t>数据采集又称数据抽取，分为全量抽取和增量抽取。这关系到数据的更新和维护方式。</w:t>
      </w:r>
    </w:p>
    <w:p w14:paraId="0B7A1C5D">
      <w:r>
        <w:t>------------------------------------------------------------</w:t>
      </w:r>
    </w:p>
    <w:p w14:paraId="683EDF73">
      <w:r>
        <w:rPr>
          <w:b/>
        </w:rPr>
        <w:t>115、单选题</w:t>
      </w:r>
    </w:p>
    <w:p w14:paraId="557B7CBD">
      <w:r>
        <w:t>数据采集系统通常不包括以下部分（   ）。</w:t>
      </w:r>
    </w:p>
    <w:p w14:paraId="4B4F2556">
      <w:r>
        <w:t>A.数据生产</w:t>
      </w:r>
    </w:p>
    <w:p w14:paraId="148DD56F">
      <w:r>
        <w:t>B.数据分析</w:t>
      </w:r>
    </w:p>
    <w:p w14:paraId="65DC8758">
      <w:r>
        <w:t>C.数据采集</w:t>
      </w:r>
    </w:p>
    <w:p w14:paraId="277EAAB9">
      <w:r>
        <w:t>D.数据处理</w:t>
      </w:r>
    </w:p>
    <w:p w14:paraId="24599DA4">
      <w:r>
        <w:rPr>
          <w:b/>
        </w:rPr>
        <w:t>【答案】</w:t>
      </w:r>
      <w:r>
        <w:t>B</w:t>
      </w:r>
    </w:p>
    <w:p w14:paraId="24CD4494">
      <w:r>
        <w:rPr>
          <w:b/>
        </w:rPr>
        <w:t>【解析】</w:t>
      </w:r>
      <w:r>
        <w:t>这道题主要问的是数据采集系统的组成部分，指的是构成数据采集系统的核心组件或模块，这些组件是系统运行所必需的，它们协同工作以实现数据采集系统的基本功能。A.数据生产：指数据的生成过程，通常涉及传感器、设备等产生原始数据。B.数据分析：是对已收集和处理的数据进行深入分析，以提取有价值的信息和知识的过程。C.数据采集：指从各种数据源获取数据的过程，包括从传感器、数据库、网络等收集数据。D.数据处理：指对收集到的数据进行整理、转换和存储的过程，以便后续使用。数据分析通常是在数据采集和处理之后进行的，因此不属于数据采集系统的直接组成部分，需要更专业的工具和技术，是由单独的系统或工具来完成。</w:t>
      </w:r>
    </w:p>
    <w:p w14:paraId="17B04E0B">
      <w:r>
        <w:t>------------------------------------------------------------</w:t>
      </w:r>
    </w:p>
    <w:p w14:paraId="02D2ED96">
      <w:r>
        <w:rPr>
          <w:b/>
        </w:rPr>
        <w:t>116、单选题</w:t>
      </w:r>
    </w:p>
    <w:p w14:paraId="1EBEC46D">
      <w:r>
        <w:t>以下选项中不属于混合精度训练时避免精度损失的方法是（   ）。</w:t>
      </w:r>
    </w:p>
    <w:p w14:paraId="5D8A99BD">
      <w:r>
        <w:t>A.保留权重的单精度副本</w:t>
      </w:r>
    </w:p>
    <w:p w14:paraId="77F4FF81">
      <w:r>
        <w:t>B.损失定标</w:t>
      </w:r>
    </w:p>
    <w:p w14:paraId="279BFB7E">
      <w:r>
        <w:t>C.压缩矩阵</w:t>
      </w:r>
    </w:p>
    <w:p w14:paraId="421B1289">
      <w:r>
        <w:t>D.改进的精度算法</w:t>
      </w:r>
    </w:p>
    <w:p w14:paraId="56CA5243">
      <w:r>
        <w:rPr>
          <w:b/>
        </w:rPr>
        <w:t>【答案】</w:t>
      </w:r>
      <w:r>
        <w:t>C</w:t>
      </w:r>
    </w:p>
    <w:p w14:paraId="37194213">
      <w:r>
        <w:rPr>
          <w:b/>
        </w:rPr>
        <w:t>【解析】</w:t>
      </w:r>
      <w:r>
        <w:t>以下选项中不属于混合精度训练时避免精度损失的方法是压缩矩阵。这可能是对混合精度训练的一种误解。</w:t>
      </w:r>
    </w:p>
    <w:p w14:paraId="7AE0AA4B">
      <w:r>
        <w:t>------------------------------------------------------------</w:t>
      </w:r>
    </w:p>
    <w:p w14:paraId="7B11F4A4">
      <w:r>
        <w:rPr>
          <w:b/>
        </w:rPr>
        <w:t>117、单选题</w:t>
      </w:r>
    </w:p>
    <w:p w14:paraId="5CC100EE">
      <w:r>
        <w:t>半精度浮点数在内存中占用（   ）个字节进行存储。</w:t>
      </w:r>
    </w:p>
    <w:p w14:paraId="1FBEA61F">
      <w:r>
        <w:t>A.1</w:t>
      </w:r>
    </w:p>
    <w:p w14:paraId="74F7AEB2">
      <w:r>
        <w:t>B.2</w:t>
      </w:r>
    </w:p>
    <w:p w14:paraId="0DB37544">
      <w:r>
        <w:t>C.4</w:t>
      </w:r>
    </w:p>
    <w:p w14:paraId="7405C0F4">
      <w:r>
        <w:t>D.8</w:t>
      </w:r>
    </w:p>
    <w:p w14:paraId="11D5A76F">
      <w:r>
        <w:rPr>
          <w:b/>
        </w:rPr>
        <w:t>【答案】</w:t>
      </w:r>
      <w:r>
        <w:t>B</w:t>
      </w:r>
    </w:p>
    <w:p w14:paraId="376418DF">
      <w:r>
        <w:rPr>
          <w:b/>
        </w:rPr>
        <w:t>【解析】</w:t>
      </w:r>
      <w:r>
        <w:t>半精度浮点数在内存中占用2个字节进行存储。这是计算机表示浮点数的一种方式。</w:t>
      </w:r>
    </w:p>
    <w:p w14:paraId="256D564D">
      <w:r>
        <w:t>------------------------------------------------------------</w:t>
      </w:r>
    </w:p>
    <w:p w14:paraId="454382C3">
      <w:r>
        <w:rPr>
          <w:b/>
        </w:rPr>
        <w:t>118、单选题</w:t>
      </w:r>
    </w:p>
    <w:p w14:paraId="0DDC5D4D">
      <w:r>
        <w:t>业务流程优化的目的是（   ）。</w:t>
      </w:r>
    </w:p>
    <w:p w14:paraId="4922165A">
      <w:r>
        <w:t>A.通过不断发展、完善、优化业务</w:t>
      </w:r>
    </w:p>
    <w:p w14:paraId="5138C900">
      <w:r>
        <w:t>B.保持企业的竞争优势</w:t>
      </w:r>
    </w:p>
    <w:p w14:paraId="56C34701">
      <w:r>
        <w:t>C.对现有工作流程的梳理和完善</w:t>
      </w:r>
    </w:p>
    <w:p w14:paraId="4A8B14FB">
      <w:r>
        <w:t>D.对原来的业务流程做彻底的重新设计</w:t>
      </w:r>
    </w:p>
    <w:p w14:paraId="0F2A552C">
      <w:r>
        <w:rPr>
          <w:b/>
        </w:rPr>
        <w:t>【答案】</w:t>
      </w:r>
      <w:r>
        <w:t>B</w:t>
      </w:r>
    </w:p>
    <w:p w14:paraId="7080C28D">
      <w:r>
        <w:rPr>
          <w:b/>
        </w:rPr>
        <w:t>【解析】</w:t>
      </w:r>
      <w:r>
        <w:t>业务流程优化的目的是保持企业的竞争优势。优化是为了提升企业的市场地位。</w:t>
      </w:r>
    </w:p>
    <w:p w14:paraId="60F45567">
      <w:r>
        <w:t>------------------------------------------------------------</w:t>
      </w:r>
    </w:p>
    <w:p w14:paraId="3EE3344E">
      <w:r>
        <w:rPr>
          <w:b/>
        </w:rPr>
        <w:t>119、单选题</w:t>
      </w:r>
    </w:p>
    <w:p w14:paraId="6D5C5F69">
      <w:r>
        <w:t>业务流程再造（BPR）强调对原有流程进行根本性再设计，将直线职能型结构转变为（ ）流程网络结构，以实现绩效飞跃。</w:t>
      </w:r>
    </w:p>
    <w:p w14:paraId="2838CD04">
      <w:r>
        <w:t>A.交叉</w:t>
      </w:r>
    </w:p>
    <w:p w14:paraId="2379BF31">
      <w:r>
        <w:t>B.平行</w:t>
      </w:r>
    </w:p>
    <w:p w14:paraId="4B002FA9">
      <w:r>
        <w:t>C.汇聚</w:t>
      </w:r>
    </w:p>
    <w:p w14:paraId="5CD42307">
      <w:r>
        <w:t>D.业务</w:t>
      </w:r>
    </w:p>
    <w:p w14:paraId="7458C4E8">
      <w:r>
        <w:rPr>
          <w:b/>
        </w:rPr>
        <w:t>【答案】</w:t>
      </w:r>
      <w:r>
        <w:t>B</w:t>
      </w:r>
    </w:p>
    <w:p w14:paraId="4F8668E3">
      <w:r>
        <w:rPr>
          <w:b/>
        </w:rPr>
        <w:t>【解析】</w:t>
      </w:r>
      <w:r>
        <w:t>业务流程优化是指从根本上对原来的业务流程做彻底地重新设计，把直线职能型的结构转变成平行流程网络结构。这是组织结构的变革。</w:t>
      </w:r>
    </w:p>
    <w:p w14:paraId="21E80819">
      <w:r>
        <w:t>------------------------------------------------------------</w:t>
      </w:r>
    </w:p>
    <w:p w14:paraId="2E3177CD">
      <w:r>
        <w:rPr>
          <w:b/>
        </w:rPr>
        <w:t>120、单选题</w:t>
      </w:r>
    </w:p>
    <w:p w14:paraId="7EB7E773">
      <w:r>
        <w:t>流程优化是一项（   ），通过不断发展、完善、优化业务流程保持企业的竞争优势。</w:t>
      </w:r>
    </w:p>
    <w:p w14:paraId="3AECB2AA">
      <w:r>
        <w:t>A.规则</w:t>
      </w:r>
    </w:p>
    <w:p w14:paraId="76704D00">
      <w:r>
        <w:t>B.策略</w:t>
      </w:r>
    </w:p>
    <w:p w14:paraId="40BB19E0">
      <w:r>
        <w:t>C.业务</w:t>
      </w:r>
    </w:p>
    <w:p w14:paraId="3D12263A">
      <w:r>
        <w:t>D.制度</w:t>
      </w:r>
    </w:p>
    <w:p w14:paraId="0B10B785">
      <w:r>
        <w:rPr>
          <w:b/>
        </w:rPr>
        <w:t>【答案】</w:t>
      </w:r>
      <w:r>
        <w:t>B</w:t>
      </w:r>
    </w:p>
    <w:p w14:paraId="6FE57AF2">
      <w:r>
        <w:rPr>
          <w:b/>
        </w:rPr>
        <w:t>【解析】</w:t>
      </w:r>
      <w:r>
        <w:t>流程优化是一项策略，通过不断发展、完善、优化业务流程保持企业的竞争优势。流程优化是一种战略行为。</w:t>
      </w:r>
    </w:p>
    <w:p w14:paraId="6BFAD9D1">
      <w:r>
        <w:t>------------------------------------------------------------</w:t>
      </w:r>
    </w:p>
    <w:p w14:paraId="6B661407">
      <w:r>
        <w:rPr>
          <w:b/>
        </w:rPr>
        <w:t>121、单选题</w:t>
      </w:r>
    </w:p>
    <w:p w14:paraId="09F2BAAF">
      <w:r>
        <w:t>以下不属于流程优化的主要途径（   ）。</w:t>
      </w:r>
    </w:p>
    <w:p w14:paraId="4B587A43">
      <w:r>
        <w:t>A.设备更新</w:t>
      </w:r>
    </w:p>
    <w:p w14:paraId="1EF88B2B">
      <w:r>
        <w:t>B.材料替代</w:t>
      </w:r>
    </w:p>
    <w:p w14:paraId="26777048">
      <w:r>
        <w:t>C.需求变更</w:t>
      </w:r>
    </w:p>
    <w:p w14:paraId="793E9731">
      <w:r>
        <w:t>D.时序调整</w:t>
      </w:r>
    </w:p>
    <w:p w14:paraId="4BBBD2C8">
      <w:r>
        <w:rPr>
          <w:b/>
        </w:rPr>
        <w:t>【答案】</w:t>
      </w:r>
      <w:r>
        <w:t>C</w:t>
      </w:r>
    </w:p>
    <w:p w14:paraId="266DE6C3">
      <w:r>
        <w:rPr>
          <w:b/>
        </w:rPr>
        <w:t>【解析】</w:t>
      </w:r>
      <w:r>
        <w:t>以下不属于流程优化的主要途径需求变更。需求变更通常不是优化的直接途径。</w:t>
      </w:r>
    </w:p>
    <w:p w14:paraId="4777F9BD">
      <w:r>
        <w:t>------------------------------------------------------------</w:t>
      </w:r>
    </w:p>
    <w:p w14:paraId="4E193B81">
      <w:r>
        <w:rPr>
          <w:b/>
        </w:rPr>
        <w:t>122、单选题</w:t>
      </w:r>
    </w:p>
    <w:p w14:paraId="7D78BBC7">
      <w:r>
        <w:t>以下不属于流程优化策略的是（   ）。</w:t>
      </w:r>
    </w:p>
    <w:p w14:paraId="5CA50B01">
      <w:r>
        <w:t>A.绩效</w:t>
      </w:r>
    </w:p>
    <w:p w14:paraId="2E9B984C">
      <w:r>
        <w:t>B.过程</w:t>
      </w:r>
    </w:p>
    <w:p w14:paraId="2370295C">
      <w:r>
        <w:t>C.战略</w:t>
      </w:r>
    </w:p>
    <w:p w14:paraId="6EF7256C">
      <w:r>
        <w:t>D.评价</w:t>
      </w:r>
    </w:p>
    <w:p w14:paraId="6DFCBA23">
      <w:r>
        <w:rPr>
          <w:b/>
        </w:rPr>
        <w:t>【答案】</w:t>
      </w:r>
      <w:r>
        <w:t>D</w:t>
      </w:r>
    </w:p>
    <w:p w14:paraId="08F6443D">
      <w:r>
        <w:rPr>
          <w:b/>
        </w:rPr>
        <w:t>【解析】</w:t>
      </w:r>
      <w:r>
        <w:t>A. 绩效：绩效是衡量流程优化效果的重要指标，通过设定明确的绩效目标（如成本降低、效率提升、质量改善等），可以引导流程优化的方向和重点。例如，企业可以通过绩效指标来评估某一生产流程的效率是否提升，从而判断优化措施是否有效。因此，绩效是流程优化策略的一部分。B. 过程：过程是流程优化的核心对象。优化流程本质上就是对过程进行分析、改进和重组。例如，通过消除不必要的步骤、简化复杂的环节或重新分配任务，可以提高整个过程的效率和效果。因此，过程是流程优化策略的关键组成部分。C. 战略：战略是组织的长远规划和目标，流程优化需要与组织的战略紧密相连。例如，如果组织的战略是降低成本，那么流程优化可能会聚焦于减少浪费和提高效率；如果战略是提升客户满意度，流程优化可能会着重于优化客户服务流程。因此，战略是流程优化策略的重要指导方向。D. 评价：评价通常是流程优化完成后的环节，用于评估优化措施是否达到了预期目标。虽然评价是流程优化过程中的一个重要步骤，但它本身并不是一种优化策略，而是对优化策略实施效果的检验。例如，通过评价可以发现优化后的流程是否真正提高了效率或降低了成本，但评价本身并不直接导致流程的改进。</w:t>
      </w:r>
    </w:p>
    <w:p w14:paraId="733D5E59">
      <w:r>
        <w:t>------------------------------------------------------------</w:t>
      </w:r>
    </w:p>
    <w:p w14:paraId="39A47914">
      <w:r>
        <w:rPr>
          <w:b/>
        </w:rPr>
        <w:t>123、单选题</w:t>
      </w:r>
    </w:p>
    <w:p w14:paraId="0EFF2138">
      <w:r>
        <w:t>以下选项不属于业务流程优化的预期收益（   ）。</w:t>
      </w:r>
    </w:p>
    <w:p w14:paraId="5CB5B120">
      <w:r>
        <w:t>A.核心业务、管理流程清晰、简洁，工作效率提高</w:t>
      </w:r>
    </w:p>
    <w:p w14:paraId="0EF9B043">
      <w:r>
        <w:t>B.工作方法优化，提高了工作质量与效率</w:t>
      </w:r>
    </w:p>
    <w:p w14:paraId="40A8F8C4">
      <w:r>
        <w:t>C.流程顺畅，无效劳动减少，成本降低</w:t>
      </w:r>
    </w:p>
    <w:p w14:paraId="53C4A102">
      <w:r>
        <w:t>D.减少流程环节，提升效率</w:t>
      </w:r>
    </w:p>
    <w:p w14:paraId="744AB738">
      <w:r>
        <w:rPr>
          <w:b/>
        </w:rPr>
        <w:t>【答案】</w:t>
      </w:r>
      <w:r>
        <w:t>D</w:t>
      </w:r>
    </w:p>
    <w:p w14:paraId="5B8A7B27">
      <w:r>
        <w:rPr>
          <w:b/>
        </w:rPr>
        <w:t>【解析】</w:t>
      </w:r>
      <w:r>
        <w:t>A选项：核心业务、管理流程清晰、简洁，工作效率提高。这是业务流程优化的典型收益之一。优化流程可以让核心业务和管理流程更加清晰、简洁，去除冗余和不必要的环节，从而提高工作效率。B选项：工作方法优化，提高了工作质量与效率。这也是业务流程优化的直接目标之一。通过优化工作方法，可以更高效地完成任务，同时提升工作质量。C选项：流程顺畅，无效劳动减少，成本降低。这是业务流程优化的重要收益。优化流程可以减少无效劳动和重复工作，从而降低运营成本。D选项：减少流程环节，提升效率。虽然减少流程环节是业务流程优化的一种手段，但选项D的表述更倾向于描述优化的手段，而不是优化带来的收益。优化的收益是效率提升、成本降低等实际效果，而减少流程环节只是实现这些收益的一种方式。答案解析D选项描述的是业务流程优化的一种手段，而不是优化带来的预期收益。因此，正确答案是D。</w:t>
      </w:r>
    </w:p>
    <w:p w14:paraId="1F03C2E2">
      <w:r>
        <w:t>------------------------------------------------------------</w:t>
      </w:r>
    </w:p>
    <w:p w14:paraId="76C87012">
      <w:r>
        <w:rPr>
          <w:b/>
        </w:rPr>
        <w:t>124、单选题</w:t>
      </w:r>
    </w:p>
    <w:p w14:paraId="4F7FAE4A">
      <w:r>
        <w:t>数据标注的基本流程不包含（   ）。</w:t>
      </w:r>
    </w:p>
    <w:p w14:paraId="1643F313">
      <w:r>
        <w:t>A.数据采集</w:t>
      </w:r>
    </w:p>
    <w:p w14:paraId="73476B9B">
      <w:r>
        <w:t>B.数据清洗</w:t>
      </w:r>
    </w:p>
    <w:p w14:paraId="5D5FBA96">
      <w:r>
        <w:t>C.数据分析</w:t>
      </w:r>
    </w:p>
    <w:p w14:paraId="04EE02EB">
      <w:r>
        <w:t>D.数据标注</w:t>
      </w:r>
    </w:p>
    <w:p w14:paraId="29B7CAA1">
      <w:r>
        <w:rPr>
          <w:b/>
        </w:rPr>
        <w:t>【答案】</w:t>
      </w:r>
      <w:r>
        <w:t>C</w:t>
      </w:r>
    </w:p>
    <w:p w14:paraId="1674EDE7">
      <w:r>
        <w:rPr>
          <w:b/>
        </w:rPr>
        <w:t>【解析】</w:t>
      </w:r>
      <w:r>
        <w:t>数据标注的基本流程不包含数据分析。数据分析通常在数据标注之后进行。</w:t>
      </w:r>
    </w:p>
    <w:p w14:paraId="41B51402">
      <w:r>
        <w:t>------------------------------------------------------------</w:t>
      </w:r>
    </w:p>
    <w:p w14:paraId="01D979F5">
      <w:r>
        <w:rPr>
          <w:b/>
        </w:rPr>
        <w:t>125、单选题</w:t>
      </w:r>
    </w:p>
    <w:p w14:paraId="0666B266">
      <w:r>
        <w:t>（   ）是整个数据采集标注基本流程的首要环节。</w:t>
      </w:r>
    </w:p>
    <w:p w14:paraId="5EA471ED">
      <w:r>
        <w:t>A.数据标注</w:t>
      </w:r>
    </w:p>
    <w:p w14:paraId="0C37F113">
      <w:r>
        <w:t>B.数据采集</w:t>
      </w:r>
    </w:p>
    <w:p w14:paraId="0C70353D">
      <w:r>
        <w:t>C.数据清洗</w:t>
      </w:r>
    </w:p>
    <w:p w14:paraId="4F8AFB55">
      <w:r>
        <w:t>D.数据分类</w:t>
      </w:r>
    </w:p>
    <w:p w14:paraId="027F7478">
      <w:r>
        <w:rPr>
          <w:b/>
        </w:rPr>
        <w:t>【答案】</w:t>
      </w:r>
      <w:r>
        <w:t>B</w:t>
      </w:r>
    </w:p>
    <w:p w14:paraId="12019D70">
      <w:r>
        <w:rPr>
          <w:b/>
        </w:rPr>
        <w:t>【解析】</w:t>
      </w:r>
      <w:r>
        <w:t>数据采集是整个数据采集标注基本流程的首要环节。采集是获取数据的第一步。</w:t>
      </w:r>
    </w:p>
    <w:p w14:paraId="70D175F1">
      <w:r>
        <w:t>------------------------------------------------------------</w:t>
      </w:r>
    </w:p>
    <w:p w14:paraId="3F3DF035">
      <w:r>
        <w:rPr>
          <w:b/>
        </w:rPr>
        <w:t>126、单选题</w:t>
      </w:r>
    </w:p>
    <w:p w14:paraId="22CAEDA0">
      <w:r>
        <w:t>以下选项为常用的数据质检方法，（   ）方法是多人做同一个子任务，通过数据标注工具的功能自动或人工辅助选择出最优的标准结果。</w:t>
      </w:r>
    </w:p>
    <w:p w14:paraId="6CCE8BDC">
      <w:r>
        <w:t>A.多人验证</w:t>
      </w:r>
    </w:p>
    <w:p w14:paraId="64798E1C">
      <w:r>
        <w:t>B.埋题验证</w:t>
      </w:r>
    </w:p>
    <w:p w14:paraId="3170C6EF">
      <w:r>
        <w:t>C.标注人员状态验证</w:t>
      </w:r>
    </w:p>
    <w:p w14:paraId="69D87889">
      <w:r>
        <w:t>D.机器验证</w:t>
      </w:r>
    </w:p>
    <w:p w14:paraId="55F10E84">
      <w:r>
        <w:rPr>
          <w:b/>
        </w:rPr>
        <w:t>【答案】</w:t>
      </w:r>
      <w:r>
        <w:t>A</w:t>
      </w:r>
    </w:p>
    <w:p w14:paraId="2F69A136">
      <w:r>
        <w:rPr>
          <w:b/>
        </w:rPr>
        <w:t>【解析】</w:t>
      </w:r>
      <w:r>
        <w:t>以下选项为常用的数据质检方法，多人验证方法是多人做同一个子任务，通过数据标注工具的功能自动或人工辅助选择出最优的标准结果。这是一种确保标注质量的方法。</w:t>
      </w:r>
    </w:p>
    <w:p w14:paraId="729E9C4F">
      <w:r>
        <w:t>------------------------------------------------------------</w:t>
      </w:r>
    </w:p>
    <w:p w14:paraId="6224BA1A">
      <w:r>
        <w:rPr>
          <w:b/>
        </w:rPr>
        <w:t>127、单选题</w:t>
      </w:r>
    </w:p>
    <w:p w14:paraId="2707EDC5">
      <w:r>
        <w:t>以下选项不是数据质检的方法（   ）。</w:t>
      </w:r>
    </w:p>
    <w:p w14:paraId="7467074B">
      <w:r>
        <w:t>A.多人验证</w:t>
      </w:r>
    </w:p>
    <w:p w14:paraId="52C4F81D">
      <w:r>
        <w:t>B.埋题验证</w:t>
      </w:r>
    </w:p>
    <w:p w14:paraId="7DC40494">
      <w:r>
        <w:t>C.标注人员验证</w:t>
      </w:r>
    </w:p>
    <w:p w14:paraId="4A48751C">
      <w:r>
        <w:t>D.异常值检测</w:t>
      </w:r>
    </w:p>
    <w:p w14:paraId="63C38095">
      <w:r>
        <w:rPr>
          <w:b/>
        </w:rPr>
        <w:t>【答案】</w:t>
      </w:r>
      <w:r>
        <w:t>D</w:t>
      </w:r>
    </w:p>
    <w:p w14:paraId="39126AED">
      <w:r>
        <w:rPr>
          <w:b/>
        </w:rPr>
        <w:t>【解析】</w:t>
      </w:r>
      <w:r>
        <w:t>以下选项不是数据质检的方法异常值检测。异常值检测是数据清洗中的一种方法，不特定于质检。</w:t>
      </w:r>
    </w:p>
    <w:p w14:paraId="03A7349C">
      <w:r>
        <w:t>------------------------------------------------------------</w:t>
      </w:r>
    </w:p>
    <w:p w14:paraId="33748F0F">
      <w:r>
        <w:rPr>
          <w:b/>
        </w:rPr>
        <w:t>128、单选题</w:t>
      </w:r>
    </w:p>
    <w:p w14:paraId="29AABA17">
      <w:r>
        <w:t>文本数据标注作为最常见的数据标注分类之一，是指将文字、（   ）在内的文本行内容进行标注，使得计算机能够识别。</w:t>
      </w:r>
    </w:p>
    <w:p w14:paraId="1CA36579">
      <w:r>
        <w:t>A.符号</w:t>
      </w:r>
    </w:p>
    <w:p w14:paraId="0DDBC8E5">
      <w:r>
        <w:t>B.语音</w:t>
      </w:r>
    </w:p>
    <w:p w14:paraId="315D55AA">
      <w:r>
        <w:t>C.动画</w:t>
      </w:r>
    </w:p>
    <w:p w14:paraId="5149D6A1">
      <w:r>
        <w:t>D.属性</w:t>
      </w:r>
    </w:p>
    <w:p w14:paraId="0F6322F3">
      <w:r>
        <w:rPr>
          <w:b/>
        </w:rPr>
        <w:t>【答案】</w:t>
      </w:r>
      <w:r>
        <w:t>A</w:t>
      </w:r>
    </w:p>
    <w:p w14:paraId="52CD2C44">
      <w:r>
        <w:rPr>
          <w:b/>
        </w:rPr>
        <w:t>【解析】</w:t>
      </w:r>
      <w:r>
        <w:t>文本数据标注作为最常见的数据标注分类之一，是指将文字、符号在内的文本行内容进行标注，使得计算机能够识别。符号是文本数据的一部分。</w:t>
      </w:r>
    </w:p>
    <w:p w14:paraId="0183C529">
      <w:r>
        <w:t>------------------------------------------------------------</w:t>
      </w:r>
    </w:p>
    <w:p w14:paraId="6A4AB2CE">
      <w:r>
        <w:rPr>
          <w:b/>
        </w:rPr>
        <w:t>129、单选题</w:t>
      </w:r>
    </w:p>
    <w:p w14:paraId="296A772C">
      <w:r>
        <w:t>对于数据分类维度的表述，以下选项不正确的（   ）。</w:t>
      </w:r>
    </w:p>
    <w:p w14:paraId="4A2DE3C6">
      <w:r>
        <w:t>A.待标注数据类型</w:t>
      </w:r>
    </w:p>
    <w:p w14:paraId="67964B75">
      <w:r>
        <w:t>B.标注方式</w:t>
      </w:r>
    </w:p>
    <w:p w14:paraId="7A90ED89">
      <w:r>
        <w:t>C.行业</w:t>
      </w:r>
    </w:p>
    <w:p w14:paraId="18E8F6D9">
      <w:r>
        <w:t>D.时间</w:t>
      </w:r>
    </w:p>
    <w:p w14:paraId="175A0FA9">
      <w:r>
        <w:rPr>
          <w:b/>
        </w:rPr>
        <w:t>【答案】</w:t>
      </w:r>
      <w:r>
        <w:t>D</w:t>
      </w:r>
    </w:p>
    <w:p w14:paraId="0AD5FCBF">
      <w:r>
        <w:rPr>
          <w:b/>
        </w:rPr>
        <w:t>【解析】</w:t>
      </w:r>
      <w:r>
        <w:t>“时间”通常不作为一个独立的分类维度。在数据分类中，我们更关注于数据的类型、标注方式和应用领域等维度。时间可以作为一个重要的属性来辅助分类，但不是主要的分类依据。</w:t>
      </w:r>
    </w:p>
    <w:p w14:paraId="798CFE6A">
      <w:r>
        <w:t>------------------------------------------------------------</w:t>
      </w:r>
    </w:p>
    <w:p w14:paraId="1C1DA41B">
      <w:r>
        <w:rPr>
          <w:b/>
        </w:rPr>
        <w:t>130、单选题</w:t>
      </w:r>
    </w:p>
    <w:p w14:paraId="56DA6CAD">
      <w:r>
        <w:t>以下标注方式不属于图像标注的是（   ）。</w:t>
      </w:r>
    </w:p>
    <w:p w14:paraId="06E9C9EE">
      <w:r>
        <w:t>A.情感识别</w:t>
      </w:r>
    </w:p>
    <w:p w14:paraId="0466C3DC">
      <w:r>
        <w:t>B.点云标注</w:t>
      </w:r>
    </w:p>
    <w:p w14:paraId="7B34CDBE">
      <w:r>
        <w:t>C.视频追踪</w:t>
      </w:r>
    </w:p>
    <w:p w14:paraId="272077BD">
      <w:r>
        <w:t>D.多边形标注</w:t>
      </w:r>
    </w:p>
    <w:p w14:paraId="70452033">
      <w:r>
        <w:rPr>
          <w:b/>
        </w:rPr>
        <w:t>【答案】</w:t>
      </w:r>
      <w:r>
        <w:t>A</w:t>
      </w:r>
    </w:p>
    <w:p w14:paraId="4B14C496">
      <w:r>
        <w:rPr>
          <w:b/>
        </w:rPr>
        <w:t>【解析】</w:t>
      </w:r>
      <w:r>
        <w:t>以下标注方式不属于图像标注的是情感识别。情感识别更多关联于文本或语音数据。</w:t>
      </w:r>
    </w:p>
    <w:p w14:paraId="2B785078">
      <w:r>
        <w:t>------------------------------------------------------------</w:t>
      </w:r>
    </w:p>
    <w:p w14:paraId="6A89A34E">
      <w:r>
        <w:rPr>
          <w:b/>
        </w:rPr>
        <w:t>131、单选题</w:t>
      </w:r>
    </w:p>
    <w:p w14:paraId="77A2C8D1">
      <w:r>
        <w:t>（   ）必须在归档的标签候选集内。</w:t>
      </w:r>
    </w:p>
    <w:p w14:paraId="10E3FA56">
      <w:r>
        <w:t>A.数据标签</w:t>
      </w:r>
    </w:p>
    <w:p w14:paraId="57AC8580">
      <w:r>
        <w:t>B.数据归约</w:t>
      </w:r>
    </w:p>
    <w:p w14:paraId="41C5CA17">
      <w:r>
        <w:t>C.数据标注</w:t>
      </w:r>
    </w:p>
    <w:p w14:paraId="02D93D4E">
      <w:r>
        <w:t>D.人工标注</w:t>
      </w:r>
    </w:p>
    <w:p w14:paraId="38B5325E">
      <w:r>
        <w:rPr>
          <w:b/>
        </w:rPr>
        <w:t>【答案】</w:t>
      </w:r>
      <w:r>
        <w:t>A</w:t>
      </w:r>
    </w:p>
    <w:p w14:paraId="3D8736B2">
      <w:r>
        <w:rPr>
          <w:b/>
        </w:rPr>
        <w:t>【解析】</w:t>
      </w:r>
      <w:r>
        <w:t>数据标签必须在归档的标签候选集内。这是数据标注的一个基本原则。</w:t>
      </w:r>
    </w:p>
    <w:p w14:paraId="580F67B3">
      <w:r>
        <w:t>------------------------------------------------------------</w:t>
      </w:r>
    </w:p>
    <w:p w14:paraId="211B8DD1">
      <w:r>
        <w:rPr>
          <w:b/>
        </w:rPr>
        <w:t>132、单选题</w:t>
      </w:r>
    </w:p>
    <w:p w14:paraId="4584A4C2">
      <w:r>
        <w:t>数据标注的构成形式不包括（   ）。</w:t>
      </w:r>
    </w:p>
    <w:p w14:paraId="7AEDD540">
      <w:r>
        <w:t>A.结构化标注</w:t>
      </w:r>
    </w:p>
    <w:p w14:paraId="0C370894">
      <w:r>
        <w:t>B.非结构化标注</w:t>
      </w:r>
    </w:p>
    <w:p w14:paraId="094CDD42">
      <w:r>
        <w:t>C.半结构化标注</w:t>
      </w:r>
    </w:p>
    <w:p w14:paraId="4D4751FA">
      <w:r>
        <w:t>D.机器标注</w:t>
      </w:r>
    </w:p>
    <w:p w14:paraId="4048D528">
      <w:r>
        <w:rPr>
          <w:b/>
        </w:rPr>
        <w:t>【答案】</w:t>
      </w:r>
      <w:r>
        <w:t>D</w:t>
      </w:r>
    </w:p>
    <w:p w14:paraId="3C37F165">
      <w:r>
        <w:rPr>
          <w:b/>
        </w:rPr>
        <w:t>【解析】</w:t>
      </w:r>
      <w:r>
        <w:t>数据标注的构成形式不包括机器标注。机器标注可能是一个错误的说法，通常指的是自动标注。</w:t>
      </w:r>
    </w:p>
    <w:p w14:paraId="53270B41">
      <w:r>
        <w:t>------------------------------------------------------------</w:t>
      </w:r>
    </w:p>
    <w:p w14:paraId="3033D86A">
      <w:r>
        <w:rPr>
          <w:b/>
        </w:rPr>
        <w:t>133、单选题</w:t>
      </w:r>
    </w:p>
    <w:p w14:paraId="3F06216D">
      <w:r>
        <w:t>以下不属于数据分类的标注者类型的是（   ）。</w:t>
      </w:r>
    </w:p>
    <w:p w14:paraId="432A53D6">
      <w:r>
        <w:t>A.机器标注</w:t>
      </w:r>
    </w:p>
    <w:p w14:paraId="28F1823B">
      <w:r>
        <w:t>B.业余标注</w:t>
      </w:r>
    </w:p>
    <w:p w14:paraId="1A02B03D">
      <w:r>
        <w:t>C.音频标注</w:t>
      </w:r>
    </w:p>
    <w:p w14:paraId="33162B1F">
      <w:r>
        <w:t>D.专业标注</w:t>
      </w:r>
    </w:p>
    <w:p w14:paraId="437F4562">
      <w:r>
        <w:rPr>
          <w:b/>
        </w:rPr>
        <w:t>【答案】</w:t>
      </w:r>
      <w:r>
        <w:t>C</w:t>
      </w:r>
    </w:p>
    <w:p w14:paraId="35F8C37B">
      <w:r>
        <w:rPr>
          <w:b/>
        </w:rPr>
        <w:t>【解析】</w:t>
      </w:r>
      <w:r>
        <w:t>以下不属于数据分类的标注者类型的是音频标注。音频标注是数据标注的一种类型，而非标注者类型。</w:t>
      </w:r>
    </w:p>
    <w:p w14:paraId="150BCA33">
      <w:r>
        <w:t>------------------------------------------------------------</w:t>
      </w:r>
    </w:p>
    <w:p w14:paraId="30F8E656">
      <w:r>
        <w:rPr>
          <w:b/>
        </w:rPr>
        <w:t>134、单选题</w:t>
      </w:r>
    </w:p>
    <w:p w14:paraId="54EC7E76">
      <w:r>
        <w:t>下列选项属于人工标注的特点是（   ）。</w:t>
      </w:r>
    </w:p>
    <w:p w14:paraId="5E3084FC">
      <w:r>
        <w:t>A.标注速度快</w:t>
      </w:r>
    </w:p>
    <w:p w14:paraId="76D18C0F">
      <w:r>
        <w:t>B.标注成本低</w:t>
      </w:r>
    </w:p>
    <w:p w14:paraId="7639CF65">
      <w:r>
        <w:t>C.标注质量高</w:t>
      </w:r>
    </w:p>
    <w:p w14:paraId="068EBC96">
      <w:r>
        <w:t>D.标注灵活性强</w:t>
      </w:r>
    </w:p>
    <w:p w14:paraId="6880ED1D">
      <w:r>
        <w:rPr>
          <w:b/>
        </w:rPr>
        <w:t>【答案】</w:t>
      </w:r>
      <w:r>
        <w:t>C</w:t>
      </w:r>
    </w:p>
    <w:p w14:paraId="3F1D290D">
      <w:r>
        <w:rPr>
          <w:b/>
        </w:rPr>
        <w:t>【解析】</w:t>
      </w:r>
      <w:r>
        <w:t>选 C. 标注质量高。人工标注的最大优势是精度与质量可控，能处理复杂、主观或边界场景；代价是速度慢、成本高，且灵活性远不如程序化处理。</w:t>
      </w:r>
    </w:p>
    <w:p w14:paraId="1B6FFB23">
      <w:r>
        <w:t>------------------------------------------------------------</w:t>
      </w:r>
    </w:p>
    <w:p w14:paraId="7AD17F33">
      <w:r>
        <w:rPr>
          <w:b/>
        </w:rPr>
        <w:t>135、单选题</w:t>
      </w:r>
    </w:p>
    <w:p w14:paraId="26810B4E">
      <w:r>
        <w:t>以下选项不属于常见的数据标注方式（   ）。</w:t>
      </w:r>
    </w:p>
    <w:p w14:paraId="2771AECE">
      <w:r>
        <w:t>A.点标注</w:t>
      </w:r>
    </w:p>
    <w:p w14:paraId="70895A72">
      <w:r>
        <w:t>B.线标注</w:t>
      </w:r>
    </w:p>
    <w:p w14:paraId="759EFFC8">
      <w:r>
        <w:t>C.3D点云标注</w:t>
      </w:r>
    </w:p>
    <w:p w14:paraId="76605259">
      <w:r>
        <w:t>D.数据质检</w:t>
      </w:r>
    </w:p>
    <w:p w14:paraId="21B2FF00">
      <w:r>
        <w:rPr>
          <w:b/>
        </w:rPr>
        <w:t>【答案】</w:t>
      </w:r>
      <w:r>
        <w:t>D</w:t>
      </w:r>
    </w:p>
    <w:p w14:paraId="74D48FCF">
      <w:r>
        <w:rPr>
          <w:b/>
        </w:rPr>
        <w:t>【解析】</w:t>
      </w:r>
      <w:r>
        <w:t>以下选项不属于常见的数据标注方式数据质检。数据质检是标注后的质量保证步骤。</w:t>
      </w:r>
    </w:p>
    <w:p w14:paraId="55F4C2D9">
      <w:r>
        <w:t>------------------------------------------------------------</w:t>
      </w:r>
    </w:p>
    <w:p w14:paraId="3ADD55AA">
      <w:r>
        <w:rPr>
          <w:b/>
        </w:rPr>
        <w:t>136、单选题</w:t>
      </w:r>
    </w:p>
    <w:p w14:paraId="5F6CB5BF">
      <w:r>
        <w:t>下列选项中，关于数据标注叙述错误的是（   ）。</w:t>
      </w:r>
    </w:p>
    <w:p w14:paraId="5D371C35">
      <w:r>
        <w:t>A.不需要进行数据清洗即可进入数据标注环节</w:t>
      </w:r>
    </w:p>
    <w:p w14:paraId="37EFE97B">
      <w:r>
        <w:t>B.分类标注就是我们常见的打标签</w:t>
      </w:r>
    </w:p>
    <w:p w14:paraId="7DC65FF1">
      <w:r>
        <w:t>C.区域标注要求十分精确</w:t>
      </w:r>
    </w:p>
    <w:p w14:paraId="30937A8D">
      <w:r>
        <w:t>D.一些对于特征要求细致的应用中常常需要描点标注</w:t>
      </w:r>
    </w:p>
    <w:p w14:paraId="6BCEFBE2">
      <w:r>
        <w:rPr>
          <w:b/>
        </w:rPr>
        <w:t>【答案】</w:t>
      </w:r>
      <w:r>
        <w:t>A</w:t>
      </w:r>
    </w:p>
    <w:p w14:paraId="32B89E43">
      <w:r>
        <w:rPr>
          <w:b/>
        </w:rPr>
        <w:t>【解析】</w:t>
      </w:r>
      <w:r>
        <w:t>下列选项中，关于数据标注叙述错误的是不需要进行数据清洗即可进入数据标注环节。在标注前进行数据清洗是很重要的。</w:t>
      </w:r>
    </w:p>
    <w:p w14:paraId="73D8CA95">
      <w:r>
        <w:t>------------------------------------------------------------</w:t>
      </w:r>
    </w:p>
    <w:p w14:paraId="46AD85CF">
      <w:r>
        <w:rPr>
          <w:b/>
        </w:rPr>
        <w:t>137、单选题</w:t>
      </w:r>
    </w:p>
    <w:p w14:paraId="109D3DE2">
      <w:r>
        <w:t>在数据标注运行模式中，以下选项是负责提出需求（   ）。</w:t>
      </w:r>
    </w:p>
    <w:p w14:paraId="28F19DB2">
      <w:r>
        <w:t>A.项目负责人</w:t>
      </w:r>
    </w:p>
    <w:p w14:paraId="6554BB14">
      <w:r>
        <w:t>B.客户端</w:t>
      </w:r>
    </w:p>
    <w:p w14:paraId="25DD263C">
      <w:r>
        <w:t>C.需求端</w:t>
      </w:r>
    </w:p>
    <w:p w14:paraId="57572CBF">
      <w:r>
        <w:t>D.标注端</w:t>
      </w:r>
    </w:p>
    <w:p w14:paraId="5B68D97F">
      <w:r>
        <w:rPr>
          <w:b/>
        </w:rPr>
        <w:t>【答案】</w:t>
      </w:r>
      <w:r>
        <w:t>A</w:t>
      </w:r>
    </w:p>
    <w:p w14:paraId="39E080A5">
      <w:r>
        <w:rPr>
          <w:b/>
        </w:rPr>
        <w:t>【解析】</w:t>
      </w:r>
      <w:r>
        <w:t>A. 项目负责人项目负责人通常是整个项目的统筹者和决策者。他们需要根据项目的整体目标、客户需求以及预期的交付成果来确定数据标注的具体需求。例如，在一个机器学习项目中，项目负责人会根据模型的训练目标来决定需要标注哪些类型的数据（如图像分类、文本情感分析等），标注的精度要求，以及数据量的大小等。他们需要从宏观层面把控项目的方向，确保数据标注工作能够为项目的最终目标服务。因此，项目负责人是提出需求的关键角色。B. 客户端客户端是指项目的最终使用者或客户。虽然客户端的需求是项目的重要出发点，但在数据标注运行模式中，客户端的需求通常需要通过项目负责人来转化为具体的标注需求。客户端可能提出的是业务目标或应用场景的需求，例如“我们需要一个能够识别商品图片的系统”，但具体到数据标注的细节（如标注的格式、标注的字段等）则需要项目负责人进一步细化和明确。因此，客户端更多是需求的源头，而不是直接提出数据标注需求的角色。C. 需求端“需求端”是一个比较模糊的概念，它可能涵盖了客户端、项目负责人等多个角色。在数据标注运行模式中，需求端可以理解为所有提出需求的源头，但具体到操作层面，需求端的需求需要经过项目负责人的整合和细化，才能成为可执行的标注需求。因此，需求端并不是直接负责提出数据标注需求的角色，而是需求的来源。D. 标注端标注端是指负责实际执行数据标注工作的团队或人员。他们的主要任务是根据已有的标注需求和规范，对数据进行标注。标注端通常不负责提出需求，而是根据项目负责人提供的标注要求来完成工作。例如，标注人员会根据项目负责人提供的标注指南，对图像中的物体进行分类标注，而不会自行决定标注的内容和方式。因此，标注端是需求的执行者，而不是需求的提出者。</w:t>
      </w:r>
    </w:p>
    <w:p w14:paraId="6825F67D">
      <w:r>
        <w:t>------------------------------------------------------------</w:t>
      </w:r>
    </w:p>
    <w:p w14:paraId="6B926A9C">
      <w:r>
        <w:rPr>
          <w:b/>
        </w:rPr>
        <w:t>138、单选题</w:t>
      </w:r>
    </w:p>
    <w:p w14:paraId="6A60EDF4">
      <w:r>
        <w:t>数据标注的运行模式不包含（   ）。</w:t>
      </w:r>
    </w:p>
    <w:p w14:paraId="72762E2A">
      <w:r>
        <w:t>A.需求端</w:t>
      </w:r>
    </w:p>
    <w:p w14:paraId="28645F7A">
      <w:r>
        <w:t>B.项目负责人</w:t>
      </w:r>
    </w:p>
    <w:p w14:paraId="67AEA937">
      <w:r>
        <w:t>C.标注端</w:t>
      </w:r>
    </w:p>
    <w:p w14:paraId="7CD69A6E">
      <w:r>
        <w:t>D.客户端</w:t>
      </w:r>
    </w:p>
    <w:p w14:paraId="74BDFA8C">
      <w:r>
        <w:rPr>
          <w:b/>
        </w:rPr>
        <w:t>【答案】</w:t>
      </w:r>
      <w:r>
        <w:t>D</w:t>
      </w:r>
    </w:p>
    <w:p w14:paraId="04B8271C">
      <w:r>
        <w:rPr>
          <w:b/>
        </w:rPr>
        <w:t>【解析】</w:t>
      </w:r>
      <w:r>
        <w:t>A. 需求端定义：需求端是指提出数据标注需求的源头，通常是项目的发起方或业务方。作用：需求端负责明确标注的目标和范围，例如需要标注的数据类型（图像、文本、音频等）、标注的精度要求、标注的用途等。在运行模式中的角色：需求端是数据标注运行模式的起点，其需求驱动了整个标注流程的启动。没有需求端的输入，标注工作无法开展。B. 项目负责人定义：项目负责人是整个数据标注项目的统筹者和管理者。作用：项目负责人需要将需求端提出的需求细化为具体的标注任务，制定标注规范，协调标注端的工作，并确保标注工作符合项目目标。在运行模式中的角色：项目负责人是连接需求端和标注端的关键角色，负责将需求转化为可执行的任务，并监督标注过程的质量和进度。C. 标注端定义：标注端是指实际执行数据标注工作的团队或人员。作用：标注端根据项目负责人的要求，对数据进行标注，确保标注的准确性和规范性。在运行模式中的角色：标注端是数据标注运行模式的执行层，负责完成具体的标注任务，是整个标注流程的核心环节。D. 客户端定义：客户端是指数据标注项目最终的使用者或客户，通常是模型的使用者或业务的受益者。作用：客户端主要关注标注结果的应用效果，例如模型的性能是否满足业务需求。在运行模式中的角色：客户端并不直接参与标注流程，而是通过需求端提出需求，或者在项目完成后对标注结果进行验收和反馈。客户端的作用更多是外部监督和反馈，而不是运行模式的直接组成部分。</w:t>
      </w:r>
    </w:p>
    <w:p w14:paraId="189A2413">
      <w:r>
        <w:t>------------------------------------------------------------</w:t>
      </w:r>
    </w:p>
    <w:p w14:paraId="75E38273">
      <w:r>
        <w:rPr>
          <w:b/>
        </w:rPr>
        <w:t>139、单选题</w:t>
      </w:r>
    </w:p>
    <w:p w14:paraId="32418246">
      <w:r>
        <w:t>以下选项不属于数据标注的特点（   ）。</w:t>
      </w:r>
    </w:p>
    <w:p w14:paraId="4F90473D">
      <w:r>
        <w:t>A.数据标注内容的颗粒度小</w:t>
      </w:r>
    </w:p>
    <w:p w14:paraId="6143F093">
      <w:r>
        <w:t>B.数据标注需求量大</w:t>
      </w:r>
    </w:p>
    <w:p w14:paraId="337558F2">
      <w:r>
        <w:t>C.数据标注需求迭代快</w:t>
      </w:r>
    </w:p>
    <w:p w14:paraId="0DA2CD02">
      <w:r>
        <w:t>D.数据标注算法模型多</w:t>
      </w:r>
    </w:p>
    <w:p w14:paraId="5328938F">
      <w:r>
        <w:rPr>
          <w:b/>
        </w:rPr>
        <w:t>【答案】</w:t>
      </w:r>
      <w:r>
        <w:t>D</w:t>
      </w:r>
    </w:p>
    <w:p w14:paraId="02B598EE">
      <w:r>
        <w:rPr>
          <w:b/>
        </w:rPr>
        <w:t>【解析】</w:t>
      </w:r>
      <w:r>
        <w:t>以下选项不属于数据标注的特点数据标注算法模型多。数据标注更多关注于数据的分类和标记。</w:t>
      </w:r>
    </w:p>
    <w:p w14:paraId="6B657B8D">
      <w:r>
        <w:t>------------------------------------------------------------</w:t>
      </w:r>
    </w:p>
    <w:p w14:paraId="1975D589">
      <w:r>
        <w:rPr>
          <w:b/>
        </w:rPr>
        <w:t>140、单选题</w:t>
      </w:r>
    </w:p>
    <w:p w14:paraId="734DC1EA">
      <w:r>
        <w:t>目前，提高数据标注效率的最好方式是对待标注数据进行（   ）。</w:t>
      </w:r>
    </w:p>
    <w:p w14:paraId="118922D6">
      <w:r>
        <w:t>A.预处理</w:t>
      </w:r>
    </w:p>
    <w:p w14:paraId="05B0A452">
      <w:r>
        <w:t>B.数据分析</w:t>
      </w:r>
    </w:p>
    <w:p w14:paraId="616B4477">
      <w:r>
        <w:t>C.数据建模</w:t>
      </w:r>
    </w:p>
    <w:p w14:paraId="441A422F">
      <w:r>
        <w:t>D.数据建仓</w:t>
      </w:r>
    </w:p>
    <w:p w14:paraId="0704F375">
      <w:r>
        <w:rPr>
          <w:b/>
        </w:rPr>
        <w:t>【答案】</w:t>
      </w:r>
      <w:r>
        <w:t>A</w:t>
      </w:r>
    </w:p>
    <w:p w14:paraId="6876FF50">
      <w:r>
        <w:rPr>
          <w:b/>
        </w:rPr>
        <w:t>【解析】</w:t>
      </w:r>
      <w:r>
        <w:t>目前，提高数据标注效率的最好方式是对待标注数据进行预处理。预处理可以提高后续标注的效率。</w:t>
      </w:r>
    </w:p>
    <w:p w14:paraId="580D5A9F">
      <w:r>
        <w:t>------------------------------------------------------------</w:t>
      </w:r>
    </w:p>
    <w:p w14:paraId="20DF6370">
      <w:r>
        <w:rPr>
          <w:b/>
        </w:rPr>
        <w:t>141、单选题</w:t>
      </w:r>
    </w:p>
    <w:p w14:paraId="3F2348C0">
      <w:r>
        <w:t>以下选项不属于产生多种数据采集方式与处理方式的原因的是（   ）。</w:t>
      </w:r>
    </w:p>
    <w:p w14:paraId="4EE7D795">
      <w:r>
        <w:t>A.数据来源丰富</w:t>
      </w:r>
    </w:p>
    <w:p w14:paraId="22EAE342">
      <w:r>
        <w:t>B.数据质量要求高</w:t>
      </w:r>
    </w:p>
    <w:p w14:paraId="01D47133">
      <w:r>
        <w:t>C.存储与分析的数据量大</w:t>
      </w:r>
    </w:p>
    <w:p w14:paraId="44C3C3A7">
      <w:r>
        <w:t>D.数据具有保密性</w:t>
      </w:r>
    </w:p>
    <w:p w14:paraId="7C47A9B2">
      <w:r>
        <w:rPr>
          <w:b/>
        </w:rPr>
        <w:t>【答案】</w:t>
      </w:r>
      <w:r>
        <w:t>D</w:t>
      </w:r>
    </w:p>
    <w:p w14:paraId="78759EF4">
      <w:r>
        <w:rPr>
          <w:b/>
        </w:rPr>
        <w:t>【解析】</w:t>
      </w:r>
      <w:r>
        <w:t>A. 数据来源丰富解析：数据来源的丰富性是导致多种数据采集方式出现的重要原因之一。数据可以来自传感器、网络日志、用户行为记录、社交媒体、物联网设备等多种渠道。不同的数据来源具有不同的格式、传输方式和采集频率，因此需要多种采集方式来适应这些差异。例如，传感器数据可能通过实时流式传输采集，而社交媒体数据则通过API接口定期抓取。B. 数据质量要求高解析：数据质量要求高意味着需要通过多种处理方式来确保数据的准确性、完整性和一致性。例如，数据可能需要经过清洗、去重、校验、转换等步骤才能满足分析需求。不同的数据类型和应用场景对质量的要求不同，因此需要多样化的处理方法来满足这些需求。C. 存储与分析的数据量大解析：数据量的增大使得传统的单一采集和处理方式无法满足需求。例如，大规模数据可能需要分布式采集、分批处理或实时流处理等方式来提高效率。此外，不同的存储和分析需求（如离线分析、实时分析）也需要不同的处理方式来支持。D. 数据具有保密性解析：数据的保密性主要关注数据的安全性和隐私保护，而不是直接导致多种数据采集和处理方式的出现。虽然保密性要求可能会影响数据采集和处理的流程（例如，需要加密传输和存储），但它更多地是数据安全管理的范畴，而不是推动多种方式出现的根本原因。因此，正确答案是 D. 数据具有保密性。</w:t>
      </w:r>
    </w:p>
    <w:p w14:paraId="3FBB81BD">
      <w:r>
        <w:t>------------------------------------------------------------</w:t>
      </w:r>
    </w:p>
    <w:p w14:paraId="5B2B763D">
      <w:r>
        <w:rPr>
          <w:b/>
        </w:rPr>
        <w:t>142、单选题</w:t>
      </w:r>
    </w:p>
    <w:p w14:paraId="0327889D">
      <w:r>
        <w:t>在对一些实时数据进行处理时，可使用（   ）技术下的交互式数据分析系统完成。</w:t>
      </w:r>
    </w:p>
    <w:p w14:paraId="26E5312F">
      <w:r>
        <w:t>A.批处理</w:t>
      </w:r>
    </w:p>
    <w:p w14:paraId="02E1282E">
      <w:r>
        <w:t>B.流处理</w:t>
      </w:r>
    </w:p>
    <w:p w14:paraId="73738CAC">
      <w:r>
        <w:t>C.线下采集</w:t>
      </w:r>
    </w:p>
    <w:p w14:paraId="4A4E02EB">
      <w:r>
        <w:t>D.线上采集</w:t>
      </w:r>
    </w:p>
    <w:p w14:paraId="6E3E56B8">
      <w:r>
        <w:rPr>
          <w:b/>
        </w:rPr>
        <w:t>【答案】</w:t>
      </w:r>
      <w:r>
        <w:t>B</w:t>
      </w:r>
    </w:p>
    <w:p w14:paraId="67B42FC6">
      <w:r>
        <w:rPr>
          <w:b/>
        </w:rPr>
        <w:t>【解析】</w:t>
      </w:r>
      <w:r>
        <w:t>实时数据：指的是在数据产生后，需要在很短的时间内进行处理和分析的数据。例如，股票交易数据、网络流量数据、传感器数据等。交互式数据分析系统：指的是用户可以与系统进行实时交互，随时查询、分析数据，并获取结果的系统。A. 批处理：是一种将数据批量收集后，统一进行处理的方式；通常用于处理大量历史数据。处理延迟较高，不适合实时数据；例如，处理昨天的销售数据，通常会在今天早上进行批处理；不适合实时数据处理。B. 流处理：是一种对数据流进行实时处理的技术。数据以流的形式不断输入系统，系统实时处理并输出结果；低延迟、高吞吐量，能够实时处理数据流。例如，处理股票交易数据时，每秒都有大量数据产生，流处理可以实时分析这些数据，流处理技术能够满足实时数据处理的需求，且可以与交互式数据分析系统结合，用户可以实时查询和分析数据。C. 线下采集：是指在数据产生后，通过人工或自动化的方式将数据收集到本地进行处理，通常用于离线数据处理，数据处理的时效性较差，不适合实时数据处理。D. 线上采集：线上采集是指通过网络等方式实时采集数据，虽然可以实时采集数据，但采集数据后还需要进一步处理。线上采集本身并不能直接完成数据分析，仅涉及数据采集，无法直接完成实时数据分析。流处理技术（B选项）能够实时处理数据流，并且可以与交互式数据分析系统结合，用户可以实时查询和分析数据。因此，流处理是处理实时数据并完成交互式数据分析的最佳选择</w:t>
      </w:r>
    </w:p>
    <w:p w14:paraId="3C1F2910">
      <w:r>
        <w:t>------------------------------------------------------------</w:t>
      </w:r>
    </w:p>
    <w:p w14:paraId="0CC777C0">
      <w:r>
        <w:rPr>
          <w:b/>
        </w:rPr>
        <w:t>143、单选题</w:t>
      </w:r>
    </w:p>
    <w:p w14:paraId="34331DD0">
      <w:r>
        <w:t>目前日志数据采集系统不常用的是（   ）。</w:t>
      </w:r>
    </w:p>
    <w:p w14:paraId="4D412C7F">
      <w:r>
        <w:t>A.采集技术</w:t>
      </w:r>
    </w:p>
    <w:p w14:paraId="5BE9B9B9">
      <w:r>
        <w:t>B.数据分析技术</w:t>
      </w:r>
    </w:p>
    <w:p w14:paraId="63B21FFE">
      <w:r>
        <w:t>C.数据采集系统架构</w:t>
      </w:r>
    </w:p>
    <w:p w14:paraId="138C5349">
      <w:r>
        <w:t>D.流式处理</w:t>
      </w:r>
    </w:p>
    <w:p w14:paraId="0A5B13D7">
      <w:r>
        <w:rPr>
          <w:b/>
        </w:rPr>
        <w:t>【答案】</w:t>
      </w:r>
      <w:r>
        <w:t>D</w:t>
      </w:r>
    </w:p>
    <w:p w14:paraId="15691C9B">
      <w:r>
        <w:rPr>
          <w:b/>
        </w:rPr>
        <w:t>【解析】</w:t>
      </w:r>
      <w:r>
        <w:t>A. 采集技术：日志数据采集系统中，采集技术是核心环节，涉及到如何从源头获取日志数据。常用的采集技术包括推模式和拉模式，以及各种日志采集工具如Fluentd、Logstash、Flume等。这些技术在日志采集系统中扮演着至关重要的角色。B. 数据分析技术：数据分析技术在日志数据采集系统中同样重要，它涉及到对收集到的日志数据进行解析、查询和可视化。常用的分析工具包括ELK Stack（Elasticsearch、Logstash、Kibana）、Splunk等，这些工具能够帮助企业从日志数据中提取有价值的信息。C. 数据采集系统架构：数据采集系统架构是构建高效、可靠日志采集系统的基础。它包括日志源与采集方式、日志格式化、日志存储和检索等多个关键技术领域。架构设计对于确保日志数据的高可用性、高可靠性和可扩展性至关重要。D. 流式处理：虽然流式处理技术如Apache Kafka、Spark Streaming等在处理实时数据流方面非常强大，但在日志数据采集系统中，它并不是最常用的技术。流式处理更多地被用于日志数据的实时分析和处理，而不是采集本身。相比于采集技术、数据分析技术和系统架构，流式处理在日志数据采集系统中的应用相对较少。综上所述，选项D“流式处理”在日志数据采集系统中的使用频率相对较低，因此是正确答案。</w:t>
      </w:r>
    </w:p>
    <w:p w14:paraId="70BF4EE4">
      <w:r>
        <w:t>------------------------------------------------------------</w:t>
      </w:r>
    </w:p>
    <w:p w14:paraId="45A98F86">
      <w:r>
        <w:rPr>
          <w:b/>
        </w:rPr>
        <w:t>144、单选题</w:t>
      </w:r>
    </w:p>
    <w:p w14:paraId="59E09AC3">
      <w:r>
        <w:t>在对数据进行标准化时，需要考虑数据特征，因为不同特征之间往往具有不同的（   ），会造成数值间分布差异较大。</w:t>
      </w:r>
    </w:p>
    <w:p w14:paraId="6F1A5360">
      <w:r>
        <w:t>A.分布</w:t>
      </w:r>
    </w:p>
    <w:p w14:paraId="35E9E068">
      <w:r>
        <w:t>B.量纲</w:t>
      </w:r>
    </w:p>
    <w:p w14:paraId="5FF2683D">
      <w:r>
        <w:t>C.单位</w:t>
      </w:r>
    </w:p>
    <w:p w14:paraId="163F4D24">
      <w:r>
        <w:t>D.标准</w:t>
      </w:r>
    </w:p>
    <w:p w14:paraId="270F4B89">
      <w:r>
        <w:rPr>
          <w:b/>
        </w:rPr>
        <w:t>【答案】</w:t>
      </w:r>
      <w:r>
        <w:t>B</w:t>
      </w:r>
    </w:p>
    <w:p w14:paraId="31716051">
      <w:r>
        <w:rPr>
          <w:b/>
        </w:rPr>
        <w:t>【解析】</w:t>
      </w:r>
      <w:r>
        <w:t>在对数据进行标准化时，需要考虑数据特征，因为不同特征之间往往具有不同的量纲，会造成数值间分布差异较大。量纲是数据标准化的考虑因素之一。</w:t>
      </w:r>
    </w:p>
    <w:p w14:paraId="336243A0">
      <w:r>
        <w:t>------------------------------------------------------------</w:t>
      </w:r>
    </w:p>
    <w:p w14:paraId="64FB6F67">
      <w:r>
        <w:rPr>
          <w:b/>
        </w:rPr>
        <w:t>145、单选题</w:t>
      </w:r>
    </w:p>
    <w:p w14:paraId="6EC5DB54">
      <w:r>
        <w:t>不常见的数据变换方法是以下（   ）。</w:t>
      </w:r>
    </w:p>
    <w:p w14:paraId="60ED7BEB">
      <w:r>
        <w:t>A.标准化</w:t>
      </w:r>
    </w:p>
    <w:p w14:paraId="382C902C">
      <w:r>
        <w:t>B.离散化</w:t>
      </w:r>
    </w:p>
    <w:p w14:paraId="77FF3A5F">
      <w:r>
        <w:t>C.函数转换</w:t>
      </w:r>
    </w:p>
    <w:p w14:paraId="1D9717DD">
      <w:r>
        <w:t>D.独热编码</w:t>
      </w:r>
    </w:p>
    <w:p w14:paraId="20031424">
      <w:r>
        <w:rPr>
          <w:b/>
        </w:rPr>
        <w:t>【答案】</w:t>
      </w:r>
      <w:r>
        <w:t>C</w:t>
      </w:r>
    </w:p>
    <w:p w14:paraId="2EA96AB6">
      <w:r>
        <w:rPr>
          <w:b/>
        </w:rPr>
        <w:t>【解析】</w:t>
      </w:r>
      <w:r>
        <w:t>不常见的数据变换方法是函数转换。标准化、离散化和独热编码是更常见的变换方法。</w:t>
      </w:r>
    </w:p>
    <w:p w14:paraId="6662D5F2">
      <w:r>
        <w:t>------------------------------------------------------------</w:t>
      </w:r>
    </w:p>
    <w:p w14:paraId="09B01AC7">
      <w:r>
        <w:rPr>
          <w:b/>
        </w:rPr>
        <w:t>146、单选题</w:t>
      </w:r>
    </w:p>
    <w:p w14:paraId="79E94152">
      <w:r>
        <w:t>数据预处理方法不包括以下（   ）。</w:t>
      </w:r>
    </w:p>
    <w:p w14:paraId="4C6025F6">
      <w:r>
        <w:t>A.数据建模</w:t>
      </w:r>
    </w:p>
    <w:p w14:paraId="026CB435">
      <w:r>
        <w:t>B.数据清洗</w:t>
      </w:r>
    </w:p>
    <w:p w14:paraId="239994DA">
      <w:r>
        <w:t>C.数据合并</w:t>
      </w:r>
    </w:p>
    <w:p w14:paraId="4D7105A2">
      <w:r>
        <w:t>D.数据变换</w:t>
      </w:r>
    </w:p>
    <w:p w14:paraId="51C7FF44">
      <w:r>
        <w:rPr>
          <w:b/>
        </w:rPr>
        <w:t>【答案】</w:t>
      </w:r>
      <w:r>
        <w:t>A</w:t>
      </w:r>
    </w:p>
    <w:p w14:paraId="519B50B3">
      <w:r>
        <w:rPr>
          <w:b/>
        </w:rPr>
        <w:t>【解析】</w:t>
      </w:r>
      <w:r>
        <w:t>数据预处理方法不包括以下数据建模。数据建模通常在预处理之后进行。</w:t>
      </w:r>
    </w:p>
    <w:p w14:paraId="6A75BF2E">
      <w:r>
        <w:t>------------------------------------------------------------</w:t>
      </w:r>
    </w:p>
    <w:p w14:paraId="04977E33">
      <w:r>
        <w:rPr>
          <w:b/>
        </w:rPr>
        <w:t>147、单选题</w:t>
      </w:r>
    </w:p>
    <w:p w14:paraId="730A6434">
      <w:r>
        <w:t>异常值是指样本中的个别值，其数值明显偏离所属样本的（   ）。</w:t>
      </w:r>
    </w:p>
    <w:p w14:paraId="4728D9A1">
      <w:r>
        <w:t>A.观测值</w:t>
      </w:r>
    </w:p>
    <w:p w14:paraId="41FAFB3E">
      <w:r>
        <w:t>B.测量值</w:t>
      </w:r>
    </w:p>
    <w:p w14:paraId="3CEFF155">
      <w:r>
        <w:t>C.重复值</w:t>
      </w:r>
    </w:p>
    <w:p w14:paraId="139978C6">
      <w:r>
        <w:t>D.更新值</w:t>
      </w:r>
    </w:p>
    <w:p w14:paraId="56F973BA">
      <w:r>
        <w:rPr>
          <w:b/>
        </w:rPr>
        <w:t>【答案】</w:t>
      </w:r>
      <w:r>
        <w:t>A</w:t>
      </w:r>
    </w:p>
    <w:p w14:paraId="287679AF">
      <w:r>
        <w:rPr>
          <w:b/>
        </w:rPr>
        <w:t>【解析】</w:t>
      </w:r>
      <w:r>
        <w:t>异常值是指样本中的个别值，其数值明显偏离所属样本的观测值。异常值可能影响数据分析的结果。</w:t>
      </w:r>
    </w:p>
    <w:p w14:paraId="142D33B7">
      <w:r>
        <w:t>------------------------------------------------------------</w:t>
      </w:r>
    </w:p>
    <w:p w14:paraId="268F6577">
      <w:r>
        <w:rPr>
          <w:b/>
        </w:rPr>
        <w:t>148、单选题</w:t>
      </w:r>
    </w:p>
    <w:p w14:paraId="346B1705">
      <w:r>
        <w:t>属于数据清洗的步骤（   ）。</w:t>
      </w:r>
    </w:p>
    <w:p w14:paraId="266FA971">
      <w:r>
        <w:t>A.删除原始数据中无关数据</w:t>
      </w:r>
    </w:p>
    <w:p w14:paraId="1F2F4364">
      <w:r>
        <w:t>B.删除原始数据中重复数据</w:t>
      </w:r>
    </w:p>
    <w:p w14:paraId="3EB48385">
      <w:r>
        <w:t>C.平滑噪声数据</w:t>
      </w:r>
    </w:p>
    <w:p w14:paraId="4F557E74">
      <w:r>
        <w:t>D.以上都是</w:t>
      </w:r>
    </w:p>
    <w:p w14:paraId="6EB2268D">
      <w:r>
        <w:rPr>
          <w:b/>
        </w:rPr>
        <w:t>【答案】</w:t>
      </w:r>
      <w:r>
        <w:t>D</w:t>
      </w:r>
    </w:p>
    <w:p w14:paraId="5BB10E88">
      <w:r>
        <w:rPr>
          <w:b/>
        </w:rPr>
        <w:t>【解析】</w:t>
      </w:r>
      <w:r>
        <w:t>属于数据清洗的步骤以上都是。数据清洗包括删除无关数据、重复数据和平滑噪声数据等。</w:t>
      </w:r>
    </w:p>
    <w:p w14:paraId="52223D50">
      <w:r>
        <w:t>------------------------------------------------------------</w:t>
      </w:r>
    </w:p>
    <w:p w14:paraId="01D82A70">
      <w:r>
        <w:rPr>
          <w:b/>
        </w:rPr>
        <w:t>149、单选题</w:t>
      </w:r>
    </w:p>
    <w:p w14:paraId="651BC559">
      <w:r>
        <w:t>当进行数据预处理时有些数据值是被遗漏的，那么应该采用（   ）方法。</w:t>
      </w:r>
    </w:p>
    <w:p w14:paraId="3107F3D4">
      <w:r>
        <w:t>A.删除</w:t>
      </w:r>
    </w:p>
    <w:p w14:paraId="63BA62F5">
      <w:r>
        <w:t>B.数据插补</w:t>
      </w:r>
    </w:p>
    <w:p w14:paraId="0B27FD54">
      <w:r>
        <w:t>C.数据变化</w:t>
      </w:r>
    </w:p>
    <w:p w14:paraId="24561801">
      <w:r>
        <w:t>D.数据标注</w:t>
      </w:r>
    </w:p>
    <w:p w14:paraId="4E27E386">
      <w:r>
        <w:rPr>
          <w:b/>
        </w:rPr>
        <w:t>【答案】</w:t>
      </w:r>
      <w:r>
        <w:t>B</w:t>
      </w:r>
    </w:p>
    <w:p w14:paraId="2ED58B77">
      <w:r>
        <w:rPr>
          <w:b/>
        </w:rPr>
        <w:t>【解析】</w:t>
      </w:r>
      <w:r>
        <w:t>当进行数据预处理时有些数据值是被遗漏的，那么应该采用数据插补方法。插补是处理缺失数据的常用方法。</w:t>
      </w:r>
    </w:p>
    <w:p w14:paraId="16A7FCDB">
      <w:r>
        <w:t>------------------------------------------------------------</w:t>
      </w:r>
    </w:p>
    <w:p w14:paraId="76A3A9BE">
      <w:r>
        <w:rPr>
          <w:b/>
        </w:rPr>
        <w:t>150、单选题</w:t>
      </w:r>
    </w:p>
    <w:p w14:paraId="48F63D2A">
      <w:r>
        <w:t>以下选项是常用的数据插补方法（   ）。</w:t>
      </w:r>
    </w:p>
    <w:p w14:paraId="53709E3B">
      <w:r>
        <w:t>A.均值/中位数/众数插补</w:t>
      </w:r>
    </w:p>
    <w:p w14:paraId="588C6123">
      <w:r>
        <w:t>B.使用固定值</w:t>
      </w:r>
    </w:p>
    <w:p w14:paraId="2DFE320B">
      <w:r>
        <w:t>C.最近临插补</w:t>
      </w:r>
    </w:p>
    <w:p w14:paraId="2E8CAFD0">
      <w:r>
        <w:t>D.以上都是</w:t>
      </w:r>
    </w:p>
    <w:p w14:paraId="0E598F0B">
      <w:r>
        <w:rPr>
          <w:b/>
        </w:rPr>
        <w:t>【答案】</w:t>
      </w:r>
      <w:r>
        <w:t>D</w:t>
      </w:r>
    </w:p>
    <w:p w14:paraId="71DBAFA7">
      <w:r>
        <w:rPr>
          <w:b/>
        </w:rPr>
        <w:t>【解析】</w:t>
      </w:r>
      <w:r>
        <w:t>以下选项是常用的数据插补方法以上都是。均值/中位数/众数插补、使用固定值和最近临插补都是常见的插补方法。</w:t>
      </w:r>
    </w:p>
    <w:p w14:paraId="19CBAA8D">
      <w:r>
        <w:t>------------------------------------------------------------</w:t>
      </w:r>
    </w:p>
    <w:p w14:paraId="04248303">
      <w:r>
        <w:rPr>
          <w:b/>
        </w:rPr>
        <w:t>151、单选题</w:t>
      </w:r>
    </w:p>
    <w:p w14:paraId="569353F2">
      <w:r>
        <w:t>如果训练过程中所使用的数据集存在大量（   ），将会导致机器学习训练不充分。</w:t>
      </w:r>
    </w:p>
    <w:p w14:paraId="6C47D9A3">
      <w:r>
        <w:t>A.噪声</w:t>
      </w:r>
    </w:p>
    <w:p w14:paraId="09C00C8D">
      <w:r>
        <w:t>B.维度</w:t>
      </w:r>
    </w:p>
    <w:p w14:paraId="1B350F7A">
      <w:r>
        <w:t>C.数据量</w:t>
      </w:r>
    </w:p>
    <w:p w14:paraId="0C4862FA">
      <w:r>
        <w:t>D.字段</w:t>
      </w:r>
    </w:p>
    <w:p w14:paraId="0DE6B649">
      <w:r>
        <w:rPr>
          <w:b/>
        </w:rPr>
        <w:t>【答案】</w:t>
      </w:r>
      <w:r>
        <w:t>A</w:t>
      </w:r>
    </w:p>
    <w:p w14:paraId="3EDA021B">
      <w:r>
        <w:rPr>
          <w:b/>
        </w:rPr>
        <w:t>【解析】</w:t>
      </w:r>
      <w:r>
        <w:t>如果训练过程中所使用的数据集存在大量噪声，将会导致机器学习训练不充分。噪声数据会影响模型的学习效果。</w:t>
      </w:r>
    </w:p>
    <w:p w14:paraId="1CCDC0DA">
      <w:r>
        <w:t>------------------------------------------------------------</w:t>
      </w:r>
    </w:p>
    <w:p w14:paraId="0966FCA9">
      <w:r>
        <w:rPr>
          <w:b/>
        </w:rPr>
        <w:t>152、单选题</w:t>
      </w:r>
    </w:p>
    <w:p w14:paraId="5F7A6C87">
      <w:r>
        <w:t>在质量检验阶段，参与质量检验的人员包括（   ）。</w:t>
      </w:r>
    </w:p>
    <w:p w14:paraId="7DA66798">
      <w:r>
        <w:t>A.前台员工</w:t>
      </w:r>
    </w:p>
    <w:p w14:paraId="2CA77140">
      <w:r>
        <w:t>B.技术工人</w:t>
      </w:r>
    </w:p>
    <w:p w14:paraId="2F682E99">
      <w:r>
        <w:t>C.质量检验员</w:t>
      </w:r>
    </w:p>
    <w:p w14:paraId="52C415DA">
      <w:r>
        <w:t>D.企业行政人员</w:t>
      </w:r>
    </w:p>
    <w:p w14:paraId="42EE908A">
      <w:r>
        <w:rPr>
          <w:b/>
        </w:rPr>
        <w:t>【答案】</w:t>
      </w:r>
      <w:r>
        <w:t>C</w:t>
      </w:r>
    </w:p>
    <w:p w14:paraId="35F67AFB">
      <w:r>
        <w:rPr>
          <w:b/>
        </w:rPr>
        <w:t>【解析】</w:t>
      </w:r>
      <w:r>
        <w:t>在质量检验阶段，参与质量检验的人员包括质量检验员。质量检验员负责检查数据或产品的质量。</w:t>
      </w:r>
    </w:p>
    <w:p w14:paraId="62250EAF">
      <w:r>
        <w:t>------------------------------------------------------------</w:t>
      </w:r>
    </w:p>
    <w:p w14:paraId="11BE15CA">
      <w:r>
        <w:rPr>
          <w:b/>
        </w:rPr>
        <w:t>153、单选题</w:t>
      </w:r>
    </w:p>
    <w:p w14:paraId="39CDDAEA">
      <w:r>
        <w:t>图像标注的本质是（   ）到语言表示化的过程。</w:t>
      </w:r>
    </w:p>
    <w:p w14:paraId="21795A01">
      <w:r>
        <w:t>A.色彩</w:t>
      </w:r>
    </w:p>
    <w:p w14:paraId="58067C46">
      <w:r>
        <w:t>B.空间</w:t>
      </w:r>
    </w:p>
    <w:p w14:paraId="388C72B9">
      <w:r>
        <w:t>C.视觉</w:t>
      </w:r>
    </w:p>
    <w:p w14:paraId="08AECEB5">
      <w:r>
        <w:t>D.文件</w:t>
      </w:r>
    </w:p>
    <w:p w14:paraId="2C699A72">
      <w:r>
        <w:rPr>
          <w:b/>
        </w:rPr>
        <w:t>【答案】</w:t>
      </w:r>
      <w:r>
        <w:t>C</w:t>
      </w:r>
    </w:p>
    <w:p w14:paraId="6C80C430">
      <w:r>
        <w:rPr>
          <w:b/>
        </w:rPr>
        <w:t>【解析】</w:t>
      </w:r>
      <w:r>
        <w:t>图像标注的本质是视觉到语言表示化的过程。图像标注是将视觉信息转换为可理解的语言标签</w:t>
      </w:r>
    </w:p>
    <w:p w14:paraId="7E13F2FF">
      <w:r>
        <w:t>------------------------------------------------------------</w:t>
      </w:r>
    </w:p>
    <w:p w14:paraId="1CDB5654">
      <w:r>
        <w:rPr>
          <w:b/>
        </w:rPr>
        <w:t>154、单选题</w:t>
      </w:r>
    </w:p>
    <w:p w14:paraId="575D0F2C">
      <w:r>
        <w:t>在语音标注的质量检验中，质检员时刻关注（   ）发音的时间轴与标注区域的音标是否相符。</w:t>
      </w:r>
    </w:p>
    <w:p w14:paraId="08A7FAD6">
      <w:r>
        <w:t>A.文本数据</w:t>
      </w:r>
    </w:p>
    <w:p w14:paraId="4EDAFB66">
      <w:r>
        <w:t>B.语音数据</w:t>
      </w:r>
    </w:p>
    <w:p w14:paraId="12C0A4DD">
      <w:r>
        <w:t>C.图像数据</w:t>
      </w:r>
    </w:p>
    <w:p w14:paraId="29330825">
      <w:r>
        <w:t>D.多媒体数据</w:t>
      </w:r>
    </w:p>
    <w:p w14:paraId="2C93143F">
      <w:r>
        <w:rPr>
          <w:b/>
        </w:rPr>
        <w:t>【答案】</w:t>
      </w:r>
      <w:r>
        <w:t>B</w:t>
      </w:r>
    </w:p>
    <w:p w14:paraId="4EC99BFB">
      <w:r>
        <w:rPr>
          <w:b/>
        </w:rPr>
        <w:t>【解析】</w:t>
      </w:r>
      <w:r>
        <w:t>在语音标注的质量检验中，质检员时刻关注语音数据发音的时间轴与标注区域的音标是否相符。这是语音数据准确性的关键。</w:t>
      </w:r>
    </w:p>
    <w:p w14:paraId="53C6EA3B">
      <w:r>
        <w:t>------------------------------------------------------------</w:t>
      </w:r>
    </w:p>
    <w:p w14:paraId="2CE5E329">
      <w:r>
        <w:rPr>
          <w:b/>
        </w:rPr>
        <w:t>155、单选题</w:t>
      </w:r>
    </w:p>
    <w:p w14:paraId="24F4A0CF">
      <w:r>
        <w:t>语音标注是标注员不断对语音信息进行（   ）。</w:t>
      </w:r>
    </w:p>
    <w:p w14:paraId="5E131FC6">
      <w:r>
        <w:t>A.翻译</w:t>
      </w:r>
    </w:p>
    <w:p w14:paraId="6F74D064">
      <w:r>
        <w:t>B.分割</w:t>
      </w:r>
    </w:p>
    <w:p w14:paraId="535FE7D5">
      <w:r>
        <w:t>C.瞄点</w:t>
      </w:r>
    </w:p>
    <w:p w14:paraId="7BA41F05">
      <w:r>
        <w:t>D.合并</w:t>
      </w:r>
    </w:p>
    <w:p w14:paraId="0D69F898">
      <w:r>
        <w:rPr>
          <w:b/>
        </w:rPr>
        <w:t>【答案】</w:t>
      </w:r>
      <w:r>
        <w:t>A</w:t>
      </w:r>
    </w:p>
    <w:p w14:paraId="7EEDE901">
      <w:r>
        <w:rPr>
          <w:b/>
        </w:rPr>
        <w:t>【解析】</w:t>
      </w:r>
      <w:r>
        <w:t>语音标注是标注员不断对语音信息进行翻译。语音标注涉及将语音转换为文本。</w:t>
      </w:r>
    </w:p>
    <w:p w14:paraId="0C4A8237">
      <w:r>
        <w:t>------------------------------------------------------------</w:t>
      </w:r>
    </w:p>
    <w:p w14:paraId="787C932A">
      <w:r>
        <w:rPr>
          <w:b/>
        </w:rPr>
        <w:t>156、单选题</w:t>
      </w:r>
    </w:p>
    <w:p w14:paraId="7778D9DC">
      <w:r>
        <w:t>不是语音标注需要了解的常规操作是（   ）。</w:t>
      </w:r>
    </w:p>
    <w:p w14:paraId="75452499">
      <w:r>
        <w:t>A.采样</w:t>
      </w:r>
    </w:p>
    <w:p w14:paraId="7F0CD284">
      <w:r>
        <w:t>B.合并</w:t>
      </w:r>
    </w:p>
    <w:p w14:paraId="58080BC4">
      <w:r>
        <w:t>C.采样精度</w:t>
      </w:r>
    </w:p>
    <w:p w14:paraId="748FDBF4">
      <w:r>
        <w:t>D.声道</w:t>
      </w:r>
    </w:p>
    <w:p w14:paraId="08A71DAB">
      <w:r>
        <w:rPr>
          <w:b/>
        </w:rPr>
        <w:t>【答案】</w:t>
      </w:r>
      <w:r>
        <w:t>B</w:t>
      </w:r>
    </w:p>
    <w:p w14:paraId="552D12B1">
      <w:r>
        <w:rPr>
          <w:b/>
        </w:rPr>
        <w:t>【解析】</w:t>
      </w:r>
      <w:r>
        <w:t>不是语音标注需要了解的常规操作是合并。合并通常不涉及语音标注过程。</w:t>
      </w:r>
    </w:p>
    <w:p w14:paraId="4D933272">
      <w:r>
        <w:t>------------------------------------------------------------</w:t>
      </w:r>
    </w:p>
    <w:p w14:paraId="06AD7AA9">
      <w:r>
        <w:rPr>
          <w:b/>
        </w:rPr>
        <w:t>157、单选题</w:t>
      </w:r>
    </w:p>
    <w:p w14:paraId="72ECF0A0">
      <w:r>
        <w:t>数据标注行业注重以下方面（   ）。</w:t>
      </w:r>
    </w:p>
    <w:p w14:paraId="0374B88E">
      <w:r>
        <w:t>A.高效</w:t>
      </w:r>
    </w:p>
    <w:p w14:paraId="27992D0F">
      <w:r>
        <w:t>B.快捷</w:t>
      </w:r>
    </w:p>
    <w:p w14:paraId="310D23F8">
      <w:r>
        <w:t>C.简单</w:t>
      </w:r>
    </w:p>
    <w:p w14:paraId="5E5E8175">
      <w:r>
        <w:t>D.实时</w:t>
      </w:r>
    </w:p>
    <w:p w14:paraId="5DA0EC6B">
      <w:r>
        <w:rPr>
          <w:b/>
        </w:rPr>
        <w:t>【答案】</w:t>
      </w:r>
      <w:r>
        <w:t>A</w:t>
      </w:r>
    </w:p>
    <w:p w14:paraId="7E0BC769">
      <w:r>
        <w:rPr>
          <w:b/>
        </w:rPr>
        <w:t>【解析】</w:t>
      </w:r>
      <w:r>
        <w:t>数据标注行业注重以下方面高效。效率是数据标注行业的关键因素之一。</w:t>
      </w:r>
    </w:p>
    <w:p w14:paraId="5162240F">
      <w:r>
        <w:t>------------------------------------------------------------</w:t>
      </w:r>
    </w:p>
    <w:p w14:paraId="43BB079C">
      <w:r>
        <w:rPr>
          <w:b/>
        </w:rPr>
        <w:t>158、单选题</w:t>
      </w:r>
    </w:p>
    <w:p w14:paraId="41DA8EF0">
      <w:r>
        <w:t>数据标注就是使用计算机，按照（   ）的执行规范对各种各样的原始数据进行标注。</w:t>
      </w:r>
    </w:p>
    <w:p w14:paraId="5B21247B">
      <w:r>
        <w:t>A.数据标注员</w:t>
      </w:r>
    </w:p>
    <w:p w14:paraId="0979C334">
      <w:r>
        <w:t>B.项目负责人</w:t>
      </w:r>
    </w:p>
    <w:p w14:paraId="3E2A9AB7">
      <w:r>
        <w:t>C.客户</w:t>
      </w:r>
    </w:p>
    <w:p w14:paraId="7B02F477">
      <w:r>
        <w:t>D.采集人员</w:t>
      </w:r>
    </w:p>
    <w:p w14:paraId="4347500E">
      <w:r>
        <w:rPr>
          <w:b/>
        </w:rPr>
        <w:t>【答案】</w:t>
      </w:r>
      <w:r>
        <w:t>C</w:t>
      </w:r>
    </w:p>
    <w:p w14:paraId="3A9BB56D">
      <w:r>
        <w:rPr>
          <w:b/>
        </w:rPr>
        <w:t>【解析】</w:t>
      </w:r>
      <w:r>
        <w:t>A. 数据标注员：数据标注员是实际执行数据标注工作的人员。他们负责根据既定的规范和要求对数据进行标注，但标注的规范和标准通常不是由他们制定的。因此，数据标注员是执行者，而不是规范的制定者。B. 项目负责人：项目负责人通常负责整个项目的管理和协调工作，包括数据标注项目的整体规划、进度安排和质量把控。虽然项目负责人可能会参与规范的制定，但规范的主要来源通常是客户的需求。C. 客户：客户是数据标注服务的需求方。他们提供原始数据，并明确标注的具体要求和规范，例如标注的类型、格式、精度等。客户的需求是数据标注工作的核心依据，标注员需要严格按照客户的执行规范进行操作。因此，客户是数据标注规范的制定者。D. 采集人员：采集人员负责收集原始数据，但他们的工作主要集中在数据的获取阶段，而不是标注规范的制定。采集人员通常不参与标注过程，也不负责制定标注的执行规范。数据标注的核心是按照客户的执行规范对原始数据进行标注。客户的需求是标注工作的基础，标注员需要严格按照客户的要求进行操作。</w:t>
      </w:r>
    </w:p>
    <w:p w14:paraId="421C8B51">
      <w:r>
        <w:t>------------------------------------------------------------</w:t>
      </w:r>
    </w:p>
    <w:p w14:paraId="746FDF5B">
      <w:r>
        <w:rPr>
          <w:b/>
        </w:rPr>
        <w:t>159、单选题</w:t>
      </w:r>
    </w:p>
    <w:p w14:paraId="3EDCC210">
      <w:r>
        <w:t>以下选项不属于细胞标注的规则（   ）。</w:t>
      </w:r>
    </w:p>
    <w:p w14:paraId="19EDAE5F">
      <w:r>
        <w:t>A.为每个细胞添加标签</w:t>
      </w:r>
    </w:p>
    <w:p w14:paraId="462D9F77">
      <w:r>
        <w:t>B.处理图片边缘的细胞体</w:t>
      </w:r>
    </w:p>
    <w:p w14:paraId="2F9B39C2">
      <w:r>
        <w:t>C.叠加的细胞一定要分清每个细胞的轮廓</w:t>
      </w:r>
    </w:p>
    <w:p w14:paraId="7C01A076">
      <w:r>
        <w:t>D.细胞叠加时只需要标注一个</w:t>
      </w:r>
    </w:p>
    <w:p w14:paraId="0A4DD7AA">
      <w:r>
        <w:rPr>
          <w:b/>
        </w:rPr>
        <w:t>【答案】</w:t>
      </w:r>
      <w:r>
        <w:t>D</w:t>
      </w:r>
    </w:p>
    <w:p w14:paraId="22052D9C">
      <w:r>
        <w:rPr>
          <w:b/>
        </w:rPr>
        <w:t>【解析】</w:t>
      </w:r>
      <w:r>
        <w:t>以下选项不属于细胞标注的规则细胞叠加时只需要标注一个。细胞标注通常需要准确区分每个细胞。</w:t>
      </w:r>
    </w:p>
    <w:p w14:paraId="23F56EAF">
      <w:r>
        <w:t>------------------------------------------------------------</w:t>
      </w:r>
    </w:p>
    <w:p w14:paraId="4C8928C3">
      <w:r>
        <w:rPr>
          <w:b/>
        </w:rPr>
        <w:t>160、单选题</w:t>
      </w:r>
    </w:p>
    <w:p w14:paraId="5EA9932A">
      <w:r>
        <w:t>（   ）可采用方差选择法进行特征选择。</w:t>
      </w:r>
    </w:p>
    <w:p w14:paraId="77510386">
      <w:r>
        <w:t>A.子集搜索与评价</w:t>
      </w:r>
    </w:p>
    <w:p w14:paraId="2B5623A3">
      <w:r>
        <w:t>B.过滤式选择</w:t>
      </w:r>
    </w:p>
    <w:p w14:paraId="568A30E9">
      <w:r>
        <w:t>C.包裹式选择</w:t>
      </w:r>
    </w:p>
    <w:p w14:paraId="5862238E">
      <w:r>
        <w:t>D.嵌入式选择</w:t>
      </w:r>
    </w:p>
    <w:p w14:paraId="46E3F878">
      <w:r>
        <w:rPr>
          <w:b/>
        </w:rPr>
        <w:t>【答案】</w:t>
      </w:r>
      <w:r>
        <w:t>B</w:t>
      </w:r>
    </w:p>
    <w:p w14:paraId="72D50612">
      <w:r>
        <w:rPr>
          <w:b/>
        </w:rPr>
        <w:t>【解析】</w:t>
      </w:r>
      <w:r>
        <w:t>过滤式选择可采用方差选择法进行特征选择。过滤式选择是特征选择的一种方法。</w:t>
      </w:r>
    </w:p>
    <w:p w14:paraId="70ED472A">
      <w:r>
        <w:t>------------------------------------------------------------</w:t>
      </w:r>
    </w:p>
    <w:p w14:paraId="084657AD">
      <w:r>
        <w:rPr>
          <w:b/>
        </w:rPr>
        <w:t>161、单选题</w:t>
      </w:r>
    </w:p>
    <w:p w14:paraId="0D6F9A95">
      <w:r>
        <w:t>特征工程不包括以下步骤（   ）。</w:t>
      </w:r>
    </w:p>
    <w:p w14:paraId="6C63C552">
      <w:r>
        <w:t>A.特征选择</w:t>
      </w:r>
    </w:p>
    <w:p w14:paraId="2348A264">
      <w:r>
        <w:t>B.特征降维</w:t>
      </w:r>
    </w:p>
    <w:p w14:paraId="69CE8814">
      <w:r>
        <w:t>C.特征构造</w:t>
      </w:r>
    </w:p>
    <w:p w14:paraId="7BD7C179">
      <w:r>
        <w:t>D.特征描点</w:t>
      </w:r>
    </w:p>
    <w:p w14:paraId="1838C6EB">
      <w:r>
        <w:rPr>
          <w:b/>
        </w:rPr>
        <w:t>【答案】</w:t>
      </w:r>
      <w:r>
        <w:t>D</w:t>
      </w:r>
    </w:p>
    <w:p w14:paraId="66267D6F">
      <w:r>
        <w:rPr>
          <w:b/>
        </w:rPr>
        <w:t>【解析】</w:t>
      </w:r>
      <w:r>
        <w:t>特征工程不包括以下步骤特征描点。特征描点不是特征工程的标准步骤。</w:t>
      </w:r>
    </w:p>
    <w:p w14:paraId="2BA7D0B2">
      <w:r>
        <w:t>------------------------------------------------------------</w:t>
      </w:r>
    </w:p>
    <w:p w14:paraId="46FEE850">
      <w:r>
        <w:rPr>
          <w:b/>
        </w:rPr>
        <w:t>162、单选题</w:t>
      </w:r>
    </w:p>
    <w:p w14:paraId="1181CA72">
      <w:r>
        <w:t>以下选项描述了行之有效的数据分析复杂性降低手段（   ）。</w:t>
      </w:r>
    </w:p>
    <w:p w14:paraId="263A321D">
      <w:r>
        <w:t>A.降维处理</w:t>
      </w:r>
    </w:p>
    <w:p w14:paraId="0CC8A8AA">
      <w:r>
        <w:t>B.更新操作</w:t>
      </w:r>
    </w:p>
    <w:p w14:paraId="67E24252">
      <w:r>
        <w:t>C.剔除冗余</w:t>
      </w:r>
    </w:p>
    <w:p w14:paraId="243DAB54">
      <w:r>
        <w:t>D.稀疏编码</w:t>
      </w:r>
    </w:p>
    <w:p w14:paraId="5D400988">
      <w:r>
        <w:rPr>
          <w:b/>
        </w:rPr>
        <w:t>【答案】</w:t>
      </w:r>
      <w:r>
        <w:t>A</w:t>
      </w:r>
    </w:p>
    <w:p w14:paraId="55ED2D26">
      <w:r>
        <w:rPr>
          <w:b/>
        </w:rPr>
        <w:t>【解析】</w:t>
      </w:r>
      <w:r>
        <w:t>以下选项描述了行之有效的数据分析复杂性降低手段降维处理。降维有助于减少数据的复杂性</w:t>
      </w:r>
    </w:p>
    <w:p w14:paraId="0BE4D1E6">
      <w:r>
        <w:t>------------------------------------------------------------</w:t>
      </w:r>
    </w:p>
    <w:p w14:paraId="7196761C">
      <w:r>
        <w:rPr>
          <w:b/>
        </w:rPr>
        <w:t>163、单选题</w:t>
      </w:r>
    </w:p>
    <w:p w14:paraId="7C1BFD7C">
      <w:r>
        <w:t>常见的线性映射方法是（   ）。</w:t>
      </w:r>
    </w:p>
    <w:p w14:paraId="72715491">
      <w:r>
        <w:t>A.主成分分析</w:t>
      </w:r>
    </w:p>
    <w:p w14:paraId="364888F7">
      <w:r>
        <w:t>B.聚类分析</w:t>
      </w:r>
    </w:p>
    <w:p w14:paraId="00D36C20">
      <w:r>
        <w:t>C.归类分析</w:t>
      </w:r>
    </w:p>
    <w:p w14:paraId="5F0E1BD1">
      <w:r>
        <w:t>D.KNN</w:t>
      </w:r>
    </w:p>
    <w:p w14:paraId="728AED68">
      <w:r>
        <w:rPr>
          <w:b/>
        </w:rPr>
        <w:t>【答案】</w:t>
      </w:r>
      <w:r>
        <w:t>A</w:t>
      </w:r>
    </w:p>
    <w:p w14:paraId="37451785">
      <w:r>
        <w:rPr>
          <w:b/>
        </w:rPr>
        <w:t>【解析】</w:t>
      </w:r>
      <w:r>
        <w:t>常见的线性映射方法是主成分分析。主成分分析是一种常用的线性降维技术。</w:t>
      </w:r>
    </w:p>
    <w:p w14:paraId="2166B4F8">
      <w:r>
        <w:t>------------------------------------------------------------</w:t>
      </w:r>
    </w:p>
    <w:p w14:paraId="4E2EBAA8">
      <w:r>
        <w:rPr>
          <w:b/>
        </w:rPr>
        <w:t>164、单选题</w:t>
      </w:r>
    </w:p>
    <w:p w14:paraId="1F3BA761">
      <w:r>
        <w:t>聚合特征构造主要通过多个特征（   ）聚合实现。</w:t>
      </w:r>
    </w:p>
    <w:p w14:paraId="275146E3">
      <w:r>
        <w:t>A.过滤</w:t>
      </w:r>
    </w:p>
    <w:p w14:paraId="40F5BBA4">
      <w:r>
        <w:t>B.分组</w:t>
      </w:r>
    </w:p>
    <w:p w14:paraId="702BD970">
      <w:r>
        <w:t>C.嵌入</w:t>
      </w:r>
    </w:p>
    <w:p w14:paraId="6C08817B">
      <w:r>
        <w:t>D.降维</w:t>
      </w:r>
    </w:p>
    <w:p w14:paraId="677F5D00">
      <w:r>
        <w:rPr>
          <w:b/>
        </w:rPr>
        <w:t>【答案】</w:t>
      </w:r>
      <w:r>
        <w:t>B</w:t>
      </w:r>
    </w:p>
    <w:p w14:paraId="7F2FBD4B">
      <w:r>
        <w:rPr>
          <w:b/>
        </w:rPr>
        <w:t>【解析】</w:t>
      </w:r>
      <w:r>
        <w:t>聚合特征构造主要通过多个特征分组聚合实现。分组是聚合特征构造的常见方法。</w:t>
      </w:r>
    </w:p>
    <w:p w14:paraId="3505CB92">
      <w:r>
        <w:t>------------------------------------------------------------</w:t>
      </w:r>
    </w:p>
    <w:p w14:paraId="2EB8ED1B">
      <w:r>
        <w:rPr>
          <w:b/>
        </w:rPr>
        <w:t>165、单选题</w:t>
      </w:r>
    </w:p>
    <w:p w14:paraId="3B30E75F">
      <w:r>
        <w:t>（    ）特征构造方法旨在减少数据集的维度。</w:t>
      </w:r>
    </w:p>
    <w:p w14:paraId="1C713750">
      <w:r>
        <w:t>A.聚合特征构造</w:t>
      </w:r>
    </w:p>
    <w:p w14:paraId="11E746A5">
      <w:r>
        <w:t>B.包裹时特征构造</w:t>
      </w:r>
    </w:p>
    <w:p w14:paraId="6010687E">
      <w:r>
        <w:t>C.转换特征构造</w:t>
      </w:r>
    </w:p>
    <w:p w14:paraId="7A85D5CD">
      <w:r>
        <w:t>D.降维特征构造</w:t>
      </w:r>
    </w:p>
    <w:p w14:paraId="454D7951">
      <w:r>
        <w:rPr>
          <w:b/>
        </w:rPr>
        <w:t>【答案】</w:t>
      </w:r>
      <w:r>
        <w:t>D</w:t>
      </w:r>
    </w:p>
    <w:p w14:paraId="6D829344">
      <w:r>
        <w:rPr>
          <w:b/>
        </w:rPr>
        <w:t>【解析】</w:t>
      </w:r>
      <w:r>
        <w:t>降维特征构造方法旨在减少数据集的维度。降维是为了简化数据结构。</w:t>
      </w:r>
    </w:p>
    <w:p w14:paraId="7F038FC4">
      <w:r>
        <w:t>------------------------------------------------------------</w:t>
      </w:r>
    </w:p>
    <w:p w14:paraId="4A851D7F">
      <w:r>
        <w:rPr>
          <w:b/>
        </w:rPr>
        <w:t>166、单选题</w:t>
      </w:r>
    </w:p>
    <w:p w14:paraId="4AAD330F">
      <w:r>
        <w:t>以下选项是数据标注质量的衡量尺（   ）。</w:t>
      </w:r>
    </w:p>
    <w:p w14:paraId="1C5BBFCE">
      <w:r>
        <w:t>A.数据归约</w:t>
      </w:r>
    </w:p>
    <w:p w14:paraId="2F85B568">
      <w:r>
        <w:t>B.数据标注规则</w:t>
      </w:r>
    </w:p>
    <w:p w14:paraId="34BE6BEB">
      <w:r>
        <w:t>C.数据清洗</w:t>
      </w:r>
    </w:p>
    <w:p w14:paraId="7F4B9AF7">
      <w:r>
        <w:t>D.数据提取</w:t>
      </w:r>
    </w:p>
    <w:p w14:paraId="1ED4E940">
      <w:r>
        <w:rPr>
          <w:b/>
        </w:rPr>
        <w:t>【答案】</w:t>
      </w:r>
      <w:r>
        <w:t>B</w:t>
      </w:r>
    </w:p>
    <w:p w14:paraId="59B5468C">
      <w:r>
        <w:rPr>
          <w:b/>
        </w:rPr>
        <w:t>【解析】</w:t>
      </w:r>
      <w:r>
        <w:t>以下选项是数据标注质量的衡量尺数据标注规则。标注规则是确保标注质量的关键。</w:t>
      </w:r>
    </w:p>
    <w:p w14:paraId="4CE6F5E8">
      <w:r>
        <w:t>------------------------------------------------------------</w:t>
      </w:r>
    </w:p>
    <w:p w14:paraId="029BEE1B">
      <w:r>
        <w:rPr>
          <w:b/>
        </w:rPr>
        <w:t>167、单选题</w:t>
      </w:r>
    </w:p>
    <w:p w14:paraId="45E3EEE3">
      <w:r>
        <w:t>（   )是将原始数据进行处理和转换，以满足特定需求或达到特定目的的过程。</w:t>
      </w:r>
    </w:p>
    <w:p w14:paraId="26DC6F8E">
      <w:r>
        <w:t>A.数据归约</w:t>
      </w:r>
    </w:p>
    <w:p w14:paraId="6FB6AB1B">
      <w:r>
        <w:t>B.数据转换</w:t>
      </w:r>
    </w:p>
    <w:p w14:paraId="51616667">
      <w:r>
        <w:t>C.数据清洗</w:t>
      </w:r>
    </w:p>
    <w:p w14:paraId="12B33605">
      <w:r>
        <w:t>D.数据分析</w:t>
      </w:r>
    </w:p>
    <w:p w14:paraId="08E17C4C">
      <w:r>
        <w:rPr>
          <w:b/>
        </w:rPr>
        <w:t>【答案】</w:t>
      </w:r>
      <w:r>
        <w:t>B</w:t>
      </w:r>
    </w:p>
    <w:p w14:paraId="57D8CDD7">
      <w:r>
        <w:rPr>
          <w:b/>
        </w:rPr>
        <w:t>【解析】</w:t>
      </w:r>
      <w:r>
        <w:t>是将原始数据进行处理和转换，以满足特定需求或达到特定目的的过程称为数据转换。数据转换是数据预处理的一部分。</w:t>
      </w:r>
    </w:p>
    <w:p w14:paraId="190A704C">
      <w:r>
        <w:t>------------------------------------------------------------</w:t>
      </w:r>
    </w:p>
    <w:p w14:paraId="0D542E30">
      <w:r>
        <w:rPr>
          <w:b/>
        </w:rPr>
        <w:t>168、单选题</w:t>
      </w:r>
    </w:p>
    <w:p w14:paraId="4E03F39F">
      <w:r>
        <w:t>数据变换包括以下选项（   ）。</w:t>
      </w:r>
    </w:p>
    <w:p w14:paraId="5BED0CC6">
      <w:r>
        <w:t>A.数据平滑</w:t>
      </w:r>
    </w:p>
    <w:p w14:paraId="1CC8D424">
      <w:r>
        <w:t>B.数据聚集</w:t>
      </w:r>
    </w:p>
    <w:p w14:paraId="22F96480">
      <w:r>
        <w:t>C.数据泛化</w:t>
      </w:r>
    </w:p>
    <w:p w14:paraId="0E7E1947">
      <w:r>
        <w:t>D.以上都是</w:t>
      </w:r>
    </w:p>
    <w:p w14:paraId="18D6D0F8">
      <w:r>
        <w:rPr>
          <w:b/>
        </w:rPr>
        <w:t>【答案】</w:t>
      </w:r>
      <w:r>
        <w:t>D</w:t>
      </w:r>
    </w:p>
    <w:p w14:paraId="3E2818BA">
      <w:r>
        <w:rPr>
          <w:b/>
        </w:rPr>
        <w:t>【解析】</w:t>
      </w:r>
      <w:r>
        <w:t>数据变换包括以下选项以上都是。数据变换包括数据平滑、聚集和泛化。</w:t>
      </w:r>
    </w:p>
    <w:p w14:paraId="5859B28A">
      <w:r>
        <w:t>------------------------------------------------------------</w:t>
      </w:r>
    </w:p>
    <w:p w14:paraId="602B8254">
      <w:r>
        <w:rPr>
          <w:b/>
        </w:rPr>
        <w:t>169、单选题</w:t>
      </w:r>
    </w:p>
    <w:p w14:paraId="0DE3A0CF">
      <w:r>
        <w:t>在进行数据清洗的过程中，（   ）方法是指将含有缺失属性值的对象直接删除，从而得到一个完备的信息表。</w:t>
      </w:r>
    </w:p>
    <w:p w14:paraId="514B2372">
      <w:r>
        <w:t>A.数据补齐</w:t>
      </w:r>
    </w:p>
    <w:p w14:paraId="2FB82F4A">
      <w:r>
        <w:t>B.忽略元组</w:t>
      </w:r>
    </w:p>
    <w:p w14:paraId="1BB191E3">
      <w:r>
        <w:t>C.平均值填充</w:t>
      </w:r>
    </w:p>
    <w:p w14:paraId="2845FBF3">
      <w:r>
        <w:t>D.不处理</w:t>
      </w:r>
    </w:p>
    <w:p w14:paraId="64F6C5AA">
      <w:r>
        <w:rPr>
          <w:b/>
        </w:rPr>
        <w:t>【答案】</w:t>
      </w:r>
      <w:r>
        <w:t>B</w:t>
      </w:r>
    </w:p>
    <w:p w14:paraId="02C0576B">
      <w:r>
        <w:rPr>
          <w:b/>
        </w:rPr>
        <w:t>【解析】</w:t>
      </w:r>
      <w:r>
        <w:t>在进行数据清洗的过程中，忽略元组方法是指将含有缺失属性值的对象直接删除。这是一种处理缺失数据的方法。</w:t>
      </w:r>
    </w:p>
    <w:p w14:paraId="72981EE1">
      <w:r>
        <w:t>------------------------------------------------------------</w:t>
      </w:r>
    </w:p>
    <w:p w14:paraId="18D7C95B">
      <w:r>
        <w:rPr>
          <w:b/>
        </w:rPr>
        <w:t>170、单选题</w:t>
      </w:r>
    </w:p>
    <w:p w14:paraId="17A13C5F">
      <w:r>
        <w:t>大量带有缺失值的数据记录存在明显的数据（   ）或特征。</w:t>
      </w:r>
    </w:p>
    <w:p w14:paraId="09577600">
      <w:r>
        <w:t>A.类别</w:t>
      </w:r>
    </w:p>
    <w:p w14:paraId="72319EBC">
      <w:r>
        <w:t>B.分布规律</w:t>
      </w:r>
    </w:p>
    <w:p w14:paraId="26120702">
      <w:r>
        <w:t>C.汇总</w:t>
      </w:r>
    </w:p>
    <w:p w14:paraId="7136B8F7">
      <w:r>
        <w:t>D.构造</w:t>
      </w:r>
    </w:p>
    <w:p w14:paraId="6D6370F1">
      <w:r>
        <w:rPr>
          <w:b/>
        </w:rPr>
        <w:t>【答案】</w:t>
      </w:r>
      <w:r>
        <w:t>B</w:t>
      </w:r>
    </w:p>
    <w:p w14:paraId="40411F8B">
      <w:r>
        <w:rPr>
          <w:b/>
        </w:rPr>
        <w:t>【解析】</w:t>
      </w:r>
      <w:r>
        <w:t>大量带有缺失值的数据记录存在明显的数据分布规律或特征。这可能影响数据分析的结果。</w:t>
      </w:r>
    </w:p>
    <w:p w14:paraId="55641DEF">
      <w:r>
        <w:t>------------------------------------------------------------</w:t>
      </w:r>
    </w:p>
    <w:p w14:paraId="514F0D4C">
      <w:r>
        <w:rPr>
          <w:b/>
        </w:rPr>
        <w:t>171、单选题</w:t>
      </w:r>
    </w:p>
    <w:p w14:paraId="0B6377D7">
      <w:r>
        <w:t>（   ）是指在测量一个变量时可能出现的测量值相对于真实值的偏差或错误。</w:t>
      </w:r>
    </w:p>
    <w:p w14:paraId="46EE864D">
      <w:r>
        <w:t>A.编码</w:t>
      </w:r>
    </w:p>
    <w:p w14:paraId="41248760">
      <w:r>
        <w:t>B.噪声</w:t>
      </w:r>
    </w:p>
    <w:p w14:paraId="259D9E5C">
      <w:r>
        <w:t>C.异常</w:t>
      </w:r>
    </w:p>
    <w:p w14:paraId="5F9A46FC">
      <w:r>
        <w:t>D.清洗</w:t>
      </w:r>
    </w:p>
    <w:p w14:paraId="776C1100">
      <w:r>
        <w:rPr>
          <w:b/>
        </w:rPr>
        <w:t>【答案】</w:t>
      </w:r>
      <w:r>
        <w:t>B</w:t>
      </w:r>
    </w:p>
    <w:p w14:paraId="2B90E12D">
      <w:r>
        <w:rPr>
          <w:b/>
        </w:rPr>
        <w:t>【解析】</w:t>
      </w:r>
      <w:r>
        <w:t>A. 编码编码通常指的是将信息转换成特定格式的过程，比如将文本转换成数字或字符。在数据科学中，编码也指将分类变量转换成机器学习算法可以理解的格式。编码本身并不涉及测量误差。B. 噪声噪声在这里指的是在测量过程中出现的随机误差或干扰，它导致测量值偏离真实值。噪声可以是外部因素造成的，比如传感器的不精确性，或者是数据传输过程中的干扰。噪声是导致测量误差的一个常见原因。C. 异常异常值（Outlier）是指在数据集中显著偏离其他观测值的数据点。异常值可能是由于测量误差、数据录入错误、或者是真实的极端情况造成的。虽然异常值可能与测量误差有关，但它们通常指的是数据中的特定点，而不是测量过程中的系统性偏差。D. 清洗数据清洗是指对数据进行处理，以修正或移除错误、重复或不完整的数据的过程。数据清洗可以减少数据中的噪声和异常值，但它本身并不是测量误差的一个来源。综上所述，正确答案是B（噪声），它指的是在测量一个变量时可能出现的测量值相对于真实值的偏差或错误。噪声是测量误差的一种表现形式，它反映了数据收集过程中的不准确性</w:t>
      </w:r>
    </w:p>
    <w:p w14:paraId="034872B4">
      <w:r>
        <w:t>------------------------------------------------------------</w:t>
      </w:r>
    </w:p>
    <w:p w14:paraId="7B7BE26D">
      <w:r>
        <w:rPr>
          <w:b/>
        </w:rPr>
        <w:t>172、单选题</w:t>
      </w:r>
    </w:p>
    <w:p w14:paraId="2B28B294">
      <w:r>
        <w:t>分箱的方法不包括以下选项（   ）。</w:t>
      </w:r>
    </w:p>
    <w:p w14:paraId="0B800347">
      <w:r>
        <w:t>A.等深分箱法</w:t>
      </w:r>
    </w:p>
    <w:p w14:paraId="18C821CC">
      <w:r>
        <w:t>B.删除记录</w:t>
      </w:r>
    </w:p>
    <w:p w14:paraId="10B84ED4">
      <w:r>
        <w:t>C.最小熵</w:t>
      </w:r>
    </w:p>
    <w:p w14:paraId="7DCCC2A3">
      <w:r>
        <w:t>D.用户自定义区间</w:t>
      </w:r>
    </w:p>
    <w:p w14:paraId="20A9889B">
      <w:r>
        <w:rPr>
          <w:b/>
        </w:rPr>
        <w:t>【答案】</w:t>
      </w:r>
      <w:r>
        <w:t>B</w:t>
      </w:r>
    </w:p>
    <w:p w14:paraId="77ECC3C8">
      <w:r>
        <w:rPr>
          <w:b/>
        </w:rPr>
        <w:t>【解析】</w:t>
      </w:r>
      <w:r>
        <w:t>分箱的方法包括等深分箱法、等宽分箱法、最小熵法和用户自定义区间法，不包括删除记录</w:t>
      </w:r>
    </w:p>
    <w:p w14:paraId="63C489A2">
      <w:r>
        <w:t>------------------------------------------------------------</w:t>
      </w:r>
    </w:p>
    <w:p w14:paraId="571FF0CE">
      <w:r>
        <w:rPr>
          <w:b/>
        </w:rPr>
        <w:t>173、单选题</w:t>
      </w:r>
    </w:p>
    <w:p w14:paraId="145BB31A">
      <w:r>
        <w:t>希望最小化存储空间并且只考虑相同文件内容选择（   ）方法。</w:t>
      </w:r>
    </w:p>
    <w:p w14:paraId="5E5F2CED">
      <w:r>
        <w:t>A.文件级去重</w:t>
      </w:r>
    </w:p>
    <w:p w14:paraId="377673D3">
      <w:r>
        <w:t>B.数据块级去重</w:t>
      </w:r>
    </w:p>
    <w:p w14:paraId="2D3FF1C7">
      <w:r>
        <w:t>C.分类去重</w:t>
      </w:r>
    </w:p>
    <w:p w14:paraId="3A3F1FFD">
      <w:r>
        <w:t>D.标记去重</w:t>
      </w:r>
    </w:p>
    <w:p w14:paraId="1615BAA2">
      <w:r>
        <w:rPr>
          <w:b/>
        </w:rPr>
        <w:t>【答案】</w:t>
      </w:r>
      <w:r>
        <w:t>A</w:t>
      </w:r>
    </w:p>
    <w:p w14:paraId="0CC18588">
      <w:r>
        <w:rPr>
          <w:b/>
        </w:rPr>
        <w:t>【解析】</w:t>
      </w:r>
      <w:r>
        <w:t>希望最小化存储空间并且只考虑相同文件内容选择文件级去重方法。文件级去重可以减少存储需求。</w:t>
      </w:r>
    </w:p>
    <w:p w14:paraId="057418B3">
      <w:r>
        <w:t>------------------------------------------------------------</w:t>
      </w:r>
    </w:p>
    <w:p w14:paraId="389F048E">
      <w:r>
        <w:rPr>
          <w:b/>
        </w:rPr>
        <w:t>174、单选题</w:t>
      </w:r>
    </w:p>
    <w:p w14:paraId="0EB9485C">
      <w:r>
        <w:t>自动驾驶属于（   ）的应用领域。</w:t>
      </w:r>
    </w:p>
    <w:p w14:paraId="3A9A7D13">
      <w:r>
        <w:t>A.语音标注</w:t>
      </w:r>
    </w:p>
    <w:p w14:paraId="2019D3E1">
      <w:r>
        <w:t>B.文本标注</w:t>
      </w:r>
    </w:p>
    <w:p w14:paraId="257AAE1D">
      <w:r>
        <w:t>C.分类标注</w:t>
      </w:r>
    </w:p>
    <w:p w14:paraId="6630AE36">
      <w:r>
        <w:t>D.区域标注</w:t>
      </w:r>
    </w:p>
    <w:p w14:paraId="49DDB59C">
      <w:r>
        <w:rPr>
          <w:b/>
        </w:rPr>
        <w:t>【答案】</w:t>
      </w:r>
      <w:r>
        <w:t>D</w:t>
      </w:r>
    </w:p>
    <w:p w14:paraId="3C1FA424">
      <w:r>
        <w:rPr>
          <w:b/>
        </w:rPr>
        <w:t>【解析】</w:t>
      </w:r>
      <w:r>
        <w:t>自动驾驶属于区域标注的应用领域。区域标注在自动驾驶中用于识别和定位物体。</w:t>
      </w:r>
    </w:p>
    <w:p w14:paraId="0D38AFCA">
      <w:r>
        <w:t>------------------------------------------------------------</w:t>
      </w:r>
    </w:p>
    <w:p w14:paraId="26879BD5">
      <w:r>
        <w:rPr>
          <w:b/>
        </w:rPr>
        <w:t>175、单选题</w:t>
      </w:r>
    </w:p>
    <w:p w14:paraId="067494D0">
      <w:r>
        <w:t>对采集到的数据进行（   ）等操作，方便后续数据处理算法识别。</w:t>
      </w:r>
    </w:p>
    <w:p w14:paraId="18753FE8">
      <w:r>
        <w:t>A.归类、整理</w:t>
      </w:r>
    </w:p>
    <w:p w14:paraId="3CDECEF4">
      <w:r>
        <w:t>B.标记</w:t>
      </w:r>
    </w:p>
    <w:p w14:paraId="1DB4259A">
      <w:r>
        <w:t>C.编辑、纠错</w:t>
      </w:r>
    </w:p>
    <w:p w14:paraId="4F770312">
      <w:r>
        <w:t>D.以上都有</w:t>
      </w:r>
    </w:p>
    <w:p w14:paraId="691F181F">
      <w:r>
        <w:rPr>
          <w:b/>
        </w:rPr>
        <w:t>【答案】</w:t>
      </w:r>
      <w:r>
        <w:t>D</w:t>
      </w:r>
    </w:p>
    <w:p w14:paraId="24AF4181">
      <w:r>
        <w:rPr>
          <w:b/>
        </w:rPr>
        <w:t>【解析】</w:t>
      </w:r>
      <w:r>
        <w:t>对采集到的数据进行以上都有等操作，方便后续数据处理算法识别。这包括归类、整理、标记和编辑、纠错。</w:t>
      </w:r>
    </w:p>
    <w:p w14:paraId="0B72FB55">
      <w:r>
        <w:t>------------------------------------------------------------</w:t>
      </w:r>
    </w:p>
    <w:p w14:paraId="2785641F">
      <w:r>
        <w:rPr>
          <w:b/>
        </w:rPr>
        <w:t>176、单选题</w:t>
      </w:r>
    </w:p>
    <w:p w14:paraId="1388787F">
      <w:r>
        <w:t>语音标注是指将听到的（   ）进行转写，并适当打上标签。</w:t>
      </w:r>
    </w:p>
    <w:p w14:paraId="1F734689">
      <w:r>
        <w:t>A.文本</w:t>
      </w:r>
    </w:p>
    <w:p w14:paraId="0A9E6B38">
      <w:r>
        <w:t>B.音频</w:t>
      </w:r>
    </w:p>
    <w:p w14:paraId="2EA3544B">
      <w:r>
        <w:t>C.数字</w:t>
      </w:r>
    </w:p>
    <w:p w14:paraId="5C7EA103">
      <w:r>
        <w:t>D.信号</w:t>
      </w:r>
    </w:p>
    <w:p w14:paraId="61312C83">
      <w:r>
        <w:rPr>
          <w:b/>
        </w:rPr>
        <w:t>【答案】</w:t>
      </w:r>
      <w:r>
        <w:t>B</w:t>
      </w:r>
    </w:p>
    <w:p w14:paraId="21779565">
      <w:r>
        <w:rPr>
          <w:b/>
        </w:rPr>
        <w:t>【解析】</w:t>
      </w:r>
      <w:r>
        <w:t>语音标注是指将听到的音频进行转写，并适当打上标签。语音标注是将语音信息转换为文本。</w:t>
      </w:r>
    </w:p>
    <w:p w14:paraId="500EFF83">
      <w:r>
        <w:t>------------------------------------------------------------</w:t>
      </w:r>
    </w:p>
    <w:p w14:paraId="5DB9775F">
      <w:r>
        <w:rPr>
          <w:b/>
        </w:rPr>
        <w:t>177、单选题</w:t>
      </w:r>
    </w:p>
    <w:p w14:paraId="31374BDF">
      <w:r>
        <w:t>不是常用的语音处理工具（   ）。</w:t>
      </w:r>
    </w:p>
    <w:p w14:paraId="0FE2A280">
      <w:r>
        <w:t>A.GoldWave</w:t>
      </w:r>
    </w:p>
    <w:p w14:paraId="7E6C0370">
      <w:r>
        <w:t>B.Logic</w:t>
      </w:r>
    </w:p>
    <w:p w14:paraId="3B5BC201">
      <w:r>
        <w:t>C.Adobe Audition</w:t>
      </w:r>
    </w:p>
    <w:p w14:paraId="241000D7">
      <w:r>
        <w:t>D.Matlab</w:t>
      </w:r>
    </w:p>
    <w:p w14:paraId="75DA01E3">
      <w:r>
        <w:rPr>
          <w:b/>
        </w:rPr>
        <w:t>【答案】</w:t>
      </w:r>
      <w:r>
        <w:t>D</w:t>
      </w:r>
    </w:p>
    <w:p w14:paraId="65A84265">
      <w:r>
        <w:rPr>
          <w:b/>
        </w:rPr>
        <w:t>【解析】</w:t>
      </w:r>
      <w:r>
        <w:t>Matlab用于数值计算、可视化以及编程的高级技术计算语言和交互式环境。选D</w:t>
      </w:r>
    </w:p>
    <w:p w14:paraId="5330E416">
      <w:r>
        <w:t>------------------------------------------------------------</w:t>
      </w:r>
    </w:p>
    <w:p w14:paraId="5A3D7EAE">
      <w:r>
        <w:rPr>
          <w:b/>
        </w:rPr>
        <w:t>178、单选题</w:t>
      </w:r>
    </w:p>
    <w:p w14:paraId="020EDA00">
      <w:r>
        <w:t>实体命名的实体一般不包括（   ）。</w:t>
      </w:r>
    </w:p>
    <w:p w14:paraId="53BC177E">
      <w:r>
        <w:t>A.人名</w:t>
      </w:r>
    </w:p>
    <w:p w14:paraId="05421DD1">
      <w:r>
        <w:t>B.地名</w:t>
      </w:r>
    </w:p>
    <w:p w14:paraId="085480CC">
      <w:r>
        <w:t>C.组织名</w:t>
      </w:r>
    </w:p>
    <w:p w14:paraId="5A882A58">
      <w:r>
        <w:t>D.动词</w:t>
      </w:r>
    </w:p>
    <w:p w14:paraId="259BA0BE">
      <w:r>
        <w:rPr>
          <w:b/>
        </w:rPr>
        <w:t>【答案】</w:t>
      </w:r>
      <w:r>
        <w:t>D</w:t>
      </w:r>
    </w:p>
    <w:p w14:paraId="421C762B">
      <w:r>
        <w:rPr>
          <w:b/>
        </w:rPr>
        <w:t>【解析】</w:t>
      </w:r>
      <w:r>
        <w:t>实体命名的实体一般不包括动词。实体命名通常涉及人名、地名、组织名等。</w:t>
      </w:r>
    </w:p>
    <w:p w14:paraId="5EFB2F68">
      <w:r>
        <w:t>------------------------------------------------------------</w:t>
      </w:r>
    </w:p>
    <w:p w14:paraId="7F01A8C8">
      <w:r>
        <w:rPr>
          <w:b/>
        </w:rPr>
        <w:t>179、单选题</w:t>
      </w:r>
    </w:p>
    <w:p w14:paraId="3BF66FFA">
      <w:r>
        <w:t>文本标注的现实应用场景不包括文本的（   ）。</w:t>
      </w:r>
    </w:p>
    <w:p w14:paraId="37DEE83E">
      <w:r>
        <w:t>A.实体标注</w:t>
      </w:r>
    </w:p>
    <w:p w14:paraId="3AD38AE0">
      <w:r>
        <w:t>B.情感标注</w:t>
      </w:r>
    </w:p>
    <w:p w14:paraId="7EE0FDC1">
      <w:r>
        <w:t>C.因果标注</w:t>
      </w:r>
    </w:p>
    <w:p w14:paraId="2F6F5972">
      <w:r>
        <w:t>D.相似性判断标注</w:t>
      </w:r>
    </w:p>
    <w:p w14:paraId="1AB14ED0">
      <w:r>
        <w:rPr>
          <w:b/>
        </w:rPr>
        <w:t>【答案】</w:t>
      </w:r>
      <w:r>
        <w:t>C</w:t>
      </w:r>
    </w:p>
    <w:p w14:paraId="744FF314">
      <w:r>
        <w:rPr>
          <w:b/>
        </w:rPr>
        <w:t>【解析】</w:t>
      </w:r>
      <w:r>
        <w:t>A. 实体标注（Entity Annotation）：这是文本标注中非常常见的一种类型，主要是指识别文本中的特定实体，如人名、地点、组织名等，并对其进行标注。这种标注对于信息抽取、问答系统等应用至关重要。B. 情感标注（Sentiment Annotation）：情感标注是指识别文本中的情感倾向，比如正面、负面或中性，并对其进行标注。这种标注广泛应用于舆情分析、产品评论分析等领域。C. 因果标注（Causality Annotation）：因果标注并不是文本标注中的一个常见术语。在NLP中，我们可能会对因果关系进行分析，但这通常不被称为“标注”。因此，这个选项在四个选项中不包括最不符合在文本标注的现实应用场景中。D. 相似性判断标注（Similarity Annotation）：这种标注涉及到识别文本中相似或相关的信息，并对其进行标注。这在文本聚类、语义搜索等应用中非常重要</w:t>
      </w:r>
    </w:p>
    <w:p w14:paraId="56658938">
      <w:r>
        <w:t>------------------------------------------------------------</w:t>
      </w:r>
    </w:p>
    <w:p w14:paraId="6A3EBEAE">
      <w:r>
        <w:rPr>
          <w:b/>
        </w:rPr>
        <w:t>180、单选题</w:t>
      </w:r>
    </w:p>
    <w:p w14:paraId="404263E0">
      <w:r>
        <w:t>（   ）是最简单、最常用的数据标注类型，主要包括矩形拉框、打点标注和点云拉框等。</w:t>
      </w:r>
    </w:p>
    <w:p w14:paraId="406687F3">
      <w:r>
        <w:t>A.语音标注</w:t>
      </w:r>
    </w:p>
    <w:p w14:paraId="1615A9AB">
      <w:r>
        <w:t>B.文本标注</w:t>
      </w:r>
    </w:p>
    <w:p w14:paraId="255D80FB">
      <w:r>
        <w:t>C.图像标注</w:t>
      </w:r>
    </w:p>
    <w:p w14:paraId="3AB18BA8">
      <w:r>
        <w:t>D.视频标注</w:t>
      </w:r>
    </w:p>
    <w:p w14:paraId="7D8450C5">
      <w:r>
        <w:rPr>
          <w:b/>
        </w:rPr>
        <w:t>【答案】</w:t>
      </w:r>
      <w:r>
        <w:t>C</w:t>
      </w:r>
    </w:p>
    <w:p w14:paraId="0A57E384">
      <w:r>
        <w:rPr>
          <w:b/>
        </w:rPr>
        <w:t>【解析】</w:t>
      </w:r>
      <w:r>
        <w:t>图像标注是最简单、最常用的数据标注类型。图像标注包括矩形拉框、打点标注等。</w:t>
      </w:r>
    </w:p>
    <w:p w14:paraId="61187E08">
      <w:r>
        <w:t>------------------------------------------------------------</w:t>
      </w:r>
    </w:p>
    <w:p w14:paraId="476D7FED">
      <w:r>
        <w:rPr>
          <w:b/>
        </w:rPr>
        <w:t>181、单选题</w:t>
      </w:r>
    </w:p>
    <w:p w14:paraId="4EE4BFAF">
      <w:r>
        <w:t>图像处理的流程是指对图像进行（   ）等模块分析。</w:t>
      </w:r>
    </w:p>
    <w:p w14:paraId="6C76F71D">
      <w:r>
        <w:t>A.采集、显示</w:t>
      </w:r>
    </w:p>
    <w:p w14:paraId="340F29F0">
      <w:r>
        <w:t>B.存储、处理</w:t>
      </w:r>
    </w:p>
    <w:p w14:paraId="44171079">
      <w:r>
        <w:t>C.通信</w:t>
      </w:r>
    </w:p>
    <w:p w14:paraId="30FFE79B">
      <w:r>
        <w:t>D.以上都有</w:t>
      </w:r>
    </w:p>
    <w:p w14:paraId="092A7F8A">
      <w:r>
        <w:rPr>
          <w:b/>
        </w:rPr>
        <w:t>【答案】</w:t>
      </w:r>
      <w:r>
        <w:t>D</w:t>
      </w:r>
    </w:p>
    <w:p w14:paraId="5BF99530">
      <w:r>
        <w:rPr>
          <w:b/>
        </w:rPr>
        <w:t>【解析】</w:t>
      </w:r>
      <w:r>
        <w:t>图像处理的流程是指对图像进行以上都有等模块分析。这包括采集、显示、存储、处理和通信。</w:t>
      </w:r>
    </w:p>
    <w:p w14:paraId="60AA2BC4">
      <w:r>
        <w:t>------------------------------------------------------------</w:t>
      </w:r>
    </w:p>
    <w:p w14:paraId="10A5509B">
      <w:r>
        <w:rPr>
          <w:b/>
        </w:rPr>
        <w:t>182、单选题</w:t>
      </w:r>
    </w:p>
    <w:p w14:paraId="255084E9">
      <w:r>
        <w:t>（   ）是由图像连续播放组成的数据标注类型。</w:t>
      </w:r>
    </w:p>
    <w:p w14:paraId="0506E744">
      <w:r>
        <w:t>A.语音标注</w:t>
      </w:r>
    </w:p>
    <w:p w14:paraId="440A9393">
      <w:r>
        <w:t>B.文本标注</w:t>
      </w:r>
    </w:p>
    <w:p w14:paraId="3DD6026D">
      <w:r>
        <w:t>C.图像标注</w:t>
      </w:r>
    </w:p>
    <w:p w14:paraId="3C0C4C5F">
      <w:r>
        <w:t>D.视频标注</w:t>
      </w:r>
    </w:p>
    <w:p w14:paraId="44B74699">
      <w:r>
        <w:rPr>
          <w:b/>
        </w:rPr>
        <w:t>【答案】</w:t>
      </w:r>
      <w:r>
        <w:t>D</w:t>
      </w:r>
    </w:p>
    <w:p w14:paraId="7E9C01EF">
      <w:r>
        <w:rPr>
          <w:b/>
        </w:rPr>
        <w:t>【解析】</w:t>
      </w:r>
      <w:r>
        <w:t>视频标注是由图像连续播放组成的数据标注类型。视频标注涉及对视频帧的理解和标记。</w:t>
      </w:r>
    </w:p>
    <w:p w14:paraId="515F04F7">
      <w:r>
        <w:t>------------------------------------------------------------</w:t>
      </w:r>
    </w:p>
    <w:p w14:paraId="50796959">
      <w:r>
        <w:rPr>
          <w:b/>
        </w:rPr>
        <w:t>183、单选题</w:t>
      </w:r>
    </w:p>
    <w:p w14:paraId="370CCFD6">
      <w:r>
        <w:t>下列不是视频常用编辑软件的是（   ）。</w:t>
      </w:r>
    </w:p>
    <w:p w14:paraId="7A1E7B07">
      <w:r>
        <w:t>A.爱剪辑</w:t>
      </w:r>
    </w:p>
    <w:p w14:paraId="207157B1">
      <w:r>
        <w:t>B.快剪辑</w:t>
      </w:r>
    </w:p>
    <w:p w14:paraId="641BBA6C">
      <w:r>
        <w:t>C.Adobe Premiere</w:t>
      </w:r>
    </w:p>
    <w:p w14:paraId="19DB9873">
      <w:r>
        <w:t>D.Photoshop</w:t>
      </w:r>
    </w:p>
    <w:p w14:paraId="52C2FE92">
      <w:r>
        <w:rPr>
          <w:b/>
        </w:rPr>
        <w:t>【答案】</w:t>
      </w:r>
      <w:r>
        <w:t>D</w:t>
      </w:r>
    </w:p>
    <w:p w14:paraId="075D0292">
      <w:r>
        <w:rPr>
          <w:b/>
        </w:rPr>
        <w:t>【解析】</w:t>
      </w:r>
      <w:r>
        <w:t>下列不是视频常用编辑软件的是Photoshop。Photoshop主要用于图像编辑，而非视频编辑。</w:t>
      </w:r>
    </w:p>
    <w:p w14:paraId="012D145D">
      <w:r>
        <w:t>------------------------------------------------------------</w:t>
      </w:r>
    </w:p>
    <w:p w14:paraId="5421E59A">
      <w:r>
        <w:rPr>
          <w:b/>
        </w:rPr>
        <w:t>184、单选题</w:t>
      </w:r>
    </w:p>
    <w:p w14:paraId="1250F452">
      <w:r>
        <w:t>视频标注源视频做结构化处理，不包括（   ）。</w:t>
      </w:r>
    </w:p>
    <w:p w14:paraId="3B49A60C">
      <w:r>
        <w:t>A.镜头检测</w:t>
      </w:r>
    </w:p>
    <w:p w14:paraId="336A42FB">
      <w:r>
        <w:t>B.图像分切</w:t>
      </w:r>
    </w:p>
    <w:p w14:paraId="0831CE89">
      <w:r>
        <w:t>C.分割</w:t>
      </w:r>
    </w:p>
    <w:p w14:paraId="568DC38B">
      <w:r>
        <w:t>D.关键帧提取</w:t>
      </w:r>
    </w:p>
    <w:p w14:paraId="2559FF33">
      <w:r>
        <w:rPr>
          <w:b/>
        </w:rPr>
        <w:t>【答案】</w:t>
      </w:r>
      <w:r>
        <w:t>B</w:t>
      </w:r>
    </w:p>
    <w:p w14:paraId="10A1BDB3">
      <w:r>
        <w:rPr>
          <w:b/>
        </w:rPr>
        <w:t>【解析】</w:t>
      </w:r>
      <w:r>
        <w:t>视频标注源视频做结构化处理，不包括图像分切。结构化处理涉及镜头检测、关键帧提取等。</w:t>
      </w:r>
    </w:p>
    <w:p w14:paraId="1E5B5291">
      <w:r>
        <w:t>------------------------------------------------------------</w:t>
      </w:r>
    </w:p>
    <w:p w14:paraId="43B4BEC5">
      <w:r>
        <w:rPr>
          <w:b/>
        </w:rPr>
        <w:t>185、单选题</w:t>
      </w:r>
    </w:p>
    <w:p w14:paraId="63DB58B5">
      <w:r>
        <w:t>数据标注在医疗行业涉及的应用场景不包括（   ）。</w:t>
      </w:r>
    </w:p>
    <w:p w14:paraId="730C0DCD">
      <w:r>
        <w:t>A.手术工具识别</w:t>
      </w:r>
    </w:p>
    <w:p w14:paraId="7F6675F4">
      <w:r>
        <w:t>B.处方识别</w:t>
      </w:r>
    </w:p>
    <w:p w14:paraId="3231AD84">
      <w:r>
        <w:t>C.医疗影像标注</w:t>
      </w:r>
    </w:p>
    <w:p w14:paraId="724B14C3">
      <w:r>
        <w:t>D.人员识别</w:t>
      </w:r>
    </w:p>
    <w:p w14:paraId="69D268B8">
      <w:r>
        <w:rPr>
          <w:b/>
        </w:rPr>
        <w:t>【答案】</w:t>
      </w:r>
      <w:r>
        <w:t>D</w:t>
      </w:r>
    </w:p>
    <w:p w14:paraId="53662D79">
      <w:r>
        <w:rPr>
          <w:b/>
        </w:rPr>
        <w:t>【解析】</w:t>
      </w:r>
      <w:r>
        <w:t>数据标注在医疗行业涉及的应用场景不包括人员识别。人员识别不属于医疗数据标注的常见应用。</w:t>
      </w:r>
    </w:p>
    <w:p w14:paraId="0F35B7E1">
      <w:r>
        <w:t>------------------------------------------------------------</w:t>
      </w:r>
    </w:p>
    <w:p w14:paraId="5417D3EA">
      <w:r>
        <w:rPr>
          <w:b/>
        </w:rPr>
        <w:t>186、单选题</w:t>
      </w:r>
    </w:p>
    <w:p w14:paraId="2AB97D41">
      <w:r>
        <w:t>文本数据标注质量评估的算法不包括（   ）。</w:t>
      </w:r>
    </w:p>
    <w:p w14:paraId="7A29C1A5">
      <w:r>
        <w:t>A.BLEU算法</w:t>
      </w:r>
    </w:p>
    <w:p w14:paraId="4E368CA7">
      <w:r>
        <w:t>B.ROUGE算法</w:t>
      </w:r>
    </w:p>
    <w:p w14:paraId="21B2A265">
      <w:r>
        <w:t>C.METEOR算法</w:t>
      </w:r>
    </w:p>
    <w:p w14:paraId="49E164AE">
      <w:r>
        <w:t>D.COR算法</w:t>
      </w:r>
    </w:p>
    <w:p w14:paraId="3E787345">
      <w:r>
        <w:rPr>
          <w:b/>
        </w:rPr>
        <w:t>【答案】</w:t>
      </w:r>
      <w:r>
        <w:t>D</w:t>
      </w:r>
    </w:p>
    <w:p w14:paraId="035A5EC6">
      <w:r>
        <w:rPr>
          <w:b/>
        </w:rPr>
        <w:t>【解析】</w:t>
      </w:r>
      <w:r>
        <w:t>A. BLEU 算法 (Bilingual Evaluation Understudy)用途：主要用于评估机器翻译的质量，通过比较候选译文与参考译文中 n-gram 的重叠程度来衡量相似性。为何用于标注质量评估：可用于评估标注文本（如翻译、生成任务）与标准答案的吻合度，是文本生成任务中常用的自动评估指标。B. ROUGE 算法 (Recall-Oriented Understudy for Gisting Evaluation)用途：主要用于评估自动文摘和机器翻译的质量，侧重召回率，衡量候选摘要与参考摘要之间的重叠单元（如 n-gram、词序列）。为何用于标注质量评估：常用于评估标注式的摘要、关键词提取等任务结果的准确性。C. METEOR 算法 (Metric for Evaluation of Translation with Explicit ORdering)用途：在 BLEU 的基础上改进，考虑了同义词、词形变化、词序等更灵活的匹配方式，与人工评估的相关性更高。为何用于标注质量评估：提供更精细的标注质量评估，尤其适用于需要语义层面匹配的任务。D. COR 算法解析：COR 并不是一个标准的文本数据标注质量评估算法。在相关领域内，没有广泛认可的名为 "COR" 的专门用于文本标注质量评估的算法或指标。它可能指代其他概念（如相关系数 Correlation Coefficient），但其本身并非像 BLEU、ROUGE、METEOR 这样直接用于文本生成或标注质量评估的公认方法。</w:t>
      </w:r>
    </w:p>
    <w:p w14:paraId="2459ECB9">
      <w:r>
        <w:t>------------------------------------------------------------</w:t>
      </w:r>
    </w:p>
    <w:p w14:paraId="58065572">
      <w:r>
        <w:rPr>
          <w:b/>
        </w:rPr>
        <w:t>187、单选题</w:t>
      </w:r>
    </w:p>
    <w:p w14:paraId="5112278A">
      <w:r>
        <w:t>文本数据标注在生活中的应用比较广泛，包括（   ）。</w:t>
      </w:r>
    </w:p>
    <w:p w14:paraId="5B11D835">
      <w:r>
        <w:t>A.音频识别</w:t>
      </w:r>
    </w:p>
    <w:p w14:paraId="775CB5B8">
      <w:r>
        <w:t>B.信号识别</w:t>
      </w:r>
    </w:p>
    <w:p w14:paraId="4EED3A0D">
      <w:r>
        <w:t>C.视频识别</w:t>
      </w:r>
    </w:p>
    <w:p w14:paraId="58A40577">
      <w:r>
        <w:t>D.名片自动识别</w:t>
      </w:r>
    </w:p>
    <w:p w14:paraId="7A54AB26">
      <w:r>
        <w:rPr>
          <w:b/>
        </w:rPr>
        <w:t>【答案】</w:t>
      </w:r>
      <w:r>
        <w:t>D</w:t>
      </w:r>
    </w:p>
    <w:p w14:paraId="75750FEE">
      <w:r>
        <w:rPr>
          <w:b/>
        </w:rPr>
        <w:t>【解析】</w:t>
      </w:r>
      <w:r>
        <w:t>文本数据标注在生活中的应用比较广泛，包括名片自动识别。名片自动识别是文本标注的一个应用。</w:t>
      </w:r>
    </w:p>
    <w:p w14:paraId="646476B2">
      <w:r>
        <w:t>------------------------------------------------------------</w:t>
      </w:r>
    </w:p>
    <w:p w14:paraId="3FF17E6E">
      <w:r>
        <w:rPr>
          <w:b/>
        </w:rPr>
        <w:t>188、单选题</w:t>
      </w:r>
    </w:p>
    <w:p w14:paraId="22B0960C">
      <w:r>
        <w:t>（   ）是指通过算法模型识别转录后的文本内容，并将其与对应的音频进行逻辑关联。</w:t>
      </w:r>
    </w:p>
    <w:p w14:paraId="5600C63C">
      <w:r>
        <w:t>A.语音标注</w:t>
      </w:r>
    </w:p>
    <w:p w14:paraId="365ED101">
      <w:r>
        <w:t>B.文本标注</w:t>
      </w:r>
    </w:p>
    <w:p w14:paraId="7DD9FB9C">
      <w:r>
        <w:t>C.图像标注</w:t>
      </w:r>
    </w:p>
    <w:p w14:paraId="6B3A12A9">
      <w:r>
        <w:t>D.视频标注</w:t>
      </w:r>
    </w:p>
    <w:p w14:paraId="5CFC508D">
      <w:r>
        <w:rPr>
          <w:b/>
        </w:rPr>
        <w:t>【答案】</w:t>
      </w:r>
      <w:r>
        <w:t>A</w:t>
      </w:r>
    </w:p>
    <w:p w14:paraId="0D4FE545">
      <w:r>
        <w:rPr>
          <w:b/>
        </w:rPr>
        <w:t>【解析】</w:t>
      </w:r>
      <w:r>
        <w:t>语音标注是指通过算法模型识别转录后的文本内容，并将其与对应的音频进行逻辑关联。</w:t>
      </w:r>
    </w:p>
    <w:p w14:paraId="38ED5F19">
      <w:r>
        <w:t>------------------------------------------------------------</w:t>
      </w:r>
    </w:p>
    <w:p w14:paraId="0D97B11B">
      <w:r>
        <w:rPr>
          <w:b/>
        </w:rPr>
        <w:t>189、单选题</w:t>
      </w:r>
    </w:p>
    <w:p w14:paraId="5395874D">
      <w:r>
        <w:t>语音数据标注是通过（   ）识别转录后的文本内容，并将其与对应的音频进行逻辑关联。</w:t>
      </w:r>
    </w:p>
    <w:p w14:paraId="32C83A76">
      <w:r>
        <w:t>A.自然语言处理</w:t>
      </w:r>
    </w:p>
    <w:p w14:paraId="2DB66635">
      <w:r>
        <w:t>B.音频切割</w:t>
      </w:r>
    </w:p>
    <w:p w14:paraId="0851DF9D">
      <w:r>
        <w:t>C.算法模型</w:t>
      </w:r>
    </w:p>
    <w:p w14:paraId="429E323A">
      <w:r>
        <w:t>D.实时翻译</w:t>
      </w:r>
    </w:p>
    <w:p w14:paraId="00981CC7">
      <w:r>
        <w:rPr>
          <w:b/>
        </w:rPr>
        <w:t>【答案】</w:t>
      </w:r>
      <w:r>
        <w:t>C</w:t>
      </w:r>
    </w:p>
    <w:p w14:paraId="4A3E0687">
      <w:r>
        <w:rPr>
          <w:b/>
        </w:rPr>
        <w:t>【解析】</w:t>
      </w:r>
      <w:r>
        <w:t>语音数据标注是通过算法模型识别转录后的文本内容，并将其与对应的音频进行逻辑关联。</w:t>
      </w:r>
    </w:p>
    <w:p w14:paraId="09E77B27">
      <w:r>
        <w:t>------------------------------------------------------------</w:t>
      </w:r>
    </w:p>
    <w:p w14:paraId="57E870A1">
      <w:r>
        <w:rPr>
          <w:b/>
        </w:rPr>
        <w:t>190、单选题</w:t>
      </w:r>
    </w:p>
    <w:p w14:paraId="3C7B1480">
      <w:r>
        <w:t>不是语音数据标注工具（   ）。</w:t>
      </w:r>
    </w:p>
    <w:p w14:paraId="7CC53C07">
      <w:r>
        <w:t>A.CIA</w:t>
      </w:r>
    </w:p>
    <w:p w14:paraId="0047FA47">
      <w:r>
        <w:t>B.Praat</w:t>
      </w:r>
    </w:p>
    <w:p w14:paraId="19DF04BE">
      <w:r>
        <w:t>C.ModelArts</w:t>
      </w:r>
    </w:p>
    <w:p w14:paraId="0CA657CB">
      <w:r>
        <w:t>D.SER</w:t>
      </w:r>
    </w:p>
    <w:p w14:paraId="1F149AAF">
      <w:r>
        <w:rPr>
          <w:b/>
        </w:rPr>
        <w:t>【答案】</w:t>
      </w:r>
      <w:r>
        <w:t>D</w:t>
      </w:r>
    </w:p>
    <w:p w14:paraId="7D86426C">
      <w:r>
        <w:rPr>
          <w:b/>
        </w:rPr>
        <w:t>【解析】</w:t>
      </w:r>
      <w:r>
        <w:t>不是语音数据标注工具的是SER。SER不是一款语音数据标注工具。</w:t>
      </w:r>
    </w:p>
    <w:p w14:paraId="20C66963">
      <w:r>
        <w:t>------------------------------------------------------------</w:t>
      </w:r>
    </w:p>
    <w:p w14:paraId="19409ECF">
      <w:r>
        <w:rPr>
          <w:b/>
        </w:rPr>
        <w:t>191、单选题</w:t>
      </w:r>
    </w:p>
    <w:p w14:paraId="0B7B49E3">
      <w:r>
        <w:t>常用的数据标注工具的标注结果导出格式不包括（   ）。</w:t>
      </w:r>
    </w:p>
    <w:p w14:paraId="21CD31F5">
      <w:r>
        <w:t>A.CSV</w:t>
      </w:r>
    </w:p>
    <w:p w14:paraId="668C4F8D">
      <w:r>
        <w:t>B.XML</w:t>
      </w:r>
    </w:p>
    <w:p w14:paraId="44E40F34">
      <w:r>
        <w:t>C.JSON</w:t>
      </w:r>
    </w:p>
    <w:p w14:paraId="27C6A724">
      <w:r>
        <w:t>D.DAT</w:t>
      </w:r>
    </w:p>
    <w:p w14:paraId="0960C0BD">
      <w:r>
        <w:rPr>
          <w:b/>
        </w:rPr>
        <w:t>【答案】</w:t>
      </w:r>
      <w:r>
        <w:t>D</w:t>
      </w:r>
    </w:p>
    <w:p w14:paraId="237AA7A3">
      <w:r>
        <w:rPr>
          <w:b/>
        </w:rPr>
        <w:t>【解析】</w:t>
      </w:r>
      <w:r>
        <w:t>题目问“不包括”，那就要看哪个通常不是直接作为标注工具的标准导出选项。DAT 文件一般是自定义二进制数据或配置文件，不是通用标注工具的标准导出格式（通常需要转换成DAT需自定义脚本）</w:t>
      </w:r>
    </w:p>
    <w:p w14:paraId="6E332A32">
      <w:r>
        <w:t>------------------------------------------------------------</w:t>
      </w:r>
    </w:p>
    <w:p w14:paraId="782833B4">
      <w:r>
        <w:rPr>
          <w:b/>
        </w:rPr>
        <w:t>192、单选题</w:t>
      </w:r>
    </w:p>
    <w:p w14:paraId="0B1848FF">
      <w:r>
        <w:t>下面（   ）是常见的数据标注结果文件后缀名。</w:t>
      </w:r>
    </w:p>
    <w:p w14:paraId="56BC9AEE">
      <w:r>
        <w:t>A.csv</w:t>
      </w:r>
    </w:p>
    <w:p w14:paraId="648C8094">
      <w:r>
        <w:t>B.avi</w:t>
      </w:r>
    </w:p>
    <w:p w14:paraId="16EDA652">
      <w:r>
        <w:t>C.xml</w:t>
      </w:r>
    </w:p>
    <w:p w14:paraId="0EE133EA">
      <w:r>
        <w:t>D.jpg</w:t>
      </w:r>
    </w:p>
    <w:p w14:paraId="69A61419">
      <w:r>
        <w:rPr>
          <w:b/>
        </w:rPr>
        <w:t>【答案】</w:t>
      </w:r>
      <w:r>
        <w:t>C</w:t>
      </w:r>
    </w:p>
    <w:p w14:paraId="35E44FCE">
      <w:r>
        <w:rPr>
          <w:b/>
        </w:rPr>
        <w:t>【解析】</w:t>
      </w:r>
      <w:r>
        <w:t>下面**.xml**是常见的数据标注结果文件后缀名。XML是一种常见的数据格式，用于存储结构化数据。</w:t>
      </w:r>
    </w:p>
    <w:p w14:paraId="189CEDED">
      <w:r>
        <w:t>------------------------------------------------------------</w:t>
      </w:r>
    </w:p>
    <w:p w14:paraId="6C79FC5B">
      <w:r>
        <w:rPr>
          <w:b/>
        </w:rPr>
        <w:t>193、单选题</w:t>
      </w:r>
    </w:p>
    <w:p w14:paraId="6CC2DAE9">
      <w:r>
        <w:t>下面对CSV格式的文件叙述不正确的是（   ）。</w:t>
      </w:r>
    </w:p>
    <w:p w14:paraId="04827664">
      <w:r>
        <w:t>A.每条记录占一行</w:t>
      </w:r>
    </w:p>
    <w:p w14:paraId="1766CFE8">
      <w:r>
        <w:t>B.若字段中包含逗号，则该字段必须用双引号括起来</w:t>
      </w:r>
    </w:p>
    <w:p w14:paraId="2E7B57B3">
      <w:r>
        <w:t>C.以逗号或空格为分隔符</w:t>
      </w:r>
    </w:p>
    <w:p w14:paraId="4B1185AE">
      <w:r>
        <w:t>D.若字段中包含双引号，则该字段必须用双引号括起来</w:t>
      </w:r>
    </w:p>
    <w:p w14:paraId="5E5C2223">
      <w:r>
        <w:rPr>
          <w:b/>
        </w:rPr>
        <w:t>【答案】</w:t>
      </w:r>
      <w:r>
        <w:t>C</w:t>
      </w:r>
    </w:p>
    <w:p w14:paraId="7294B109">
      <w:r>
        <w:rPr>
          <w:b/>
        </w:rPr>
        <w:t>【解析】</w:t>
      </w:r>
      <w:r>
        <w:t>下面对CSV格式的文件叙述不正确的是以逗号或空格为分隔符。CSV文件通常是以逗号、分号或制表符为分隔符。</w:t>
      </w:r>
    </w:p>
    <w:p w14:paraId="682E638C">
      <w:r>
        <w:t>------------------------------------------------------------</w:t>
      </w:r>
    </w:p>
    <w:p w14:paraId="79795D32">
      <w:r>
        <w:rPr>
          <w:b/>
        </w:rPr>
        <w:t>194、单选题</w:t>
      </w:r>
    </w:p>
    <w:p w14:paraId="543DED5A">
      <w:r>
        <w:t>判断数据标注的质量主要体现在标注数量和（   ）。</w:t>
      </w:r>
    </w:p>
    <w:p w14:paraId="60B13FDB">
      <w:r>
        <w:t>A.标注内容质量</w:t>
      </w:r>
    </w:p>
    <w:p w14:paraId="3B30388D">
      <w:r>
        <w:t>B.标注时间</w:t>
      </w:r>
    </w:p>
    <w:p w14:paraId="27138F0B">
      <w:r>
        <w:t>C.标注形式</w:t>
      </w:r>
    </w:p>
    <w:p w14:paraId="23C058DC">
      <w:r>
        <w:t>D.标注成本</w:t>
      </w:r>
    </w:p>
    <w:p w14:paraId="19CE5C3E">
      <w:r>
        <w:rPr>
          <w:b/>
        </w:rPr>
        <w:t>【答案】</w:t>
      </w:r>
      <w:r>
        <w:t>A</w:t>
      </w:r>
    </w:p>
    <w:p w14:paraId="38E9A43B">
      <w:r>
        <w:rPr>
          <w:b/>
        </w:rPr>
        <w:t>【解析】</w:t>
      </w:r>
      <w:r>
        <w:t>判断数据标注的质量主要体现在标注数量和标注内容质量。质量是数据标注的核心考量因素。</w:t>
      </w:r>
    </w:p>
    <w:p w14:paraId="0B633F6F">
      <w:r>
        <w:t>------------------------------------------------------------</w:t>
      </w:r>
    </w:p>
    <w:p w14:paraId="1F9CF3F7">
      <w:r>
        <w:rPr>
          <w:b/>
        </w:rPr>
        <w:t>195、单选题</w:t>
      </w:r>
    </w:p>
    <w:p w14:paraId="4F0D99AB">
      <w:r>
        <w:t>不能以（   ）指标来衡量数据质量。</w:t>
      </w:r>
    </w:p>
    <w:p w14:paraId="0E025FEA">
      <w:r>
        <w:t>A.覆盖性</w:t>
      </w:r>
    </w:p>
    <w:p w14:paraId="78F28921">
      <w:r>
        <w:t>B.时效性</w:t>
      </w:r>
    </w:p>
    <w:p w14:paraId="1EFC0402">
      <w:r>
        <w:t>C.范围</w:t>
      </w:r>
    </w:p>
    <w:p w14:paraId="68E76DF6">
      <w:r>
        <w:t>D.可信性</w:t>
      </w:r>
    </w:p>
    <w:p w14:paraId="5FE7A1EF">
      <w:r>
        <w:rPr>
          <w:b/>
        </w:rPr>
        <w:t>【答案】</w:t>
      </w:r>
      <w:r>
        <w:t>A</w:t>
      </w:r>
    </w:p>
    <w:p w14:paraId="7CCEE286">
      <w:r>
        <w:rPr>
          <w:b/>
        </w:rPr>
        <w:t>【解析】</w:t>
      </w:r>
      <w:r>
        <w:t>数据质量通常由准确性、完整性、一致性、可信性、及时性等指标来衡量。覆盖性并不是衡量数据质量的直接指标，它更多关联于数据的全面性和代表性。</w:t>
      </w:r>
    </w:p>
    <w:p w14:paraId="07C09D5B">
      <w:r>
        <w:t>------------------------------------------------------------</w:t>
      </w:r>
    </w:p>
    <w:p w14:paraId="188734CA">
      <w:r>
        <w:rPr>
          <w:b/>
        </w:rPr>
        <w:t>196、单选题</w:t>
      </w:r>
    </w:p>
    <w:p w14:paraId="0D197F38">
      <w:r>
        <w:t>（   ）包含技术上的实现方式或结构上的优化调整，通常可以根据代码改动范围来确定需要测试的范围。</w:t>
      </w:r>
    </w:p>
    <w:p w14:paraId="4E69BC6B">
      <w:r>
        <w:t>A.用户反馈</w:t>
      </w:r>
    </w:p>
    <w:p w14:paraId="42BC88FD">
      <w:r>
        <w:t>B.产品需求文档</w:t>
      </w:r>
    </w:p>
    <w:p w14:paraId="2D4A6757">
      <w:r>
        <w:t>C.技术迭代</w:t>
      </w:r>
    </w:p>
    <w:p w14:paraId="32A5CCC4">
      <w:r>
        <w:t>D.开发技术文档</w:t>
      </w:r>
    </w:p>
    <w:p w14:paraId="2E728E8C">
      <w:r>
        <w:rPr>
          <w:b/>
        </w:rPr>
        <w:t>【答案】</w:t>
      </w:r>
      <w:r>
        <w:t>D</w:t>
      </w:r>
    </w:p>
    <w:p w14:paraId="27BF5943">
      <w:r>
        <w:rPr>
          <w:b/>
        </w:rPr>
        <w:t>【解析】</w:t>
      </w:r>
      <w:r>
        <w:t>开发技术文档通常详细描述了技术实现的具体细节，包括代码结构和优化调整，因此可以根据这些文档来确定测试的范围。</w:t>
      </w:r>
    </w:p>
    <w:p w14:paraId="235CEBDD">
      <w:r>
        <w:t>------------------------------------------------------------</w:t>
      </w:r>
    </w:p>
    <w:p w14:paraId="5CE3F6B9">
      <w:r>
        <w:rPr>
          <w:b/>
        </w:rPr>
        <w:t>197、单选题</w:t>
      </w:r>
    </w:p>
    <w:p w14:paraId="42AE6375">
      <w:r>
        <w:t>测试计划不能描述测试活动（   ）的文档。</w:t>
      </w:r>
    </w:p>
    <w:p w14:paraId="27C65DED">
      <w:r>
        <w:t>A.范围</w:t>
      </w:r>
    </w:p>
    <w:p w14:paraId="70ED40ED">
      <w:r>
        <w:t>B.方法</w:t>
      </w:r>
    </w:p>
    <w:p w14:paraId="39273696">
      <w:r>
        <w:t>C.费用</w:t>
      </w:r>
    </w:p>
    <w:p w14:paraId="5EF4F0BC">
      <w:r>
        <w:t>D.进度</w:t>
      </w:r>
    </w:p>
    <w:p w14:paraId="76B62C47">
      <w:r>
        <w:rPr>
          <w:b/>
        </w:rPr>
        <w:t>【答案】</w:t>
      </w:r>
      <w:r>
        <w:t>C</w:t>
      </w:r>
    </w:p>
    <w:p w14:paraId="445020CE">
      <w:r>
        <w:rPr>
          <w:b/>
        </w:rPr>
        <w:t>【解析】</w:t>
      </w:r>
      <w:r>
        <w:t>测试计划主要描述测试的范围、方法、资源、进度等，不涉及费用。费用通常由项目管理或财务部门来规划和管理。</w:t>
      </w:r>
    </w:p>
    <w:p w14:paraId="3B79F521">
      <w:r>
        <w:t>------------------------------------------------------------</w:t>
      </w:r>
    </w:p>
    <w:p w14:paraId="18149FA7">
      <w:r>
        <w:rPr>
          <w:b/>
        </w:rPr>
        <w:t>198、单选题</w:t>
      </w:r>
    </w:p>
    <w:p w14:paraId="70EE3E38">
      <w:r>
        <w:t>测试报告主要分为（   ）和总结测试报告。</w:t>
      </w:r>
    </w:p>
    <w:p w14:paraId="18A127B9">
      <w:r>
        <w:t>A.需求测试报告</w:t>
      </w:r>
    </w:p>
    <w:p w14:paraId="363AC082">
      <w:r>
        <w:t>B.开发测试报告</w:t>
      </w:r>
    </w:p>
    <w:p w14:paraId="501D66B3">
      <w:r>
        <w:t>C.版本测试报告</w:t>
      </w:r>
    </w:p>
    <w:p w14:paraId="6525895B">
      <w:r>
        <w:t>D.阶段测试报告</w:t>
      </w:r>
    </w:p>
    <w:p w14:paraId="0B54005F">
      <w:r>
        <w:rPr>
          <w:b/>
        </w:rPr>
        <w:t>【答案】</w:t>
      </w:r>
      <w:r>
        <w:t>C</w:t>
      </w:r>
    </w:p>
    <w:p w14:paraId="0DFB9870">
      <w:r>
        <w:rPr>
          <w:b/>
        </w:rPr>
        <w:t>【解析】</w:t>
      </w:r>
      <w:r>
        <w:t>测试报告通常包括版本测试报告和总结测试报告。版本测试报告针对特定版本，而总结测试报告则是对整个测试周期的总结。</w:t>
      </w:r>
    </w:p>
    <w:p w14:paraId="6261B472">
      <w:r>
        <w:t>------------------------------------------------------------</w:t>
      </w:r>
    </w:p>
    <w:p w14:paraId="7E23C2A3">
      <w:r>
        <w:rPr>
          <w:b/>
        </w:rPr>
        <w:t>199、单选题</w:t>
      </w:r>
    </w:p>
    <w:p w14:paraId="06A939B7">
      <w:r>
        <w:t>测试环境分为硬件环境，软件版本，（   ）。</w:t>
      </w:r>
    </w:p>
    <w:p w14:paraId="2F8FE276">
      <w:r>
        <w:t>A.开发环境</w:t>
      </w:r>
    </w:p>
    <w:p w14:paraId="0A66855A">
      <w:r>
        <w:t>B.需求报告</w:t>
      </w:r>
    </w:p>
    <w:p w14:paraId="247C22DF">
      <w:r>
        <w:t>C.CPU型号</w:t>
      </w:r>
    </w:p>
    <w:p w14:paraId="4C5245FF">
      <w:r>
        <w:t>D.系统拓扑图</w:t>
      </w:r>
    </w:p>
    <w:p w14:paraId="7A9F22D9">
      <w:r>
        <w:rPr>
          <w:b/>
        </w:rPr>
        <w:t>【答案】</w:t>
      </w:r>
      <w:r>
        <w:t>D</w:t>
      </w:r>
    </w:p>
    <w:p w14:paraId="05874B8C">
      <w:r>
        <w:rPr>
          <w:b/>
        </w:rPr>
        <w:t>【解析】</w:t>
      </w:r>
      <w:r>
        <w:t>测试环境除了硬件环境和软件版本外，还包括系统拓扑图，它描述了系统的网络结构和组件布局。</w:t>
      </w:r>
    </w:p>
    <w:p w14:paraId="48E9DFF3">
      <w:r>
        <w:t>------------------------------------------------------------</w:t>
      </w:r>
    </w:p>
    <w:p w14:paraId="1660C840">
      <w:r>
        <w:rPr>
          <w:b/>
        </w:rPr>
        <w:t>200、单选题</w:t>
      </w:r>
    </w:p>
    <w:p w14:paraId="543251BF">
      <w:r>
        <w:t>测试集的独立性是为了防止由于测试数据集（   ）导致的测试结果的失真风险。</w:t>
      </w:r>
    </w:p>
    <w:p w14:paraId="3AF7A0AA">
      <w:r>
        <w:t>A.相互干扰</w:t>
      </w:r>
    </w:p>
    <w:p w14:paraId="76D73BE7">
      <w:r>
        <w:t>B.数据失真</w:t>
      </w:r>
    </w:p>
    <w:p w14:paraId="0170F943">
      <w:r>
        <w:t>C.数据冗余</w:t>
      </w:r>
    </w:p>
    <w:p w14:paraId="22EAD516">
      <w:r>
        <w:t>D.不相干</w:t>
      </w:r>
    </w:p>
    <w:p w14:paraId="5936B04D">
      <w:r>
        <w:rPr>
          <w:b/>
        </w:rPr>
        <w:t>【答案】</w:t>
      </w:r>
      <w:r>
        <w:t>A</w:t>
      </w:r>
    </w:p>
    <w:p w14:paraId="07A971D6">
      <w:r>
        <w:rPr>
          <w:b/>
        </w:rPr>
        <w:t>【解析】</w:t>
      </w:r>
      <w:r>
        <w:t>测试集的独立性意味着各个测试用例之间互不影响，以防止数据集的相互干扰导致测试结果失真。</w:t>
      </w:r>
    </w:p>
    <w:p w14:paraId="44D670F3">
      <w:r>
        <w:t>------------------------------------------------------------</w:t>
      </w:r>
    </w:p>
    <w:p w14:paraId="0520FD71">
      <w:r>
        <w:rPr>
          <w:b/>
        </w:rPr>
        <w:t>201、单选题</w:t>
      </w:r>
    </w:p>
    <w:p w14:paraId="3297B8EA">
      <w:r>
        <w:t>以下内容不属于测试报告的是（   ）。</w:t>
      </w:r>
    </w:p>
    <w:p w14:paraId="06629EA3">
      <w:r>
        <w:t>A.测试方法</w:t>
      </w:r>
    </w:p>
    <w:p w14:paraId="1E70CA8B">
      <w:r>
        <w:t>B.测试工具</w:t>
      </w:r>
    </w:p>
    <w:p w14:paraId="309B05BB">
      <w:r>
        <w:t>C.问题概要</w:t>
      </w:r>
    </w:p>
    <w:p w14:paraId="06B5CB0C">
      <w:r>
        <w:t>D.结论性能汇总</w:t>
      </w:r>
    </w:p>
    <w:p w14:paraId="750F31B9">
      <w:r>
        <w:rPr>
          <w:b/>
        </w:rPr>
        <w:t>【答案】</w:t>
      </w:r>
      <w:r>
        <w:t>C</w:t>
      </w:r>
    </w:p>
    <w:p w14:paraId="760EC98C">
      <w:r>
        <w:rPr>
          <w:b/>
        </w:rPr>
        <w:t>【解析】</w:t>
      </w:r>
      <w:r>
        <w:t>测试报告通常包括测试方法、测试工具、测试结果等，而问题概要并不是测试报告的标准组成部分，它可能是问题跟踪或项目管理的一部分。</w:t>
      </w:r>
    </w:p>
    <w:p w14:paraId="3AEC215E">
      <w:r>
        <w:t>------------------------------------------------------------</w:t>
      </w:r>
    </w:p>
    <w:p w14:paraId="768404F8">
      <w:r>
        <w:rPr>
          <w:b/>
        </w:rPr>
        <w:t>202、单选题</w:t>
      </w:r>
    </w:p>
    <w:p w14:paraId="66EAF653">
      <w:r>
        <w:t>（   ）可以降低软件质量风险，使程序员能够更专心于解决程序的算法和效率。</w:t>
      </w:r>
    </w:p>
    <w:p w14:paraId="4B422C37">
      <w:r>
        <w:t>A.拟合算法</w:t>
      </w:r>
    </w:p>
    <w:p w14:paraId="30B4AE1C">
      <w:r>
        <w:t>B.风险评估</w:t>
      </w:r>
    </w:p>
    <w:p w14:paraId="52D77B0B">
      <w:r>
        <w:t>C.软件测试</w:t>
      </w:r>
    </w:p>
    <w:p w14:paraId="00887F58">
      <w:r>
        <w:t>D.优化模型</w:t>
      </w:r>
    </w:p>
    <w:p w14:paraId="0E6AB9D9">
      <w:r>
        <w:rPr>
          <w:b/>
        </w:rPr>
        <w:t>【答案】</w:t>
      </w:r>
      <w:r>
        <w:t>C</w:t>
      </w:r>
    </w:p>
    <w:p w14:paraId="4694A2DA">
      <w:r>
        <w:rPr>
          <w:b/>
        </w:rPr>
        <w:t>【解析】</w:t>
      </w:r>
      <w:r>
        <w:t>软件测试是确保软件质量的重要环节，通过发现和修复缺陷来降低软件质量风险，从而让程序员更专注于程序的核心功能和性能优化。</w:t>
      </w:r>
    </w:p>
    <w:p w14:paraId="10CE2CB8">
      <w:r>
        <w:t>------------------------------------------------------------</w:t>
      </w:r>
    </w:p>
    <w:p w14:paraId="7FA6F8DD">
      <w:r>
        <w:rPr>
          <w:b/>
        </w:rPr>
        <w:t>203、单选题</w:t>
      </w:r>
    </w:p>
    <w:p w14:paraId="6C6ED433">
      <w:r>
        <w:t>以下不属于软件测试流程的有（   ）。</w:t>
      </w:r>
    </w:p>
    <w:p w14:paraId="673FACE4">
      <w:r>
        <w:t>A.需求分析</w:t>
      </w:r>
    </w:p>
    <w:p w14:paraId="007A5E16">
      <w:r>
        <w:t>B.实时测试</w:t>
      </w:r>
    </w:p>
    <w:p w14:paraId="256EC523">
      <w:r>
        <w:t>C.提交缺陷报告</w:t>
      </w:r>
    </w:p>
    <w:p w14:paraId="654A3309">
      <w:r>
        <w:t>D.用户反馈</w:t>
      </w:r>
    </w:p>
    <w:p w14:paraId="45899087">
      <w:r>
        <w:rPr>
          <w:b/>
        </w:rPr>
        <w:t>【答案】</w:t>
      </w:r>
      <w:r>
        <w:t>D</w:t>
      </w:r>
    </w:p>
    <w:p w14:paraId="5DFAAE15">
      <w:r>
        <w:rPr>
          <w:b/>
        </w:rPr>
        <w:t>【解析】</w:t>
      </w:r>
      <w:r>
        <w:t>软件测试流程通常包括需求分析、测试设计、测试执行、缺陷报告等环节。用户反馈虽然是软件质量改进的重要部分，但它更多是测试流程结束后，根据用户使用情况收集的反馈，不直接属于测试流程的一部分。</w:t>
      </w:r>
    </w:p>
    <w:p w14:paraId="008E71BB">
      <w:r>
        <w:t>------------------------------------------------------------</w:t>
      </w:r>
    </w:p>
    <w:p w14:paraId="0A2F8CBE">
      <w:r>
        <w:rPr>
          <w:b/>
        </w:rPr>
        <w:t>204、单选题</w:t>
      </w:r>
    </w:p>
    <w:p w14:paraId="3D65E1B0">
      <w:r>
        <w:t>在工作中测试组织结构一般不涉及的人员是（   ）。</w:t>
      </w:r>
    </w:p>
    <w:p w14:paraId="7184344C">
      <w:r>
        <w:t>A.测试经理</w:t>
      </w:r>
    </w:p>
    <w:p w14:paraId="2C08DCA1">
      <w:r>
        <w:t>B.项目测试经理</w:t>
      </w:r>
    </w:p>
    <w:p w14:paraId="6D9EC3F8">
      <w:r>
        <w:t>C.测试分析员</w:t>
      </w:r>
    </w:p>
    <w:p w14:paraId="37E1BF51">
      <w:r>
        <w:t>D.项目经理</w:t>
      </w:r>
    </w:p>
    <w:p w14:paraId="52E64BA5">
      <w:r>
        <w:rPr>
          <w:b/>
        </w:rPr>
        <w:t>【答案】</w:t>
      </w:r>
      <w:r>
        <w:t>D</w:t>
      </w:r>
    </w:p>
    <w:p w14:paraId="17DC058B">
      <w:r>
        <w:rPr>
          <w:b/>
        </w:rPr>
        <w:t>【解析】</w:t>
      </w:r>
      <w:r>
        <w:t>测试组织结构通常包括测试经理、项目测试经理、测试分析员等角色。项目经理虽然在项目中扮演关键角色，但他们主要负责项目整体的规划和管理，而不是专门负责测试工作。</w:t>
      </w:r>
    </w:p>
    <w:p w14:paraId="0588B1D6">
      <w:r>
        <w:t>------------------------------------------------------------</w:t>
      </w:r>
    </w:p>
    <w:p w14:paraId="332961C7">
      <w:r>
        <w:rPr>
          <w:b/>
        </w:rPr>
        <w:t>205、单选题</w:t>
      </w:r>
    </w:p>
    <w:p w14:paraId="4076A16D">
      <w:r>
        <w:t>ROC曲线是通过绘制模型的方式来评估（   ）。</w:t>
      </w:r>
    </w:p>
    <w:p w14:paraId="0B2D009F">
      <w:r>
        <w:t>A.聚类模型</w:t>
      </w:r>
    </w:p>
    <w:p w14:paraId="71C81129">
      <w:r>
        <w:t>B.递归模型</w:t>
      </w:r>
    </w:p>
    <w:p w14:paraId="1C0DA620">
      <w:r>
        <w:t>C.拟合模型</w:t>
      </w:r>
    </w:p>
    <w:p w14:paraId="7BA9EFCC">
      <w:r>
        <w:t>D.分类模型</w:t>
      </w:r>
    </w:p>
    <w:p w14:paraId="0E9EE49A">
      <w:r>
        <w:rPr>
          <w:b/>
        </w:rPr>
        <w:t>【答案】</w:t>
      </w:r>
      <w:r>
        <w:t>D</w:t>
      </w:r>
    </w:p>
    <w:p w14:paraId="3F0D6068">
      <w:r>
        <w:rPr>
          <w:b/>
        </w:rPr>
        <w:t>【解析】</w:t>
      </w:r>
      <w:r>
        <w:t>ROC曲线（Receiver Operating Characteristic curve）是一种用于评估分类模型性能的方法，它通过绘制真正率（True Positive Rate, TPR）和假正率（False Positive Rate, FPR）之间的关系来展示模型的分类效果。</w:t>
      </w:r>
    </w:p>
    <w:p w14:paraId="3D5070DA">
      <w:r>
        <w:t>------------------------------------------------------------</w:t>
      </w:r>
    </w:p>
    <w:p w14:paraId="2464EC75">
      <w:r>
        <w:rPr>
          <w:b/>
        </w:rPr>
        <w:t>206、单选题</w:t>
      </w:r>
    </w:p>
    <w:p w14:paraId="334F9FE4">
      <w:r>
        <w:t>以下不属于回归算法模型评价指标的是（   ）。</w:t>
      </w:r>
    </w:p>
    <w:p w14:paraId="5EA46CFD">
      <w:r>
        <w:t>A.均值</w:t>
      </w:r>
    </w:p>
    <w:p w14:paraId="2B20A5C7">
      <w:r>
        <w:t>B.可解释方差</w:t>
      </w:r>
    </w:p>
    <w:p w14:paraId="14FF542F">
      <w:r>
        <w:t>C.R方值</w:t>
      </w:r>
    </w:p>
    <w:p w14:paraId="5963E3D5">
      <w:r>
        <w:t>D.平均绝对误差</w:t>
      </w:r>
    </w:p>
    <w:p w14:paraId="31A34417">
      <w:r>
        <w:rPr>
          <w:b/>
        </w:rPr>
        <w:t>【答案】</w:t>
      </w:r>
      <w:r>
        <w:t>A</w:t>
      </w:r>
    </w:p>
    <w:p w14:paraId="3FCC7642">
      <w:r>
        <w:rPr>
          <w:b/>
        </w:rPr>
        <w:t>【解析】</w:t>
      </w:r>
      <w:r>
        <w:t>回归算法主要关注的是预测连续数值，而均值通常用于描述数据集中的中心趋势，并不是专门用于评估回归模型的性能。R方值（R-squared）、平均绝对误差（Mean Absolute Error, MAE）等是评估回归模型常用的指标。</w:t>
      </w:r>
    </w:p>
    <w:p w14:paraId="657BCBF0">
      <w:r>
        <w:t>------------------------------------------------------------</w:t>
      </w:r>
    </w:p>
    <w:p w14:paraId="3B058161">
      <w:r>
        <w:rPr>
          <w:b/>
        </w:rPr>
        <w:t>207、单选题</w:t>
      </w:r>
    </w:p>
    <w:p w14:paraId="564F099A">
      <w:r>
        <w:t>以下不属于检测算法的是（   ）。</w:t>
      </w:r>
    </w:p>
    <w:p w14:paraId="4155C0FE">
      <w:r>
        <w:t>A.点检测法</w:t>
      </w:r>
    </w:p>
    <w:p w14:paraId="43318C96">
      <w:r>
        <w:t>B.聚类分析法</w:t>
      </w:r>
    </w:p>
    <w:p w14:paraId="5E460AE0">
      <w:r>
        <w:t>C.分类算法</w:t>
      </w:r>
    </w:p>
    <w:p w14:paraId="06866C7F">
      <w:r>
        <w:t>D.背景建模法</w:t>
      </w:r>
    </w:p>
    <w:p w14:paraId="3E9A9FE1">
      <w:r>
        <w:rPr>
          <w:b/>
        </w:rPr>
        <w:t>【答案】</w:t>
      </w:r>
      <w:r>
        <w:t>A</w:t>
      </w:r>
    </w:p>
    <w:p w14:paraId="4BFD632F">
      <w:r>
        <w:rPr>
          <w:b/>
        </w:rPr>
        <w:t>【解析】</w:t>
      </w:r>
      <w:r>
        <w:t>如果“检测算法”指的是用于识别、定位或分类特定目标或事件的算法，那么选项A（点检测法）通常不被视为这类检测算法的一部分。然而，如果点检测法被用于特定类型的检测任务（例如，检测图像中的特定点特征），则它可能被视为一种检测算法。</w:t>
      </w:r>
    </w:p>
    <w:p w14:paraId="17263F54">
      <w:r>
        <w:t>------------------------------------------------------------</w:t>
      </w:r>
    </w:p>
    <w:p w14:paraId="36146902">
      <w:r>
        <w:rPr>
          <w:b/>
        </w:rPr>
        <w:t>208、单选题</w:t>
      </w:r>
    </w:p>
    <w:p w14:paraId="61C501E3">
      <w:r>
        <w:t>（   ）是分类模型正确分类的样本数与样本总数的比值。</w:t>
      </w:r>
    </w:p>
    <w:p w14:paraId="6632128A">
      <w:r>
        <w:t>A.准确率</w:t>
      </w:r>
    </w:p>
    <w:p w14:paraId="3EED0A53">
      <w:r>
        <w:t>B.精准率</w:t>
      </w:r>
    </w:p>
    <w:p w14:paraId="13A056F7">
      <w:r>
        <w:t>C.召回率</w:t>
      </w:r>
    </w:p>
    <w:p w14:paraId="15AA963D">
      <w:r>
        <w:t>D.误差率</w:t>
      </w:r>
    </w:p>
    <w:p w14:paraId="64421169">
      <w:r>
        <w:rPr>
          <w:b/>
        </w:rPr>
        <w:t>【答案】</w:t>
      </w:r>
      <w:r>
        <w:t>A</w:t>
      </w:r>
    </w:p>
    <w:p w14:paraId="1725F35A">
      <w:r>
        <w:rPr>
          <w:b/>
        </w:rPr>
        <w:t>【解析】</w:t>
      </w:r>
      <w:r>
        <w:t>准确率（Accuracy）是分类模型正确分类的样本数与样本总数的比值，它是衡量分类模型性能的一个常用指标。</w:t>
      </w:r>
    </w:p>
    <w:p w14:paraId="20B975C7">
      <w:r>
        <w:t>------------------------------------------------------------</w:t>
      </w:r>
    </w:p>
    <w:p w14:paraId="4B447E68">
      <w:r>
        <w:rPr>
          <w:b/>
        </w:rPr>
        <w:t>209、单选题</w:t>
      </w:r>
    </w:p>
    <w:p w14:paraId="3C6D5EE8">
      <w:r>
        <w:t>精准率是模型正确分类的正例样本数与总的（   ）样本总数的比值。</w:t>
      </w:r>
    </w:p>
    <w:p w14:paraId="32097FC2">
      <w:r>
        <w:t>A.反例</w:t>
      </w:r>
    </w:p>
    <w:p w14:paraId="0F67AB91">
      <w:r>
        <w:t>B.正例</w:t>
      </w:r>
    </w:p>
    <w:p w14:paraId="2485E824">
      <w:r>
        <w:t>C.中例</w:t>
      </w:r>
    </w:p>
    <w:p w14:paraId="7B3B75D6">
      <w:r>
        <w:t>D.个例</w:t>
      </w:r>
    </w:p>
    <w:p w14:paraId="2D9CD330">
      <w:r>
        <w:rPr>
          <w:b/>
        </w:rPr>
        <w:t>【答案】</w:t>
      </w:r>
      <w:r>
        <w:t>B</w:t>
      </w:r>
    </w:p>
    <w:p w14:paraId="529F08FA">
      <w:r>
        <w:rPr>
          <w:b/>
        </w:rPr>
        <w:t>【解析】</w:t>
      </w:r>
      <w:r>
        <w:t>精准率（Precision）衡量的是“模型预测为正例的样本中，真正为正例的比例”，所以分母是模型预测为正例的总数，即“总的正例样本数（预测为正的那部分）”。</w:t>
      </w:r>
    </w:p>
    <w:p w14:paraId="6D85E078">
      <w:r>
        <w:t>------------------------------------------------------------</w:t>
      </w:r>
    </w:p>
    <w:p w14:paraId="3DFB4CF6">
      <w:r>
        <w:rPr>
          <w:b/>
        </w:rPr>
        <w:t>210、单选题</w:t>
      </w:r>
    </w:p>
    <w:p w14:paraId="522E9BAE">
      <w:r>
        <w:t>以下不属于二分类评价指标的是（   ）。</w:t>
      </w:r>
    </w:p>
    <w:p w14:paraId="32F09327">
      <w:r>
        <w:t>A.准确率</w:t>
      </w:r>
    </w:p>
    <w:p w14:paraId="175409A7">
      <w:r>
        <w:t>B.召回率</w:t>
      </w:r>
    </w:p>
    <w:p w14:paraId="5B87DF57">
      <w:r>
        <w:t>C.精确率</w:t>
      </w:r>
    </w:p>
    <w:p w14:paraId="706E8AE4">
      <w:r>
        <w:t>D.R Square</w:t>
      </w:r>
    </w:p>
    <w:p w14:paraId="2B8CE51F">
      <w:r>
        <w:rPr>
          <w:b/>
        </w:rPr>
        <w:t>【答案】</w:t>
      </w:r>
      <w:r>
        <w:t>D</w:t>
      </w:r>
    </w:p>
    <w:p w14:paraId="49D06E21">
      <w:r>
        <w:rPr>
          <w:b/>
        </w:rPr>
        <w:t>【解析】</w:t>
      </w:r>
      <w:r>
        <w:t>R Square（R方值）是回归分析中用于衡量模型拟合优度的指标，不适用于二分类问题。</w:t>
      </w:r>
    </w:p>
    <w:p w14:paraId="4741C372">
      <w:r>
        <w:t>------------------------------------------------------------</w:t>
      </w:r>
    </w:p>
    <w:p w14:paraId="100B9AB6">
      <w:r>
        <w:rPr>
          <w:b/>
        </w:rPr>
        <w:t>211、单选题</w:t>
      </w:r>
    </w:p>
    <w:p w14:paraId="438715BD">
      <w:r>
        <w:t>（   ）将样本按照一定比例划分为训练集与检验集两个集合，两个集合中样本随机分配且不重叠。</w:t>
      </w:r>
    </w:p>
    <w:p w14:paraId="12F1C42C">
      <w:r>
        <w:t>A.保留法</w:t>
      </w:r>
    </w:p>
    <w:p w14:paraId="48809A41">
      <w:r>
        <w:t>B.蒙特卡洛交叉验证</w:t>
      </w:r>
    </w:p>
    <w:p w14:paraId="66BD5A82">
      <w:r>
        <w:t>C.K折交叉验证</w:t>
      </w:r>
    </w:p>
    <w:p w14:paraId="6AE2C016">
      <w:r>
        <w:t>D.留一法</w:t>
      </w:r>
    </w:p>
    <w:p w14:paraId="2E0D6783">
      <w:r>
        <w:rPr>
          <w:b/>
        </w:rPr>
        <w:t>【答案】</w:t>
      </w:r>
      <w:r>
        <w:t>A</w:t>
      </w:r>
    </w:p>
    <w:p w14:paraId="379B3D55">
      <w:r>
        <w:rPr>
          <w:b/>
        </w:rPr>
        <w:t>【解析】</w:t>
      </w:r>
      <w:r>
        <w:t>保留法（Holdout）是一种简单的数据划分方法，它将数据集按照一定比例随机划分为训练集和测试集。</w:t>
      </w:r>
    </w:p>
    <w:p w14:paraId="6895BF22">
      <w:r>
        <w:t>------------------------------------------------------------</w:t>
      </w:r>
    </w:p>
    <w:p w14:paraId="103AA5A6">
      <w:r>
        <w:rPr>
          <w:b/>
        </w:rPr>
        <w:t>212、单选题</w:t>
      </w:r>
    </w:p>
    <w:p w14:paraId="436ACC51">
      <w:r>
        <w:t>蒙特卡洛交叉验证将数据集随机划分为训练集于检验集，使用检验集检验训练集训练的模型效果，多次重复过程取（   ）作为模型好坏的评价标准。</w:t>
      </w:r>
    </w:p>
    <w:p w14:paraId="743C5503">
      <w:r>
        <w:t>A.协方差</w:t>
      </w:r>
    </w:p>
    <w:p w14:paraId="536AAFAE">
      <w:r>
        <w:t>B.比例</w:t>
      </w:r>
    </w:p>
    <w:p w14:paraId="3387103F">
      <w:r>
        <w:t>C.平均值</w:t>
      </w:r>
    </w:p>
    <w:p w14:paraId="3700DD4D">
      <w:r>
        <w:t>D.标准差</w:t>
      </w:r>
    </w:p>
    <w:p w14:paraId="5D19537E">
      <w:r>
        <w:rPr>
          <w:b/>
        </w:rPr>
        <w:t>【答案】</w:t>
      </w:r>
      <w:r>
        <w:t>C</w:t>
      </w:r>
    </w:p>
    <w:p w14:paraId="1EFE88EB">
      <w:r>
        <w:rPr>
          <w:b/>
        </w:rPr>
        <w:t>【解析】</w:t>
      </w:r>
      <w:r>
        <w:t>蒙特卡洛交叉验证将数据集随机划分为训练集于检验集，使用检验集检验训练集训练的模型效果，多次重复过程取（）作为模型好坏的评价标准。</w:t>
      </w:r>
    </w:p>
    <w:p w14:paraId="50CC3B9F">
      <w:r>
        <w:t>------------------------------------------------------------</w:t>
      </w:r>
    </w:p>
    <w:p w14:paraId="18084637">
      <w:r>
        <w:rPr>
          <w:b/>
        </w:rPr>
        <w:t>213、单选题</w:t>
      </w:r>
    </w:p>
    <w:p w14:paraId="6BE11689">
      <w:r>
        <w:t>以下不属于算法测试分类效果评价方法的是（   ）。</w:t>
      </w:r>
    </w:p>
    <w:p w14:paraId="78A1D8D0">
      <w:r>
        <w:t>A.蒙特卡洛交叉验证</w:t>
      </w:r>
    </w:p>
    <w:p w14:paraId="3DE1A412">
      <w:r>
        <w:t>B.k折交叉验证</w:t>
      </w:r>
    </w:p>
    <w:p w14:paraId="31F308C8">
      <w:r>
        <w:t>C.保留法</w:t>
      </w:r>
    </w:p>
    <w:p w14:paraId="1DE2E658">
      <w:r>
        <w:t>D.AUC</w:t>
      </w:r>
    </w:p>
    <w:p w14:paraId="35796109">
      <w:r>
        <w:rPr>
          <w:b/>
        </w:rPr>
        <w:t>【答案】</w:t>
      </w:r>
      <w:r>
        <w:t>D</w:t>
      </w:r>
    </w:p>
    <w:p w14:paraId="12ECA8FB">
      <w:r>
        <w:rPr>
          <w:b/>
        </w:rPr>
        <w:t>【解析】</w:t>
      </w:r>
      <w:r>
        <w:t>AUC（Area Under the Curve）是ROC曲线下的面积，用于衡量分类模型的性能，但它不是算法测试分类效果评价方法，而是一种具体的性能度量。</w:t>
      </w:r>
    </w:p>
    <w:p w14:paraId="176F68B0">
      <w:r>
        <w:t>------------------------------------------------------------</w:t>
      </w:r>
    </w:p>
    <w:p w14:paraId="5D241B04">
      <w:r>
        <w:rPr>
          <w:b/>
        </w:rPr>
        <w:t>214、单选题</w:t>
      </w:r>
    </w:p>
    <w:p w14:paraId="244452EA">
      <w:r>
        <w:t>最好使用（   ）来初始化ReLU激活函数。</w:t>
      </w:r>
    </w:p>
    <w:p w14:paraId="552B95CB">
      <w:r>
        <w:t>A.He</w:t>
      </w:r>
    </w:p>
    <w:p w14:paraId="382B7D8D">
      <w:r>
        <w:t>B.Xaview</w:t>
      </w:r>
    </w:p>
    <w:p w14:paraId="4BCA42A3">
      <w:r>
        <w:t>C.tanh</w:t>
      </w:r>
    </w:p>
    <w:p w14:paraId="0179D855">
      <w:r>
        <w:t>D.Sigmoid</w:t>
      </w:r>
    </w:p>
    <w:p w14:paraId="00C7483E">
      <w:r>
        <w:rPr>
          <w:b/>
        </w:rPr>
        <w:t>【答案】</w:t>
      </w:r>
      <w:r>
        <w:t>A</w:t>
      </w:r>
    </w:p>
    <w:p w14:paraId="77E7FEE3">
      <w:r>
        <w:rPr>
          <w:b/>
        </w:rPr>
        <w:t>【解析】</w:t>
      </w:r>
      <w:r>
        <w:t>He初始化是一种针对ReLU激活函数的权重初始化方法，它考虑了ReLU的非线性特性。</w:t>
      </w:r>
    </w:p>
    <w:p w14:paraId="2C994378">
      <w:r>
        <w:t>------------------------------------------------------------</w:t>
      </w:r>
    </w:p>
    <w:p w14:paraId="238F6E5D">
      <w:r>
        <w:rPr>
          <w:b/>
        </w:rPr>
        <w:t>215、单选题</w:t>
      </w:r>
    </w:p>
    <w:p w14:paraId="54490933">
      <w:r>
        <w:t>以下不属于激活函数的是（   ）。</w:t>
      </w:r>
    </w:p>
    <w:p w14:paraId="2D19E1ED">
      <w:r>
        <w:t>A.sigmoid函数</w:t>
      </w:r>
    </w:p>
    <w:p w14:paraId="2BE42F3D">
      <w:r>
        <w:t>B.tanh函数</w:t>
      </w:r>
    </w:p>
    <w:p w14:paraId="62106A9F">
      <w:r>
        <w:t>C.Softmax</w:t>
      </w:r>
    </w:p>
    <w:p w14:paraId="5A8A100D">
      <w:r>
        <w:t>D.SoftSign</w:t>
      </w:r>
    </w:p>
    <w:p w14:paraId="66E6EC39">
      <w:r>
        <w:rPr>
          <w:b/>
        </w:rPr>
        <w:t>【答案】</w:t>
      </w:r>
      <w:r>
        <w:t>C</w:t>
      </w:r>
    </w:p>
    <w:p w14:paraId="2FFA6C81">
      <w:r>
        <w:rPr>
          <w:b/>
        </w:rPr>
        <w:t>【解析】</w:t>
      </w:r>
      <w:r>
        <w:t>Softmax通常用于多分类问题的最后一层，将输出转换为概率分布，而不是一个激活函数。</w:t>
      </w:r>
    </w:p>
    <w:p w14:paraId="0758AE41">
      <w:r>
        <w:t>------------------------------------------------------------</w:t>
      </w:r>
    </w:p>
    <w:p w14:paraId="75E52C0B">
      <w:r>
        <w:rPr>
          <w:b/>
        </w:rPr>
        <w:t>216、单选题</w:t>
      </w:r>
    </w:p>
    <w:p w14:paraId="6420F82F">
      <w:r>
        <w:t>以下选项不属于算法的正确性（   ）。</w:t>
      </w:r>
    </w:p>
    <w:p w14:paraId="4F80CCC4">
      <w:r>
        <w:t>A.算法程序没有语法错误</w:t>
      </w:r>
    </w:p>
    <w:p w14:paraId="20780B56">
      <w:r>
        <w:t>B.算法程序能够根据正确的输入的值得到满足要求的输出结果</w:t>
      </w:r>
    </w:p>
    <w:p w14:paraId="79D5576B">
      <w:r>
        <w:t>C.算法程序能够根据错误的输出的值满足规格说明的输出结果</w:t>
      </w:r>
    </w:p>
    <w:p w14:paraId="1601A0C1">
      <w:r>
        <w:t>D.算法程序对于精心设计、极其刁难的测试数据无法满足要求的输出结果</w:t>
      </w:r>
    </w:p>
    <w:p w14:paraId="470DFA82">
      <w:r>
        <w:rPr>
          <w:b/>
        </w:rPr>
        <w:t>【答案】</w:t>
      </w:r>
      <w:r>
        <w:t>D</w:t>
      </w:r>
    </w:p>
    <w:p w14:paraId="6C29D524">
      <w:r>
        <w:rPr>
          <w:b/>
        </w:rPr>
        <w:t>【解析】</w:t>
      </w:r>
      <w:r>
        <w:t>算法的“正确性”指：对于所有合法（甚至非法但规格说明中明确定义）输入，都能按规格说明产生满足要求的输出。A 属于基本正确性前提（无语法错误才能谈正确）；B 属于正确性核心；C 描述的是容错性或鲁棒性，仍属于广义正确性范畴；D 明确指出“对于极其刁难的测试数据无法满足要求”，直接违背正确性定义，因此“不属于算法的正确性”。</w:t>
      </w:r>
    </w:p>
    <w:p w14:paraId="58C4E1BB">
      <w:r>
        <w:t>------------------------------------------------------------</w:t>
      </w:r>
    </w:p>
    <w:p w14:paraId="26C39E42">
      <w:r>
        <w:rPr>
          <w:b/>
        </w:rPr>
        <w:t>217、单选题</w:t>
      </w:r>
    </w:p>
    <w:p w14:paraId="5AFDA385">
      <w:r>
        <w:t>算法的健壮性是指当输入的数据非法时，算法应当恰当地做出反应或进行相应处理，处理方法为（   ）。</w:t>
      </w:r>
    </w:p>
    <w:p w14:paraId="081ECD31">
      <w:r>
        <w:t>A.按照错误输入计算出输出结果</w:t>
      </w:r>
    </w:p>
    <w:p w14:paraId="7EC1915F">
      <w:r>
        <w:t>B.中断程序的运行</w:t>
      </w:r>
    </w:p>
    <w:p w14:paraId="5F056619">
      <w:r>
        <w:t>C.返回一个表示错误或错误性质的值</w:t>
      </w:r>
    </w:p>
    <w:p w14:paraId="3D5FE4AF">
      <w:r>
        <w:t>D.自动修复算法数据</w:t>
      </w:r>
    </w:p>
    <w:p w14:paraId="11DD427A">
      <w:r>
        <w:rPr>
          <w:b/>
        </w:rPr>
        <w:t>【答案】</w:t>
      </w:r>
      <w:r>
        <w:t>C</w:t>
      </w:r>
    </w:p>
    <w:p w14:paraId="5434AE84">
      <w:r>
        <w:rPr>
          <w:b/>
        </w:rPr>
        <w:t>【解析】</w:t>
      </w:r>
      <w:r>
        <w:t>算法的健壮性要求算法能够妥善处理非法输入，通常的做法是返回一个表示错误或错误性质的值。</w:t>
      </w:r>
    </w:p>
    <w:p w14:paraId="043B3132">
      <w:r>
        <w:t>------------------------------------------------------------</w:t>
      </w:r>
    </w:p>
    <w:p w14:paraId="111C0F3A">
      <w:r>
        <w:rPr>
          <w:b/>
        </w:rPr>
        <w:t>218、单选题</w:t>
      </w:r>
    </w:p>
    <w:p w14:paraId="38D9DAF8">
      <w:r>
        <w:t>设计算法的原则不包括（   ）。</w:t>
      </w:r>
    </w:p>
    <w:p w14:paraId="437FDF89">
      <w:r>
        <w:t>A.正确性</w:t>
      </w:r>
    </w:p>
    <w:p w14:paraId="39AAC8DA">
      <w:r>
        <w:t>B.高度优化</w:t>
      </w:r>
    </w:p>
    <w:p w14:paraId="19A1C830">
      <w:r>
        <w:t>C.健壮性</w:t>
      </w:r>
    </w:p>
    <w:p w14:paraId="31307E7F">
      <w:r>
        <w:t>D.高效率</w:t>
      </w:r>
    </w:p>
    <w:p w14:paraId="7744F411">
      <w:r>
        <w:rPr>
          <w:b/>
        </w:rPr>
        <w:t>【答案】</w:t>
      </w:r>
      <w:r>
        <w:t>B</w:t>
      </w:r>
    </w:p>
    <w:p w14:paraId="0C28D273">
      <w:r>
        <w:rPr>
          <w:b/>
        </w:rPr>
        <w:t>【解析】</w:t>
      </w:r>
      <w:r>
        <w:t>设计算法的原则通常包括正确性、健壮性、高效率等，而不特别强调“高度优化”，因为高度优化可能意味着过度优化，导致算法过于复杂或失去泛化能力。</w:t>
      </w:r>
    </w:p>
    <w:p w14:paraId="3D5F2A54">
      <w:r>
        <w:t>------------------------------------------------------------</w:t>
      </w:r>
    </w:p>
    <w:p w14:paraId="73949BAC">
      <w:r>
        <w:rPr>
          <w:b/>
        </w:rPr>
        <w:t>219、单选题</w:t>
      </w:r>
    </w:p>
    <w:p w14:paraId="225E06AD">
      <w:r>
        <w:t>算法的每一步骤都能有效的执行，并得到确定的结果，称为算法的（   ）。</w:t>
      </w:r>
    </w:p>
    <w:p w14:paraId="561B7AC8">
      <w:r>
        <w:t>A.确定性</w:t>
      </w:r>
    </w:p>
    <w:p w14:paraId="480CC713">
      <w:r>
        <w:t>B.无穷性</w:t>
      </w:r>
    </w:p>
    <w:p w14:paraId="63320B2F">
      <w:r>
        <w:t>C.正确性</w:t>
      </w:r>
    </w:p>
    <w:p w14:paraId="418F3198">
      <w:r>
        <w:t>D.可行性</w:t>
      </w:r>
    </w:p>
    <w:p w14:paraId="2C6B18DD">
      <w:r>
        <w:rPr>
          <w:b/>
        </w:rPr>
        <w:t>【答案】</w:t>
      </w:r>
      <w:r>
        <w:t>A</w:t>
      </w:r>
    </w:p>
    <w:p w14:paraId="09EA8CAD">
      <w:r>
        <w:rPr>
          <w:b/>
        </w:rPr>
        <w:t>【解析】</w:t>
      </w:r>
      <w:r>
        <w:t>算法的确定性（Determinism）指的是算法的每一步操作都是明确的，并且对于相同的输入总是产生相同的输出。</w:t>
      </w:r>
    </w:p>
    <w:p w14:paraId="133C7554">
      <w:r>
        <w:t>------------------------------------------------------------</w:t>
      </w:r>
    </w:p>
    <w:p w14:paraId="10567C67">
      <w:r>
        <w:rPr>
          <w:b/>
        </w:rPr>
        <w:t>220、单选题</w:t>
      </w:r>
    </w:p>
    <w:p w14:paraId="02FF47E5">
      <w:r>
        <w:t>算法的特征不包括（   ）。</w:t>
      </w:r>
    </w:p>
    <w:p w14:paraId="2C596AA2">
      <w:r>
        <w:t>A.无穷性</w:t>
      </w:r>
    </w:p>
    <w:p w14:paraId="2444C341">
      <w:r>
        <w:t>B.确定性</w:t>
      </w:r>
    </w:p>
    <w:p w14:paraId="45665A97">
      <w:r>
        <w:t>C.输入性</w:t>
      </w:r>
    </w:p>
    <w:p w14:paraId="57E9B06A">
      <w:r>
        <w:t>D.输出性</w:t>
      </w:r>
    </w:p>
    <w:p w14:paraId="53E6DEC7">
      <w:r>
        <w:rPr>
          <w:b/>
        </w:rPr>
        <w:t>【答案】</w:t>
      </w:r>
      <w:r>
        <w:t>A</w:t>
      </w:r>
    </w:p>
    <w:p w14:paraId="09A3803D">
      <w:r>
        <w:rPr>
          <w:b/>
        </w:rPr>
        <w:t>【解析】</w:t>
      </w:r>
      <w:r>
        <w:t>算法的特征包括确定性、有穷性（非无穷性）、输入性、输出性等，无穷性并不是算法的一个特征。</w:t>
      </w:r>
    </w:p>
    <w:p w14:paraId="5661EAE5">
      <w:r>
        <w:t>------------------------------------------------------------</w:t>
      </w:r>
    </w:p>
    <w:p w14:paraId="1622CB1E">
      <w:r>
        <w:rPr>
          <w:b/>
        </w:rPr>
        <w:t>221、单选题</w:t>
      </w:r>
    </w:p>
    <w:p w14:paraId="20EA3A5A">
      <w:r>
        <w:t>算法有一个初始输入，它给出最原始的条件，并且有一个最终的算法输出，它给出算法的目标，同时每个算法需有一个（   ）。</w:t>
      </w:r>
    </w:p>
    <w:p w14:paraId="22F071B3">
      <w:r>
        <w:t>A.多义性</w:t>
      </w:r>
    </w:p>
    <w:p w14:paraId="2E8B4BF3">
      <w:r>
        <w:t>B.算法名</w:t>
      </w:r>
    </w:p>
    <w:p w14:paraId="5AF8AA77">
      <w:r>
        <w:t>C.多条执行路径</w:t>
      </w:r>
    </w:p>
    <w:p w14:paraId="0CCA2B2C">
      <w:r>
        <w:t>D.无效结果</w:t>
      </w:r>
    </w:p>
    <w:p w14:paraId="09537779">
      <w:r>
        <w:rPr>
          <w:b/>
        </w:rPr>
        <w:t>【答案】</w:t>
      </w:r>
      <w:r>
        <w:t>B</w:t>
      </w:r>
    </w:p>
    <w:p w14:paraId="4A9E341F">
      <w:r>
        <w:rPr>
          <w:b/>
        </w:rPr>
        <w:t>【解析】</w:t>
      </w:r>
      <w:r>
        <w:t>算法需要有一个算法名，以便于识别和引用。</w:t>
      </w:r>
    </w:p>
    <w:p w14:paraId="54D018A2">
      <w:r>
        <w:t>------------------------------------------------------------</w:t>
      </w:r>
    </w:p>
    <w:p w14:paraId="6B9E6E76">
      <w:r>
        <w:rPr>
          <w:b/>
        </w:rPr>
        <w:t>222、单选题</w:t>
      </w:r>
    </w:p>
    <w:p w14:paraId="62F0388A">
      <w:r>
        <w:t>（   ）是对算法最基本、最重要的要求。</w:t>
      </w:r>
    </w:p>
    <w:p w14:paraId="065E6570">
      <w:r>
        <w:t>A.健壮性</w:t>
      </w:r>
    </w:p>
    <w:p w14:paraId="545ED22B">
      <w:r>
        <w:t>B.正确性</w:t>
      </w:r>
    </w:p>
    <w:p w14:paraId="4FA3FB7A">
      <w:r>
        <w:t>C.高效性</w:t>
      </w:r>
    </w:p>
    <w:p w14:paraId="5FB19FE4">
      <w:r>
        <w:t>D.可读性</w:t>
      </w:r>
    </w:p>
    <w:p w14:paraId="15B9A120">
      <w:r>
        <w:rPr>
          <w:b/>
        </w:rPr>
        <w:t>【答案】</w:t>
      </w:r>
      <w:r>
        <w:t>B</w:t>
      </w:r>
    </w:p>
    <w:p w14:paraId="46108BFD">
      <w:r>
        <w:rPr>
          <w:b/>
        </w:rPr>
        <w:t>【解析】</w:t>
      </w:r>
      <w:r>
        <w:t>算法的正确性是其最基本和最重要的要求，确保算法能够按照预期工作。</w:t>
      </w:r>
    </w:p>
    <w:p w14:paraId="021E164C">
      <w:r>
        <w:t>------------------------------------------------------------</w:t>
      </w:r>
    </w:p>
    <w:p w14:paraId="600F5BFA">
      <w:r>
        <w:rPr>
          <w:b/>
        </w:rPr>
        <w:t>223、单选题</w:t>
      </w:r>
    </w:p>
    <w:p w14:paraId="175429A0">
      <w:r>
        <w:t>算法正确性包括（   ）。</w:t>
      </w:r>
    </w:p>
    <w:p w14:paraId="1B686B6E">
      <w:r>
        <w:t>A.证明关于输入与输出之间关系的命题是正确的</w:t>
      </w:r>
    </w:p>
    <w:p w14:paraId="7EC744FB">
      <w:r>
        <w:t>B.证明最终的结果是确定的</w:t>
      </w:r>
    </w:p>
    <w:p w14:paraId="4DED821E">
      <w:r>
        <w:t>C.证明算法是有界的</w:t>
      </w:r>
    </w:p>
    <w:p w14:paraId="5F4F12C8">
      <w:r>
        <w:t>D.证明算法是可读的</w:t>
      </w:r>
    </w:p>
    <w:p w14:paraId="5CAF18A1">
      <w:r>
        <w:rPr>
          <w:b/>
        </w:rPr>
        <w:t>【答案】</w:t>
      </w:r>
      <w:r>
        <w:t>A</w:t>
      </w:r>
    </w:p>
    <w:p w14:paraId="726E90D7">
      <w:r>
        <w:rPr>
          <w:b/>
        </w:rPr>
        <w:t>【解析】</w:t>
      </w:r>
      <w:r>
        <w:t>算法正确性包括证明关于输入与输出之间关系的命题是正确的，确保算法能够产生正确的结果。</w:t>
      </w:r>
    </w:p>
    <w:p w14:paraId="453A23D8">
      <w:r>
        <w:t>------------------------------------------------------------</w:t>
      </w:r>
    </w:p>
    <w:p w14:paraId="1FD64807">
      <w:r>
        <w:rPr>
          <w:b/>
        </w:rPr>
        <w:t>224、单选题</w:t>
      </w:r>
    </w:p>
    <w:p w14:paraId="6F02588C">
      <w:r>
        <w:t>（   ）是设计和制定测试过程的基础，一个好的测试用例会使测试工作的效果事半功倍，并且能尽早发现一些隐藏的软件缺陷。</w:t>
      </w:r>
    </w:p>
    <w:p w14:paraId="2C8A4905">
      <w:r>
        <w:t>A.测试报告</w:t>
      </w:r>
    </w:p>
    <w:p w14:paraId="2B50A34C">
      <w:r>
        <w:t>B.测试计划</w:t>
      </w:r>
    </w:p>
    <w:p w14:paraId="296E0618">
      <w:r>
        <w:t>C.测试用例</w:t>
      </w:r>
    </w:p>
    <w:p w14:paraId="0A0BE7AD">
      <w:r>
        <w:t>D.测试分析</w:t>
      </w:r>
    </w:p>
    <w:p w14:paraId="2F3164A2">
      <w:r>
        <w:rPr>
          <w:b/>
        </w:rPr>
        <w:t>【答案】</w:t>
      </w:r>
      <w:r>
        <w:t>C</w:t>
      </w:r>
    </w:p>
    <w:p w14:paraId="1C28FBA2">
      <w:r>
        <w:rPr>
          <w:b/>
        </w:rPr>
        <w:t>【解析】</w:t>
      </w:r>
      <w:r>
        <w:t>测试用例是测试过程中的关键组成部分，它定义了如何测试以及测试什么，是测试计划和测试执行的基础。</w:t>
      </w:r>
    </w:p>
    <w:p w14:paraId="55ECA74E">
      <w:r>
        <w:t>------------------------------------------------------------</w:t>
      </w:r>
    </w:p>
    <w:p w14:paraId="1DDBDD3B">
      <w:r>
        <w:rPr>
          <w:b/>
        </w:rPr>
        <w:t>225、单选题</w:t>
      </w:r>
    </w:p>
    <w:p w14:paraId="2797EF6C">
      <w:r>
        <w:t>在软件版本更新后，只需修正少部分的测试用例即可开展测试工作，降低工作强度，缩短项目周期。称为测试用例的（   ）。</w:t>
      </w:r>
    </w:p>
    <w:p w14:paraId="30022EA0">
      <w:r>
        <w:t>A.有效性</w:t>
      </w:r>
    </w:p>
    <w:p w14:paraId="54A69121">
      <w:r>
        <w:t>B.盲目性</w:t>
      </w:r>
    </w:p>
    <w:p w14:paraId="503A5320">
      <w:r>
        <w:t>C.周期性</w:t>
      </w:r>
    </w:p>
    <w:p w14:paraId="56DE7BF8">
      <w:r>
        <w:t>D.可维护性</w:t>
      </w:r>
    </w:p>
    <w:p w14:paraId="369FDD2A">
      <w:r>
        <w:rPr>
          <w:b/>
        </w:rPr>
        <w:t>【答案】</w:t>
      </w:r>
      <w:r>
        <w:t>D</w:t>
      </w:r>
    </w:p>
    <w:p w14:paraId="524BFC89">
      <w:r>
        <w:rPr>
          <w:b/>
        </w:rPr>
        <w:t>【解析】</w:t>
      </w:r>
      <w:r>
        <w:t>测试用例的可维护性指的是在软件变更后，测试用例能够容易地被更新和维护，从而减少重复工作，提高测试效率。</w:t>
      </w:r>
    </w:p>
    <w:p w14:paraId="6170592D">
      <w:r>
        <w:t>------------------------------------------------------------</w:t>
      </w:r>
    </w:p>
    <w:p w14:paraId="3B62F748">
      <w:r>
        <w:rPr>
          <w:b/>
        </w:rPr>
        <w:t>226、单选题</w:t>
      </w:r>
    </w:p>
    <w:p w14:paraId="2CB47020">
      <w:r>
        <w:t>以下不属于测试用例的作用特性（   ）。</w:t>
      </w:r>
    </w:p>
    <w:p w14:paraId="616FF3FD">
      <w:r>
        <w:t>A.避免测试的盲目性</w:t>
      </w:r>
    </w:p>
    <w:p w14:paraId="3D24F1D6">
      <w:r>
        <w:t>B.可维护性</w:t>
      </w:r>
    </w:p>
    <w:p w14:paraId="05256776">
      <w:r>
        <w:t>C.可管理性</w:t>
      </w:r>
    </w:p>
    <w:p w14:paraId="1C2FFE2D">
      <w:r>
        <w:t>D.耦合性</w:t>
      </w:r>
    </w:p>
    <w:p w14:paraId="5C7E854F">
      <w:r>
        <w:rPr>
          <w:b/>
        </w:rPr>
        <w:t>【答案】</w:t>
      </w:r>
      <w:r>
        <w:t>D</w:t>
      </w:r>
    </w:p>
    <w:p w14:paraId="23894D76">
      <w:r>
        <w:rPr>
          <w:b/>
        </w:rPr>
        <w:t>【解析】</w:t>
      </w:r>
      <w:r>
        <w:t>测试用例的作用特性通常包括避免测试的盲目性、可维护性、可管理性等。耦合性是软件设计中的一个概念，与测试用例的作用特性不直接相关。</w:t>
      </w:r>
    </w:p>
    <w:p w14:paraId="56400547">
      <w:r>
        <w:t>------------------------------------------------------------</w:t>
      </w:r>
    </w:p>
    <w:p w14:paraId="75856ADD">
      <w:r>
        <w:rPr>
          <w:b/>
        </w:rPr>
        <w:t>227、单选题</w:t>
      </w:r>
    </w:p>
    <w:p w14:paraId="43D8DE3E">
      <w:r>
        <w:t>（   ）是指解题方案的准确而完整的描述，是一系列解决问题的清晰指令，代表着用系统的方法描述解决问题的策略机制。</w:t>
      </w:r>
    </w:p>
    <w:p w14:paraId="0DE22FC2">
      <w:r>
        <w:t>A.算法</w:t>
      </w:r>
    </w:p>
    <w:p w14:paraId="0C049BAB">
      <w:r>
        <w:t>B.进程</w:t>
      </w:r>
    </w:p>
    <w:p w14:paraId="026686EB">
      <w:r>
        <w:t>C.语句</w:t>
      </w:r>
    </w:p>
    <w:p w14:paraId="34DC8808">
      <w:r>
        <w:t>D.程序</w:t>
      </w:r>
    </w:p>
    <w:p w14:paraId="21D2EA0C">
      <w:r>
        <w:rPr>
          <w:b/>
        </w:rPr>
        <w:t>【答案】</w:t>
      </w:r>
      <w:r>
        <w:t>A</w:t>
      </w:r>
    </w:p>
    <w:p w14:paraId="3880F038">
      <w:r>
        <w:rPr>
          <w:b/>
        </w:rPr>
        <w:t>【解析】</w:t>
      </w:r>
      <w:r>
        <w:t>算法是解决问题的明确步骤集合，它提供了一种系统化的解决方案，能够准确无误地解决特定问题。</w:t>
      </w:r>
    </w:p>
    <w:p w14:paraId="36D93866">
      <w:r>
        <w:t>------------------------------------------------------------</w:t>
      </w:r>
    </w:p>
    <w:p w14:paraId="1D4CD11E">
      <w:r>
        <w:rPr>
          <w:b/>
        </w:rPr>
        <w:t>228、单选题</w:t>
      </w:r>
    </w:p>
    <w:p w14:paraId="2F851D46">
      <w:r>
        <w:t>算法的（   ）特征是指算法必须能在执行有限个步骤之后终止。</w:t>
      </w:r>
    </w:p>
    <w:p w14:paraId="1EED2238">
      <w:r>
        <w:t>A.确切性</w:t>
      </w:r>
    </w:p>
    <w:p w14:paraId="32D52EB4">
      <w:r>
        <w:t>B.终止性</w:t>
      </w:r>
    </w:p>
    <w:p w14:paraId="3B9557A7">
      <w:r>
        <w:t>C.有穷性</w:t>
      </w:r>
    </w:p>
    <w:p w14:paraId="27254ED5">
      <w:r>
        <w:t>D.可行性</w:t>
      </w:r>
    </w:p>
    <w:p w14:paraId="7E44BE24">
      <w:r>
        <w:rPr>
          <w:b/>
        </w:rPr>
        <w:t>【答案】</w:t>
      </w:r>
      <w:r>
        <w:t>C</w:t>
      </w:r>
    </w:p>
    <w:p w14:paraId="18BD7811">
      <w:r>
        <w:rPr>
          <w:b/>
        </w:rPr>
        <w:t>【解析】</w:t>
      </w:r>
      <w:r>
        <w:t>算法的有穷性是指算法必须在有限的步骤内结束，不会无限循环下去。</w:t>
      </w:r>
    </w:p>
    <w:p w14:paraId="4959F546">
      <w:r>
        <w:t>------------------------------------------------------------</w:t>
      </w:r>
    </w:p>
    <w:p w14:paraId="591EA96E">
      <w:r>
        <w:rPr>
          <w:b/>
        </w:rPr>
        <w:t>229、单选题</w:t>
      </w:r>
    </w:p>
    <w:p w14:paraId="53492A77">
      <w:r>
        <w:t>算法优化不针对算法的（   ）性能进行优化。</w:t>
      </w:r>
    </w:p>
    <w:p w14:paraId="12CAB0BB">
      <w:r>
        <w:t>A.可读性</w:t>
      </w:r>
    </w:p>
    <w:p w14:paraId="02F17F2B">
      <w:r>
        <w:t>B.空间复杂度</w:t>
      </w:r>
    </w:p>
    <w:p w14:paraId="2D17FAFC">
      <w:r>
        <w:t>C.正确性</w:t>
      </w:r>
    </w:p>
    <w:p w14:paraId="61BDAD33">
      <w:r>
        <w:t>D.健壮性</w:t>
      </w:r>
    </w:p>
    <w:p w14:paraId="1DC1E4DE">
      <w:r>
        <w:rPr>
          <w:b/>
        </w:rPr>
        <w:t>【答案】</w:t>
      </w:r>
      <w:r>
        <w:t>A</w:t>
      </w:r>
    </w:p>
    <w:p w14:paraId="31D523FA">
      <w:r>
        <w:rPr>
          <w:b/>
        </w:rPr>
        <w:t>【解析】</w:t>
      </w:r>
      <w:r>
        <w:t>算法优化通常针对算法的时间复杂度和空间复杂度，以提高算法的执行效率。可读性虽然对于理解和维护代码很重要，但它不是算法优化的主要目标。</w:t>
      </w:r>
    </w:p>
    <w:p w14:paraId="78322FA7">
      <w:r>
        <w:t>------------------------------------------------------------</w:t>
      </w:r>
    </w:p>
    <w:p w14:paraId="66B3F3AF">
      <w:r>
        <w:rPr>
          <w:b/>
        </w:rPr>
        <w:t>230、单选题</w:t>
      </w:r>
    </w:p>
    <w:p w14:paraId="4E2DFA12">
      <w:r>
        <w:t>渐进时间复杂度是算法（   ）的度量。</w:t>
      </w:r>
    </w:p>
    <w:p w14:paraId="747FFB68">
      <w:r>
        <w:t>A.精度</w:t>
      </w:r>
    </w:p>
    <w:p w14:paraId="2756A5A4">
      <w:r>
        <w:t>B.大小</w:t>
      </w:r>
    </w:p>
    <w:p w14:paraId="4BAB95E6">
      <w:r>
        <w:t>C.容量</w:t>
      </w:r>
    </w:p>
    <w:p w14:paraId="59789B56">
      <w:r>
        <w:t>D.效率</w:t>
      </w:r>
    </w:p>
    <w:p w14:paraId="0FBF96A8">
      <w:r>
        <w:rPr>
          <w:b/>
        </w:rPr>
        <w:t>【答案】</w:t>
      </w:r>
      <w:r>
        <w:t>D</w:t>
      </w:r>
    </w:p>
    <w:p w14:paraId="4B13401E">
      <w:r>
        <w:rPr>
          <w:b/>
        </w:rPr>
        <w:t>【解析】</w:t>
      </w:r>
      <w:r>
        <w:t>渐进时间复杂度是衡量算法执行时间随输入规模增长的变化趋势，它反映了算法的效率。</w:t>
      </w:r>
    </w:p>
    <w:p w14:paraId="0733DBA7">
      <w:r>
        <w:t>------------------------------------------------------------</w:t>
      </w:r>
    </w:p>
    <w:p w14:paraId="0808CC07">
      <w:r>
        <w:rPr>
          <w:b/>
        </w:rPr>
        <w:t>231、单选题</w:t>
      </w:r>
    </w:p>
    <w:p w14:paraId="65D2F40B">
      <w:r>
        <w:t>聚类分析的度量指标用于对聚类结果进行评判，分为外部指标和（   ）。</w:t>
      </w:r>
    </w:p>
    <w:p w14:paraId="0F46A8E6">
      <w:r>
        <w:t>A.隐藏指标</w:t>
      </w:r>
    </w:p>
    <w:p w14:paraId="7A41B7A3">
      <w:r>
        <w:t>B.空间指标</w:t>
      </w:r>
    </w:p>
    <w:p w14:paraId="2B6837F0">
      <w:r>
        <w:t>C.时间指标</w:t>
      </w:r>
    </w:p>
    <w:p w14:paraId="50F4B9B9">
      <w:r>
        <w:t>D.内部指标</w:t>
      </w:r>
    </w:p>
    <w:p w14:paraId="16B8804F">
      <w:r>
        <w:rPr>
          <w:b/>
        </w:rPr>
        <w:t>【答案】</w:t>
      </w:r>
      <w:r>
        <w:t>D</w:t>
      </w:r>
    </w:p>
    <w:p w14:paraId="20835A85">
      <w:r>
        <w:rPr>
          <w:b/>
        </w:rPr>
        <w:t>【解析】</w:t>
      </w:r>
      <w:r>
        <w:t>聚类分析的度量指标分为外部指标和内部指标。外部指标依赖于预先已知的分类信息，而内部指标则不依赖于预先的分类信息。</w:t>
      </w:r>
    </w:p>
    <w:p w14:paraId="0AB9DF31">
      <w:r>
        <w:t>------------------------------------------------------------</w:t>
      </w:r>
    </w:p>
    <w:p w14:paraId="09CA69AA">
      <w:r>
        <w:rPr>
          <w:b/>
        </w:rPr>
        <w:t>232、单选题</w:t>
      </w:r>
    </w:p>
    <w:p w14:paraId="180F4BF7">
      <w:r>
        <w:t>聚类分析指将物理或抽象对象的（   ）为由类似的对象组成的多个类的分析过程。</w:t>
      </w:r>
    </w:p>
    <w:p w14:paraId="28D4F168">
      <w:r>
        <w:t>A.内部规律总结</w:t>
      </w:r>
    </w:p>
    <w:p w14:paraId="68DACF27">
      <w:r>
        <w:t>B.表面现象归纳</w:t>
      </w:r>
    </w:p>
    <w:p w14:paraId="6FA7A730">
      <w:r>
        <w:t>C.集合分组</w:t>
      </w:r>
    </w:p>
    <w:p w14:paraId="552DB024">
      <w:r>
        <w:t>D.模型具现</w:t>
      </w:r>
    </w:p>
    <w:p w14:paraId="4F38F70F">
      <w:r>
        <w:rPr>
          <w:b/>
        </w:rPr>
        <w:t>【答案】</w:t>
      </w:r>
      <w:r>
        <w:t>C</w:t>
      </w:r>
    </w:p>
    <w:p w14:paraId="3E6040F9">
      <w:r>
        <w:rPr>
          <w:b/>
        </w:rPr>
        <w:t>【解析】</w:t>
      </w:r>
      <w:r>
        <w:t>聚类分析是将对象集合分组的过程，目的是使得同一组内的对象相似度高，而不同组之间的对象相似度低。</w:t>
      </w:r>
    </w:p>
    <w:p w14:paraId="26780239">
      <w:r>
        <w:t>------------------------------------------------------------</w:t>
      </w:r>
    </w:p>
    <w:p w14:paraId="20E896B0">
      <w:r>
        <w:rPr>
          <w:b/>
        </w:rPr>
        <w:t>233、单选题</w:t>
      </w:r>
    </w:p>
    <w:p w14:paraId="22FB48FE">
      <w:r>
        <w:t>算法度量的外部指标不包括（   ）。</w:t>
      </w:r>
    </w:p>
    <w:p w14:paraId="458EBFB5">
      <w:r>
        <w:t>A.Rand统计量</w:t>
      </w:r>
    </w:p>
    <w:p w14:paraId="427E00DD">
      <w:r>
        <w:t>B.Jaccard系数</w:t>
      </w:r>
    </w:p>
    <w:p w14:paraId="12D74CAE">
      <w:r>
        <w:t>C.F值</w:t>
      </w:r>
    </w:p>
    <w:p w14:paraId="32959103">
      <w:r>
        <w:t>D.紧密度</w:t>
      </w:r>
    </w:p>
    <w:p w14:paraId="76337CE3">
      <w:r>
        <w:rPr>
          <w:b/>
        </w:rPr>
        <w:t>【答案】</w:t>
      </w:r>
      <w:r>
        <w:t>D</w:t>
      </w:r>
    </w:p>
    <w:p w14:paraId="6F6E3FCB">
      <w:r>
        <w:rPr>
          <w:b/>
        </w:rPr>
        <w:t>【解析】</w:t>
      </w:r>
      <w:r>
        <w:t>算法度量的外部指标包括Rand统计量、Jaccard系数、F值等，这些指标通常需要预先存在的分类信息。紧密度并不是一个标准的算法度量外部指标。</w:t>
      </w:r>
    </w:p>
    <w:p w14:paraId="7C16DEE5">
      <w:r>
        <w:t>------------------------------------------------------------</w:t>
      </w:r>
    </w:p>
    <w:p w14:paraId="6272B6EC">
      <w:r>
        <w:rPr>
          <w:b/>
        </w:rPr>
        <w:t>234、单选题</w:t>
      </w:r>
    </w:p>
    <w:p w14:paraId="1393C02C">
      <w:r>
        <w:t>文本可视化可以将文本中的（   ）展示出来。</w:t>
      </w:r>
    </w:p>
    <w:p w14:paraId="4DD0DA61">
      <w:r>
        <w:t>A.隐藏信息</w:t>
      </w:r>
    </w:p>
    <w:p w14:paraId="0C9931DC">
      <w:r>
        <w:t>B.表面数据</w:t>
      </w:r>
    </w:p>
    <w:p w14:paraId="15A8B547">
      <w:r>
        <w:t>C.作者意图</w:t>
      </w:r>
    </w:p>
    <w:p w14:paraId="014054D3">
      <w:r>
        <w:t>D.所有细节</w:t>
      </w:r>
    </w:p>
    <w:p w14:paraId="2437720F">
      <w:r>
        <w:rPr>
          <w:b/>
        </w:rPr>
        <w:t>【答案】</w:t>
      </w:r>
      <w:r>
        <w:t>A</w:t>
      </w:r>
    </w:p>
    <w:p w14:paraId="3ECEE96E">
      <w:r>
        <w:rPr>
          <w:b/>
        </w:rPr>
        <w:t>【解析】</w:t>
      </w:r>
      <w:r>
        <w:t>文本可视化技术可以将文本中的隐藏信息，如模式、趋势、关联等以图形的方式展示出来，帮助用户更直观地理解文本内容。</w:t>
      </w:r>
    </w:p>
    <w:p w14:paraId="156A1836">
      <w:r>
        <w:t>------------------------------------------------------------</w:t>
      </w:r>
    </w:p>
    <w:p w14:paraId="3E8C0A81">
      <w:r>
        <w:rPr>
          <w:b/>
        </w:rPr>
        <w:t>235、单选题</w:t>
      </w:r>
    </w:p>
    <w:p w14:paraId="2EB502A9">
      <w:r>
        <w:t>Chart.js是一款基于（   ）实现的轻量级工具。</w:t>
      </w:r>
    </w:p>
    <w:p w14:paraId="145E1456">
      <w:r>
        <w:t>A.Python</w:t>
      </w:r>
    </w:p>
    <w:p w14:paraId="01B950DB">
      <w:r>
        <w:t>B.C++</w:t>
      </w:r>
    </w:p>
    <w:p w14:paraId="345B72C3">
      <w:r>
        <w:t>C.Matlab</w:t>
      </w:r>
    </w:p>
    <w:p w14:paraId="7B38132B">
      <w:r>
        <w:t>D.Javascript</w:t>
      </w:r>
    </w:p>
    <w:p w14:paraId="12D69A2C">
      <w:r>
        <w:rPr>
          <w:b/>
        </w:rPr>
        <w:t>【答案】</w:t>
      </w:r>
      <w:r>
        <w:t>D</w:t>
      </w:r>
    </w:p>
    <w:p w14:paraId="1C86F386">
      <w:r>
        <w:rPr>
          <w:b/>
        </w:rPr>
        <w:t>【解析】</w:t>
      </w:r>
      <w:r>
        <w:t>Chart.js是一款基于Javascript的库，它用于在网页上创建图表。</w:t>
      </w:r>
    </w:p>
    <w:p w14:paraId="2B56DBBF">
      <w:r>
        <w:t>------------------------------------------------------------</w:t>
      </w:r>
    </w:p>
    <w:p w14:paraId="42212895">
      <w:r>
        <w:rPr>
          <w:b/>
        </w:rPr>
        <w:t>236、单选题</w:t>
      </w:r>
    </w:p>
    <w:p w14:paraId="0AFA43C9">
      <w:r>
        <w:t>（   ）是一款文字云产生器，使用者将一串文字输入后，通过这个工具，产生不同样式的文字风格。</w:t>
      </w:r>
    </w:p>
    <w:p w14:paraId="4A48A01C">
      <w:r>
        <w:t>A.Raw</w:t>
      </w:r>
    </w:p>
    <w:p w14:paraId="1A12A084">
      <w:r>
        <w:t>B.Wordle</w:t>
      </w:r>
    </w:p>
    <w:p w14:paraId="3673C199">
      <w:r>
        <w:t>C.Orange</w:t>
      </w:r>
    </w:p>
    <w:p w14:paraId="5774C316">
      <w:r>
        <w:t>D.Facets</w:t>
      </w:r>
    </w:p>
    <w:p w14:paraId="686BB369">
      <w:r>
        <w:rPr>
          <w:b/>
        </w:rPr>
        <w:t>【答案】</w:t>
      </w:r>
      <w:r>
        <w:t>B</w:t>
      </w:r>
    </w:p>
    <w:p w14:paraId="391E5CD8">
      <w:r>
        <w:rPr>
          <w:b/>
        </w:rPr>
        <w:t>【解析】</w:t>
      </w:r>
      <w:r>
        <w:t>Wordle是一款文字云生成器，它可以根据输入的文本生成具有不同视觉样式的文字云。</w:t>
      </w:r>
    </w:p>
    <w:p w14:paraId="0B00D2A0">
      <w:r>
        <w:t>------------------------------------------------------------</w:t>
      </w:r>
    </w:p>
    <w:p w14:paraId="3681AAA1">
      <w:r>
        <w:rPr>
          <w:b/>
        </w:rPr>
        <w:t>237、单选题</w:t>
      </w:r>
    </w:p>
    <w:p w14:paraId="2A5B932C">
      <w:r>
        <w:t>以下不属于算法可视化常用工具的有（   ）。</w:t>
      </w:r>
    </w:p>
    <w:p w14:paraId="1A409010">
      <w:r>
        <w:t>A.WPS表格</w:t>
      </w:r>
    </w:p>
    <w:p w14:paraId="43031CCC">
      <w:r>
        <w:t>B.Tableau</w:t>
      </w:r>
    </w:p>
    <w:p w14:paraId="5E033334">
      <w:r>
        <w:t>C.Python</w:t>
      </w:r>
    </w:p>
    <w:p w14:paraId="6148EAAC">
      <w:r>
        <w:t>D.Axure</w:t>
      </w:r>
    </w:p>
    <w:p w14:paraId="0BFB0BB0">
      <w:r>
        <w:rPr>
          <w:b/>
        </w:rPr>
        <w:t>【答案】</w:t>
      </w:r>
      <w:r>
        <w:t>D</w:t>
      </w:r>
    </w:p>
    <w:p w14:paraId="4AB1445C">
      <w:r>
        <w:rPr>
          <w:b/>
        </w:rPr>
        <w:t>【解析】</w:t>
      </w:r>
      <w:r>
        <w:t>WPS表格、Tableau、Python都是算法可视化的常用工具。Axure是一款原型设计工具，不专门用于算法可视化。</w:t>
      </w:r>
    </w:p>
    <w:p w14:paraId="5A092EB8">
      <w:r>
        <w:t>------------------------------------------------------------</w:t>
      </w:r>
    </w:p>
    <w:p w14:paraId="1E928A66">
      <w:r>
        <w:rPr>
          <w:b/>
        </w:rPr>
        <w:t>238、单选题</w:t>
      </w:r>
    </w:p>
    <w:p w14:paraId="082EAE2D">
      <w:r>
        <w:t>直方图由一系列高度不等的纵向线段表示（   ）的情况。</w:t>
      </w:r>
    </w:p>
    <w:p w14:paraId="2E318096">
      <w:r>
        <w:t>A.部分占总体比例</w:t>
      </w:r>
    </w:p>
    <w:p w14:paraId="0155F77D">
      <w:r>
        <w:t>B.区域与总体的关系</w:t>
      </w:r>
    </w:p>
    <w:p w14:paraId="1B8FE0B1">
      <w:r>
        <w:t>C.数据分布</w:t>
      </w:r>
    </w:p>
    <w:p w14:paraId="6ED87E9E">
      <w:r>
        <w:t>D.数据分散</w:t>
      </w:r>
    </w:p>
    <w:p w14:paraId="2F2676D8">
      <w:r>
        <w:rPr>
          <w:b/>
        </w:rPr>
        <w:t>【答案】</w:t>
      </w:r>
      <w:r>
        <w:t>C</w:t>
      </w:r>
    </w:p>
    <w:p w14:paraId="17E5F67A">
      <w:r>
        <w:rPr>
          <w:b/>
        </w:rPr>
        <w:t>【解析】</w:t>
      </w:r>
      <w:r>
        <w:t>直方图是一种统计工具，通过一系列高度不等的纵向线段来表示数据的分布情况。</w:t>
      </w:r>
    </w:p>
    <w:p w14:paraId="74B47A4D">
      <w:r>
        <w:t>------------------------------------------------------------</w:t>
      </w:r>
    </w:p>
    <w:p w14:paraId="254B6174">
      <w:r>
        <w:rPr>
          <w:b/>
        </w:rPr>
        <w:t>239、单选题</w:t>
      </w:r>
    </w:p>
    <w:p w14:paraId="7356964D">
      <w:r>
        <w:t>常用的关系可视化图不包括（   ）。</w:t>
      </w:r>
    </w:p>
    <w:p w14:paraId="21E7CDBA">
      <w:r>
        <w:t>A.散点图</w:t>
      </w:r>
    </w:p>
    <w:p w14:paraId="04D28D81">
      <w:r>
        <w:t>B.热图</w:t>
      </w:r>
    </w:p>
    <w:p w14:paraId="24E1071A">
      <w:r>
        <w:t>C.气泡图</w:t>
      </w:r>
    </w:p>
    <w:p w14:paraId="13334F94">
      <w:r>
        <w:t>D.直方图</w:t>
      </w:r>
    </w:p>
    <w:p w14:paraId="6C6B1673">
      <w:r>
        <w:rPr>
          <w:b/>
        </w:rPr>
        <w:t>【答案】</w:t>
      </w:r>
      <w:r>
        <w:t>D</w:t>
      </w:r>
    </w:p>
    <w:p w14:paraId="2B2F7E37">
      <w:r>
        <w:rPr>
          <w:b/>
        </w:rPr>
        <w:t>【解析】</w:t>
      </w:r>
      <w:r>
        <w:t>直方图不是用来展示变量之间关系的图表，而是用于展示单个变量的分布情况。选D</w:t>
      </w:r>
    </w:p>
    <w:p w14:paraId="33367E0A">
      <w:r>
        <w:t>------------------------------------------------------------</w:t>
      </w:r>
    </w:p>
    <w:p w14:paraId="40AF55CC">
      <w:r>
        <w:rPr>
          <w:b/>
        </w:rPr>
        <w:t>240、单选题</w:t>
      </w:r>
    </w:p>
    <w:p w14:paraId="12B7EE54">
      <w:r>
        <w:t>某算法的时间复杂度O（Cn^2)，表明该算法的（   ）。</w:t>
      </w:r>
    </w:p>
    <w:p w14:paraId="59687D2D">
      <w:r>
        <w:t>A.问题规模是n^2</w:t>
      </w:r>
    </w:p>
    <w:p w14:paraId="0AE43344">
      <w:r>
        <w:t>B.执行时间等于n^2</w:t>
      </w:r>
    </w:p>
    <w:p w14:paraId="234CC143">
      <w:r>
        <w:t>C.执行时间与n^2成正比</w:t>
      </w:r>
    </w:p>
    <w:p w14:paraId="6C1F8A0B">
      <w:r>
        <w:t>D.问题规模与n^2成正比</w:t>
      </w:r>
    </w:p>
    <w:p w14:paraId="6E22DF25">
      <w:r>
        <w:rPr>
          <w:b/>
        </w:rPr>
        <w:t>【答案】</w:t>
      </w:r>
      <w:r>
        <w:t>C</w:t>
      </w:r>
    </w:p>
    <w:p w14:paraId="2C368D12">
      <w:r>
        <w:rPr>
          <w:b/>
        </w:rPr>
        <w:t>【解析】</w:t>
      </w:r>
      <w:r>
        <w:t>时间复杂度O(n^2)表示算法执行时间与输入规模的平方成正比，即随着输入规模的增加，算法执行时间呈平方增长。</w:t>
      </w:r>
    </w:p>
    <w:p w14:paraId="465EEBBE">
      <w:r>
        <w:t>------------------------------------------------------------</w:t>
      </w:r>
    </w:p>
    <w:p w14:paraId="384485A1">
      <w:r>
        <w:rPr>
          <w:b/>
        </w:rPr>
        <w:t>241、单选题</w:t>
      </w:r>
    </w:p>
    <w:p w14:paraId="79E93CF8">
      <w:r>
        <w:t>算法复杂度是指算法在编写成可执行程序后，运行时所需要的资源，这里的资源包括（   ）。</w:t>
      </w:r>
    </w:p>
    <w:p w14:paraId="37C343EB">
      <w:r>
        <w:t>A.时间资源</w:t>
      </w:r>
    </w:p>
    <w:p w14:paraId="7EA75350">
      <w:r>
        <w:t>B.CPU资源</w:t>
      </w:r>
    </w:p>
    <w:p w14:paraId="723215A0">
      <w:r>
        <w:t>C.空间资源</w:t>
      </w:r>
    </w:p>
    <w:p w14:paraId="32E9B2B1">
      <w:r>
        <w:t>D.GPU资源</w:t>
      </w:r>
    </w:p>
    <w:p w14:paraId="3E227A05">
      <w:r>
        <w:rPr>
          <w:b/>
        </w:rPr>
        <w:t>【答案】</w:t>
      </w:r>
      <w:r>
        <w:t>A</w:t>
      </w:r>
    </w:p>
    <w:p w14:paraId="7F98FE4D">
      <w:r>
        <w:rPr>
          <w:b/>
        </w:rPr>
        <w:t>【解析】</w:t>
      </w:r>
      <w:r>
        <w:t>算法复杂度通常指的是算法运行所需的时间资源，即算法的时间复杂度。</w:t>
      </w:r>
    </w:p>
    <w:p w14:paraId="78D5B6C8">
      <w:r>
        <w:t>------------------------------------------------------------</w:t>
      </w:r>
    </w:p>
    <w:p w14:paraId="5A28B8C0">
      <w:r>
        <w:rPr>
          <w:b/>
        </w:rPr>
        <w:t>242、单选题</w:t>
      </w:r>
    </w:p>
    <w:p w14:paraId="09104EF4">
      <w:r>
        <w:t>（   ）是指不借助任何外部参考，只用参与聚类的样本评判聚类结果的好坏。</w:t>
      </w:r>
    </w:p>
    <w:p w14:paraId="7DFAAF6F">
      <w:r>
        <w:t>A.外部指标</w:t>
      </w:r>
    </w:p>
    <w:p w14:paraId="35EC6116">
      <w:r>
        <w:t>B.内部指标</w:t>
      </w:r>
    </w:p>
    <w:p w14:paraId="41D43CA3">
      <w:r>
        <w:t>C.时间指标</w:t>
      </w:r>
    </w:p>
    <w:p w14:paraId="1924BF06">
      <w:r>
        <w:t>D.空间指标</w:t>
      </w:r>
    </w:p>
    <w:p w14:paraId="1F5A20DA">
      <w:r>
        <w:rPr>
          <w:b/>
        </w:rPr>
        <w:t>【答案】</w:t>
      </w:r>
      <w:r>
        <w:t>B</w:t>
      </w:r>
    </w:p>
    <w:p w14:paraId="53070D04">
      <w:r>
        <w:rPr>
          <w:b/>
        </w:rPr>
        <w:t>【解析】</w:t>
      </w:r>
      <w:r>
        <w:t>内部指标是指仅使用参与聚类的样本本身来评判聚类结果的好坏，不依赖于任何外部参考信息。</w:t>
      </w:r>
    </w:p>
    <w:p w14:paraId="6C72DEEE">
      <w:r>
        <w:t>------------------------------------------------------------</w:t>
      </w:r>
    </w:p>
    <w:p w14:paraId="4ED692E4">
      <w:r>
        <w:rPr>
          <w:b/>
        </w:rPr>
        <w:t>243、单选题</w:t>
      </w:r>
    </w:p>
    <w:p w14:paraId="68DAAE82">
      <w:r>
        <w:t>算法度量的内部指标不包括（   ）。</w:t>
      </w:r>
    </w:p>
    <w:p w14:paraId="5143C571">
      <w:r>
        <w:t>A.欧式距离</w:t>
      </w:r>
    </w:p>
    <w:p w14:paraId="51D2762A">
      <w:r>
        <w:t>B.切比雪夫距离</w:t>
      </w:r>
    </w:p>
    <w:p w14:paraId="20863756">
      <w:r>
        <w:t>C.Rand统计量</w:t>
      </w:r>
    </w:p>
    <w:p w14:paraId="1978D792">
      <w:r>
        <w:t>D.邓恩指数</w:t>
      </w:r>
    </w:p>
    <w:p w14:paraId="2D7D5606">
      <w:r>
        <w:rPr>
          <w:b/>
        </w:rPr>
        <w:t>【答案】</w:t>
      </w:r>
      <w:r>
        <w:t>C</w:t>
      </w:r>
    </w:p>
    <w:p w14:paraId="60D53803">
      <w:r>
        <w:rPr>
          <w:b/>
        </w:rPr>
        <w:t>【解析】</w:t>
      </w:r>
      <w:r>
        <w:t>算法度量的内部指标包括各种距离度量，如欧式距离、切比雪夫距离等。Rand统计量是一个外部指标，它需要预先存在的分类信息。</w:t>
      </w:r>
    </w:p>
    <w:p w14:paraId="48DBED70">
      <w:r>
        <w:t>------------------------------------------------------------</w:t>
      </w:r>
    </w:p>
    <w:p w14:paraId="0EA5FB8A">
      <w:r>
        <w:rPr>
          <w:b/>
        </w:rPr>
        <w:t>244、单选题</w:t>
      </w:r>
    </w:p>
    <w:p w14:paraId="5692CEE3">
      <w:r>
        <w:t>网络爬虫是一种按照一定的规则，自动地抓取万维网信息的程序或者脚本。其基本以（   ）语言为主。</w:t>
      </w:r>
    </w:p>
    <w:p w14:paraId="2B3CD3C3">
      <w:r>
        <w:t>A.JAVA</w:t>
      </w:r>
    </w:p>
    <w:p w14:paraId="4E0E15A4">
      <w:r>
        <w:t>B.C++</w:t>
      </w:r>
    </w:p>
    <w:p w14:paraId="558808B8">
      <w:r>
        <w:t>C.Python</w:t>
      </w:r>
    </w:p>
    <w:p w14:paraId="2F497CBD">
      <w:r>
        <w:t>D.Matlab</w:t>
      </w:r>
    </w:p>
    <w:p w14:paraId="73131801">
      <w:r>
        <w:rPr>
          <w:b/>
        </w:rPr>
        <w:t>【答案】</w:t>
      </w:r>
      <w:r>
        <w:t>C</w:t>
      </w:r>
    </w:p>
    <w:p w14:paraId="7DA9B48E">
      <w:r>
        <w:rPr>
          <w:b/>
        </w:rPr>
        <w:t>【解析】</w:t>
      </w:r>
      <w:r>
        <w:t>网络爬虫通常使用多种编程语言实现，但Python因其简洁和强大的库支持而成为编写网络爬虫的主流语言。</w:t>
      </w:r>
    </w:p>
    <w:p w14:paraId="762F60EE">
      <w:r>
        <w:t>------------------------------------------------------------</w:t>
      </w:r>
    </w:p>
    <w:p w14:paraId="2BD9B158">
      <w:r>
        <w:rPr>
          <w:b/>
        </w:rPr>
        <w:t>245、单选题</w:t>
      </w:r>
    </w:p>
    <w:p w14:paraId="13C002B4">
      <w:r>
        <w:t>引导用户自发参与是指在产品中设计相应的日志记录或（   ），引导用户主动将数据结果反馈给系统。</w:t>
      </w:r>
    </w:p>
    <w:p w14:paraId="589CF109">
      <w:r>
        <w:t>A.程序结果</w:t>
      </w:r>
    </w:p>
    <w:p w14:paraId="1779218F">
      <w:r>
        <w:t>B.系统崩溃</w:t>
      </w:r>
    </w:p>
    <w:p w14:paraId="7E9170F0">
      <w:r>
        <w:t>C.全部进程</w:t>
      </w:r>
    </w:p>
    <w:p w14:paraId="25AC44C2">
      <w:r>
        <w:t>D.操作步骤</w:t>
      </w:r>
    </w:p>
    <w:p w14:paraId="04B5E504">
      <w:r>
        <w:rPr>
          <w:b/>
        </w:rPr>
        <w:t>【答案】</w:t>
      </w:r>
      <w:r>
        <w:t>D</w:t>
      </w:r>
    </w:p>
    <w:p w14:paraId="4C94532B">
      <w:r>
        <w:rPr>
          <w:b/>
        </w:rPr>
        <w:t>【解析】</w:t>
      </w:r>
      <w:r>
        <w:t>引导用户自发参与通常涉及设计日志记录或操作步骤记录，以便用户能够将使用过程中的数据或遇到的问题反馈给系统。</w:t>
      </w:r>
    </w:p>
    <w:p w14:paraId="62D8153B">
      <w:r>
        <w:t>------------------------------------------------------------</w:t>
      </w:r>
    </w:p>
    <w:p w14:paraId="1E986A5B">
      <w:r>
        <w:rPr>
          <w:b/>
        </w:rPr>
        <w:t>246、单选题</w:t>
      </w:r>
    </w:p>
    <w:p w14:paraId="6499E03F">
      <w:r>
        <w:t>机器学习中，用于训练的数据需要解决的问题不包括（   ）。</w:t>
      </w:r>
    </w:p>
    <w:p w14:paraId="6383863D">
      <w:r>
        <w:t>A.来源</w:t>
      </w:r>
    </w:p>
    <w:p w14:paraId="258095F3">
      <w:r>
        <w:t>B.存储</w:t>
      </w:r>
    </w:p>
    <w:p w14:paraId="31447DB6">
      <w:r>
        <w:t>C.表示</w:t>
      </w:r>
    </w:p>
    <w:p w14:paraId="20109875">
      <w:r>
        <w:t>D.规模</w:t>
      </w:r>
    </w:p>
    <w:p w14:paraId="2BBD232B">
      <w:r>
        <w:rPr>
          <w:b/>
        </w:rPr>
        <w:t>【答案】</w:t>
      </w:r>
      <w:r>
        <w:t>A</w:t>
      </w:r>
    </w:p>
    <w:p w14:paraId="1D528DA5">
      <w:r>
        <w:rPr>
          <w:b/>
        </w:rPr>
        <w:t>【解析】</w:t>
      </w:r>
      <w:r>
        <w:t>机器学习中训练数据需要解决的问题通常包括数据、存储、表示和规模等问题。来源问题通常在数据采集阶段解决。</w:t>
      </w:r>
    </w:p>
    <w:p w14:paraId="4565AD27">
      <w:r>
        <w:t>------------------------------------------------------------</w:t>
      </w:r>
    </w:p>
    <w:p w14:paraId="13482A57">
      <w:r>
        <w:rPr>
          <w:b/>
        </w:rPr>
        <w:t>247、单选题</w:t>
      </w:r>
    </w:p>
    <w:p w14:paraId="4786F621">
      <w:r>
        <w:t>批次是模型训练时（   ）中使用的样本集合的数量。</w:t>
      </w:r>
    </w:p>
    <w:p w14:paraId="3A017CA5">
      <w:r>
        <w:t>A.多次迭代</w:t>
      </w:r>
    </w:p>
    <w:p w14:paraId="21F03B47">
      <w:r>
        <w:t>B.一次迭代</w:t>
      </w:r>
    </w:p>
    <w:p w14:paraId="4F749225">
      <w:r>
        <w:t>C.一次递归</w:t>
      </w:r>
    </w:p>
    <w:p w14:paraId="4F7A3CF0">
      <w:r>
        <w:t>D.二次递归</w:t>
      </w:r>
    </w:p>
    <w:p w14:paraId="3E9706EE">
      <w:r>
        <w:rPr>
          <w:b/>
        </w:rPr>
        <w:t>【答案】</w:t>
      </w:r>
      <w:r>
        <w:t>B</w:t>
      </w:r>
    </w:p>
    <w:p w14:paraId="6AAEDBB5">
      <w:r>
        <w:rPr>
          <w:b/>
        </w:rPr>
        <w:t>【解析】</w:t>
      </w:r>
      <w:r>
        <w:t>在机器学习中，一个批次（batch）指的是在一次迭代中同时用于训练的样本集合的数量。</w:t>
      </w:r>
    </w:p>
    <w:p w14:paraId="45260D1F">
      <w:r>
        <w:t>------------------------------------------------------------</w:t>
      </w:r>
    </w:p>
    <w:p w14:paraId="07E6258D">
      <w:r>
        <w:rPr>
          <w:b/>
        </w:rPr>
        <w:t>248、单选题</w:t>
      </w:r>
    </w:p>
    <w:p w14:paraId="5922F499">
      <w:r>
        <w:t>分类算法中训练误差代表此分类方法对于现有训练样本集的（   ）。</w:t>
      </w:r>
    </w:p>
    <w:p w14:paraId="6E1CC2A6">
      <w:r>
        <w:t>A.收敛程度</w:t>
      </w:r>
    </w:p>
    <w:p w14:paraId="786B5704">
      <w:r>
        <w:t>B.发散程度</w:t>
      </w:r>
    </w:p>
    <w:p w14:paraId="081D926D">
      <w:r>
        <w:t>C.拟合程度</w:t>
      </w:r>
    </w:p>
    <w:p w14:paraId="64EC88DF">
      <w:r>
        <w:t>D.递归程度</w:t>
      </w:r>
    </w:p>
    <w:p w14:paraId="7CC1E5E6">
      <w:r>
        <w:rPr>
          <w:b/>
        </w:rPr>
        <w:t>【答案】</w:t>
      </w:r>
      <w:r>
        <w:t>C</w:t>
      </w:r>
    </w:p>
    <w:p w14:paraId="730562EB">
      <w:r>
        <w:rPr>
          <w:b/>
        </w:rPr>
        <w:t>【解析】</w:t>
      </w:r>
      <w:r>
        <w:t>训练误差代表了分类方法在训练样本集上的拟合程度，即模型对训练数据的预测准确度。</w:t>
      </w:r>
    </w:p>
    <w:p w14:paraId="3B8B3C46">
      <w:r>
        <w:t>------------------------------------------------------------</w:t>
      </w:r>
    </w:p>
    <w:p w14:paraId="3B9419A7">
      <w:r>
        <w:rPr>
          <w:b/>
        </w:rPr>
        <w:t>249、单选题</w:t>
      </w:r>
    </w:p>
    <w:p w14:paraId="04ECD28E">
      <w:r>
        <w:t>过度拟合训练数据导致模型的（   ）随着模型与训练数据的拟合程度增高而下降。</w:t>
      </w:r>
    </w:p>
    <w:p w14:paraId="2AD03A56">
      <w:r>
        <w:t>A.脱敏能力</w:t>
      </w:r>
    </w:p>
    <w:p w14:paraId="2E233AC8">
      <w:r>
        <w:t>B.递归程度</w:t>
      </w:r>
    </w:p>
    <w:p w14:paraId="49FFE776">
      <w:r>
        <w:t>C.梯度下降指标</w:t>
      </w:r>
    </w:p>
    <w:p w14:paraId="1E791CD6">
      <w:r>
        <w:t>D.泛化能力</w:t>
      </w:r>
    </w:p>
    <w:p w14:paraId="0E6E11D3">
      <w:r>
        <w:rPr>
          <w:b/>
        </w:rPr>
        <w:t>【答案】</w:t>
      </w:r>
      <w:r>
        <w:t>D</w:t>
      </w:r>
    </w:p>
    <w:p w14:paraId="70BE3D05">
      <w:r>
        <w:rPr>
          <w:b/>
        </w:rPr>
        <w:t>【解析】</w:t>
      </w:r>
      <w:r>
        <w:t>过度拟合意味着模型在训练数据上表现很好，但是对于未见过的测试数据，其泛化能力会下降。</w:t>
      </w:r>
    </w:p>
    <w:p w14:paraId="074833FC">
      <w:r>
        <w:t>------------------------------------------------------------</w:t>
      </w:r>
    </w:p>
    <w:p w14:paraId="45CAD569">
      <w:r>
        <w:rPr>
          <w:b/>
        </w:rPr>
        <w:t>250、单选题</w:t>
      </w:r>
    </w:p>
    <w:p w14:paraId="57BDCFA4">
      <w:r>
        <w:t>分类算法可能产生的误差有（   ）。</w:t>
      </w:r>
    </w:p>
    <w:p w14:paraId="780C5294">
      <w:r>
        <w:t>A.泛化误差</w:t>
      </w:r>
    </w:p>
    <w:p w14:paraId="526445CE">
      <w:r>
        <w:t>B.抽样误差</w:t>
      </w:r>
    </w:p>
    <w:p w14:paraId="252BF648">
      <w:r>
        <w:t>C.随机误差</w:t>
      </w:r>
    </w:p>
    <w:p w14:paraId="6375A871">
      <w:r>
        <w:t>D.系统误差</w:t>
      </w:r>
    </w:p>
    <w:p w14:paraId="7F02E6C2">
      <w:r>
        <w:rPr>
          <w:b/>
        </w:rPr>
        <w:t>【答案】</w:t>
      </w:r>
      <w:r>
        <w:t>A</w:t>
      </w:r>
    </w:p>
    <w:p w14:paraId="4C8D0760">
      <w:r>
        <w:rPr>
          <w:b/>
        </w:rPr>
        <w:t>【解析】</w:t>
      </w:r>
      <w:r>
        <w:t>分类算法可能产生的误差主要是泛化误差，即模型对新数据的预测能力不足。</w:t>
      </w:r>
    </w:p>
    <w:p w14:paraId="39090A3D">
      <w:r>
        <w:t>------------------------------------------------------------</w:t>
      </w:r>
    </w:p>
    <w:p w14:paraId="7EEC24F9">
      <w:r>
        <w:rPr>
          <w:b/>
        </w:rPr>
        <w:t>251、单选题</w:t>
      </w:r>
    </w:p>
    <w:p w14:paraId="2095EADB">
      <w:r>
        <w:t>一共检测了30个模型，有两类A，假设检测到了A类15个，但15张图中A类真实存在的数目是10个。这时候A类的精确率为（   ）。</w:t>
      </w:r>
    </w:p>
    <w:p w14:paraId="1AF49849">
      <w:r>
        <w:t>A.50%</w:t>
      </w:r>
    </w:p>
    <w:p w14:paraId="3EA5C917">
      <w:r>
        <w:t>B.35%</w:t>
      </w:r>
    </w:p>
    <w:p w14:paraId="46880957">
      <w:r>
        <w:t>C.33.30%</w:t>
      </w:r>
    </w:p>
    <w:p w14:paraId="215C8F03">
      <w:r>
        <w:t>D.66.70%</w:t>
      </w:r>
    </w:p>
    <w:p w14:paraId="5B71337B">
      <w:r>
        <w:rPr>
          <w:b/>
        </w:rPr>
        <w:t>【答案】</w:t>
      </w:r>
      <w:r>
        <w:t>D</w:t>
      </w:r>
    </w:p>
    <w:p w14:paraId="6171134D">
      <w:r>
        <w:rPr>
          <w:b/>
        </w:rPr>
        <w:t>【解析】</w:t>
      </w:r>
      <w:r>
        <w:t>精确率是指正确识别的正例占总识别为正例的比例。在这个例子中，如果检测到了A类15个，但实际只有10个，那么有5个是误报。精确率 = 真正例 / （真正例 + 假正例） = 10 / 15 = 0.667。</w:t>
      </w:r>
    </w:p>
    <w:p w14:paraId="2F39C7BD">
      <w:r>
        <w:t>------------------------------------------------------------</w:t>
      </w:r>
    </w:p>
    <w:p w14:paraId="5BC58723">
      <w:r>
        <w:rPr>
          <w:b/>
        </w:rPr>
        <w:t>252、单选题</w:t>
      </w:r>
    </w:p>
    <w:p w14:paraId="3B002536">
      <w:r>
        <w:t>用于聚类的神经网络算法的评价指标不包括（   ）。</w:t>
      </w:r>
    </w:p>
    <w:p w14:paraId="67B383A9">
      <w:r>
        <w:t>A.RMSSTD</w:t>
      </w:r>
    </w:p>
    <w:p w14:paraId="0EEC9222">
      <w:r>
        <w:t>B.SRP</w:t>
      </w:r>
    </w:p>
    <w:p w14:paraId="75314C58">
      <w:r>
        <w:t>C.R Square</w:t>
      </w:r>
    </w:p>
    <w:p w14:paraId="18C8F961">
      <w:r>
        <w:t>D.F1</w:t>
      </w:r>
    </w:p>
    <w:p w14:paraId="15CF0BC3">
      <w:r>
        <w:rPr>
          <w:b/>
        </w:rPr>
        <w:t>【答案】</w:t>
      </w:r>
      <w:r>
        <w:t>D</w:t>
      </w:r>
    </w:p>
    <w:p w14:paraId="588307D9">
      <w:r>
        <w:rPr>
          <w:b/>
        </w:rPr>
        <w:t>【解析】</w:t>
      </w:r>
      <w:r>
        <w:t>RMSSTD（均方根标准差）、SRP（轮廓系数）是聚类分析中常用的评价指标。F1分数通常用于二分类问题，不特别用于聚类分析。</w:t>
      </w:r>
    </w:p>
    <w:p w14:paraId="0537E88D">
      <w:r>
        <w:t>------------------------------------------------------------</w:t>
      </w:r>
    </w:p>
    <w:p w14:paraId="24F023BC">
      <w:r>
        <w:rPr>
          <w:b/>
        </w:rPr>
        <w:t>253、单选题</w:t>
      </w:r>
    </w:p>
    <w:p w14:paraId="70BA5B78">
      <w:r>
        <w:t>如果学习率设置的太小，参数更新速度太慢，导致无法快速的找到好的下降方向，随着（   ）增大模型损失基本不变，需要消耗更多的训练资源来保证获取到参数的最优值。</w:t>
      </w:r>
    </w:p>
    <w:p w14:paraId="7C4964B7">
      <w:r>
        <w:t>A.迭代次数</w:t>
      </w:r>
    </w:p>
    <w:p w14:paraId="0134594B">
      <w:r>
        <w:t>B.递归次数</w:t>
      </w:r>
    </w:p>
    <w:p w14:paraId="549D8988">
      <w:r>
        <w:t>C.回归次数</w:t>
      </w:r>
    </w:p>
    <w:p w14:paraId="39FEE0FB">
      <w:r>
        <w:t>D.拟合次数</w:t>
      </w:r>
    </w:p>
    <w:p w14:paraId="18A91A54">
      <w:r>
        <w:rPr>
          <w:b/>
        </w:rPr>
        <w:t>【答案】</w:t>
      </w:r>
      <w:r>
        <w:t>A</w:t>
      </w:r>
    </w:p>
    <w:p w14:paraId="64724327">
      <w:r>
        <w:rPr>
          <w:b/>
        </w:rPr>
        <w:t>【解析】</w:t>
      </w:r>
      <w:r>
        <w:t>如果学习率设置过小，模型的参数更新速度会很慢，这会导致随着迭代次数的增加，模型损失的减少变得非常缓慢，因此需要更多的迭代次数来达到相同的损失减少，从而消耗更多的训练资源。</w:t>
      </w:r>
    </w:p>
    <w:p w14:paraId="1550767E">
      <w:r>
        <w:t>------------------------------------------------------------</w:t>
      </w:r>
    </w:p>
    <w:p w14:paraId="0929099C">
      <w:r>
        <w:rPr>
          <w:b/>
        </w:rPr>
        <w:t>254、单选题</w:t>
      </w:r>
    </w:p>
    <w:p w14:paraId="60470598">
      <w:r>
        <w:t>学习率调整的方法不包括（   ）。</w:t>
      </w:r>
    </w:p>
    <w:p w14:paraId="7B3A3A81">
      <w:r>
        <w:t>A.基于经验的手动调整</w:t>
      </w:r>
    </w:p>
    <w:p w14:paraId="4297B691">
      <w:r>
        <w:t>B.对数级衰减</w:t>
      </w:r>
    </w:p>
    <w:p w14:paraId="76F8AC0F">
      <w:r>
        <w:t>C.均匀分布降低策略</w:t>
      </w:r>
    </w:p>
    <w:p w14:paraId="68DF897C">
      <w:r>
        <w:t>D.指数级衰减</w:t>
      </w:r>
    </w:p>
    <w:p w14:paraId="4ACE7E7E">
      <w:r>
        <w:rPr>
          <w:b/>
        </w:rPr>
        <w:t>【答案】</w:t>
      </w:r>
      <w:r>
        <w:t>B</w:t>
      </w:r>
    </w:p>
    <w:p w14:paraId="02D0F546">
      <w:r>
        <w:rPr>
          <w:b/>
        </w:rPr>
        <w:t>【解析】</w:t>
      </w:r>
      <w:r>
        <w:t>学习率调整的方法包括基于经验的手动调整、均匀分布降低策略和指数级衰减等。对数级衰减并不是一个常见的学习率调整方法。</w:t>
      </w:r>
    </w:p>
    <w:p w14:paraId="2FC1BDCE">
      <w:r>
        <w:t>------------------------------------------------------------</w:t>
      </w:r>
    </w:p>
    <w:p w14:paraId="032DF5F3">
      <w:r>
        <w:rPr>
          <w:b/>
        </w:rPr>
        <w:t>255、单选题</w:t>
      </w:r>
    </w:p>
    <w:p w14:paraId="1D5865BA">
      <w:r>
        <w:t>（   ）通过一定规则扩充数据，增加训练样本数量，并且平衡各类别中样本的比例，有助于减少过拟合问题。</w:t>
      </w:r>
    </w:p>
    <w:p w14:paraId="43EFCC97">
      <w:r>
        <w:t>A.Dropout</w:t>
      </w:r>
    </w:p>
    <w:p w14:paraId="27F75496">
      <w:r>
        <w:t>B.数据增强</w:t>
      </w:r>
    </w:p>
    <w:p w14:paraId="56497C33">
      <w:r>
        <w:t>C.Bagging</w:t>
      </w:r>
    </w:p>
    <w:p w14:paraId="34AACFAC">
      <w:r>
        <w:t>D.批正则化</w:t>
      </w:r>
    </w:p>
    <w:p w14:paraId="2454DC89">
      <w:r>
        <w:rPr>
          <w:b/>
        </w:rPr>
        <w:t>【答案】</w:t>
      </w:r>
      <w:r>
        <w:t>B</w:t>
      </w:r>
    </w:p>
    <w:p w14:paraId="663C7C92">
      <w:r>
        <w:rPr>
          <w:b/>
        </w:rPr>
        <w:t>【解析】</w:t>
      </w:r>
      <w:r>
        <w:t>数据增强是一种技术，通过应用一系列变换来增加数据集的大小，同时保持数据的原始分布，有助于提高模型的泛化能力。</w:t>
      </w:r>
    </w:p>
    <w:p w14:paraId="53B0A74E">
      <w:r>
        <w:t>------------------------------------------------------------</w:t>
      </w:r>
    </w:p>
    <w:p w14:paraId="57F8B1EE">
      <w:r>
        <w:rPr>
          <w:b/>
        </w:rPr>
        <w:t>256、单选题</w:t>
      </w:r>
    </w:p>
    <w:p w14:paraId="5CB224A5">
      <w:r>
        <w:t>以下方法中可以防止过拟合的是（   ）。</w:t>
      </w:r>
    </w:p>
    <w:p w14:paraId="0E1850A0">
      <w:r>
        <w:t>A.参数范数惩罚</w:t>
      </w:r>
    </w:p>
    <w:p w14:paraId="48E05A9C">
      <w:r>
        <w:t>B.数据增强</w:t>
      </w:r>
    </w:p>
    <w:p w14:paraId="65A1A89D">
      <w:r>
        <w:t>C.Dropout</w:t>
      </w:r>
    </w:p>
    <w:p w14:paraId="6AA0CB4A">
      <w:r>
        <w:t>D.以上都是</w:t>
      </w:r>
    </w:p>
    <w:p w14:paraId="57E6F3D3">
      <w:r>
        <w:rPr>
          <w:b/>
        </w:rPr>
        <w:t>【答案】</w:t>
      </w:r>
      <w:r>
        <w:t>D</w:t>
      </w:r>
    </w:p>
    <w:p w14:paraId="296C3950">
      <w:r>
        <w:rPr>
          <w:b/>
        </w:rPr>
        <w:t>【解析】</w:t>
      </w:r>
      <w:r>
        <w:t>参数范数惩罚（如L1或L2正则化）、数据增强和Dropout都是防止过拟合的有效方法。因此，正确答案是“以上都是”。</w:t>
      </w:r>
    </w:p>
    <w:p w14:paraId="730FDF91">
      <w:r>
        <w:t>------------------------------------------------------------</w:t>
      </w:r>
    </w:p>
    <w:p w14:paraId="26241265">
      <w:r>
        <w:rPr>
          <w:b/>
        </w:rPr>
        <w:t>257、单选题</w:t>
      </w:r>
    </w:p>
    <w:p w14:paraId="2AAA3D1C">
      <w:r>
        <w:t>随机搜索是给每个超参数定义一个边缘分布，从指定的分布中（   ）的超参数进行组合。</w:t>
      </w:r>
    </w:p>
    <w:p w14:paraId="4E6D7272">
      <w:r>
        <w:t>A.指定选取随机数量</w:t>
      </w:r>
    </w:p>
    <w:p w14:paraId="4B8F1A45">
      <w:r>
        <w:t>B.随机选取随机数量</w:t>
      </w:r>
    </w:p>
    <w:p w14:paraId="392DE1C2">
      <w:r>
        <w:t>C.随机选取固定数量</w:t>
      </w:r>
    </w:p>
    <w:p w14:paraId="27D80672">
      <w:r>
        <w:t>D.指定选取固定数量</w:t>
      </w:r>
    </w:p>
    <w:p w14:paraId="78D6E7F1">
      <w:r>
        <w:rPr>
          <w:b/>
        </w:rPr>
        <w:t>【答案】</w:t>
      </w:r>
      <w:r>
        <w:t>C</w:t>
      </w:r>
    </w:p>
    <w:p w14:paraId="541C9A70">
      <w:r>
        <w:rPr>
          <w:b/>
        </w:rPr>
        <w:t>【解析】</w:t>
      </w:r>
      <w:r>
        <w:t>随机搜索涉及从每个超参数的边缘分布中随机选取固定数量的超参数进行组合，以找到最佳的超参数设置。</w:t>
      </w:r>
    </w:p>
    <w:p w14:paraId="6E318222">
      <w:r>
        <w:t>------------------------------------------------------------</w:t>
      </w:r>
    </w:p>
    <w:p w14:paraId="3C2F06E4">
      <w:r>
        <w:rPr>
          <w:b/>
        </w:rPr>
        <w:t>258、单选题</w:t>
      </w:r>
    </w:p>
    <w:p w14:paraId="2727AE73">
      <w:r>
        <w:t>网络搜索在所划分网格内，（   ）的点所对应的分类准确率都非常低。</w:t>
      </w:r>
    </w:p>
    <w:p w14:paraId="72AAFA31">
      <w:r>
        <w:t>A.少部分</w:t>
      </w:r>
    </w:p>
    <w:p w14:paraId="164A79D3">
      <w:r>
        <w:t>B.全局</w:t>
      </w:r>
    </w:p>
    <w:p w14:paraId="636C8C3A">
      <w:r>
        <w:t>C.大部分</w:t>
      </w:r>
    </w:p>
    <w:p w14:paraId="6D141F69">
      <w:r>
        <w:t>D.随机范围</w:t>
      </w:r>
    </w:p>
    <w:p w14:paraId="2D2BF7A3">
      <w:r>
        <w:rPr>
          <w:b/>
        </w:rPr>
        <w:t>【答案】</w:t>
      </w:r>
      <w:r>
        <w:t>C</w:t>
      </w:r>
    </w:p>
    <w:p w14:paraId="63EC77FB">
      <w:r>
        <w:rPr>
          <w:b/>
        </w:rPr>
        <w:t>【解析】</w:t>
      </w:r>
      <w:r>
        <w:t>网络搜索涉及在超参数空间中搜索，其中大部分点所对应的分类准确率可能都很低，表明这些超参数设置不是最优的。</w:t>
      </w:r>
    </w:p>
    <w:p w14:paraId="75484BCF">
      <w:r>
        <w:t>------------------------------------------------------------</w:t>
      </w:r>
    </w:p>
    <w:p w14:paraId="6B3E19B0">
      <w:r>
        <w:rPr>
          <w:b/>
        </w:rPr>
        <w:t>259、单选题</w:t>
      </w:r>
    </w:p>
    <w:p w14:paraId="0E74D635">
      <w:r>
        <w:t>不属于常见的超参数优化方法的是（   ）。</w:t>
      </w:r>
    </w:p>
    <w:p w14:paraId="17AA53F0">
      <w:r>
        <w:t>A.网格搜索</w:t>
      </w:r>
    </w:p>
    <w:p w14:paraId="220E5B28">
      <w:r>
        <w:t>B.随机搜索</w:t>
      </w:r>
    </w:p>
    <w:p w14:paraId="38BC9328">
      <w:r>
        <w:t>C.贝叶斯优化</w:t>
      </w:r>
    </w:p>
    <w:p w14:paraId="47947046">
      <w:r>
        <w:t>D.梯度下降</w:t>
      </w:r>
    </w:p>
    <w:p w14:paraId="4E827342">
      <w:r>
        <w:rPr>
          <w:b/>
        </w:rPr>
        <w:t>【答案】</w:t>
      </w:r>
      <w:r>
        <w:t>D</w:t>
      </w:r>
    </w:p>
    <w:p w14:paraId="1B503F2E">
      <w:r>
        <w:rPr>
          <w:b/>
        </w:rPr>
        <w:t>【解析】</w:t>
      </w:r>
      <w:r>
        <w:t>网格搜索、随机搜索和贝叶斯优化都是常见的超参数优化方法。梯度下降是一种优化算法，不是超参数优化方法。</w:t>
      </w:r>
    </w:p>
    <w:p w14:paraId="568AACDD">
      <w:r>
        <w:t>------------------------------------------------------------</w:t>
      </w:r>
    </w:p>
    <w:p w14:paraId="54591F70">
      <w:r>
        <w:rPr>
          <w:b/>
        </w:rPr>
        <w:t>260、单选题</w:t>
      </w:r>
    </w:p>
    <w:p w14:paraId="25FA2AA1">
      <w:r>
        <w:t>算法数据的分析方法中（   ）可以最醒目地表达各个物理量间的变化关系。</w:t>
      </w:r>
    </w:p>
    <w:p w14:paraId="72D92534">
      <w:r>
        <w:t>A.列表法</w:t>
      </w:r>
    </w:p>
    <w:p w14:paraId="2B741154">
      <w:r>
        <w:t>B.预测法</w:t>
      </w:r>
    </w:p>
    <w:p w14:paraId="74F83F19">
      <w:r>
        <w:t>C.作图法</w:t>
      </w:r>
    </w:p>
    <w:p w14:paraId="4369CA95">
      <w:r>
        <w:t>D.特征描述法</w:t>
      </w:r>
    </w:p>
    <w:p w14:paraId="0888DFE6">
      <w:r>
        <w:rPr>
          <w:b/>
        </w:rPr>
        <w:t>【答案】</w:t>
      </w:r>
      <w:r>
        <w:t>C</w:t>
      </w:r>
    </w:p>
    <w:p w14:paraId="40691028">
      <w:r>
        <w:rPr>
          <w:b/>
        </w:rPr>
        <w:t>【解析】</w:t>
      </w:r>
      <w:r>
        <w:t>作图法通过图形的方式展示数据，可以直观地表达变量间的关系，是数据分析中常用的方法。</w:t>
      </w:r>
    </w:p>
    <w:p w14:paraId="0A198AC0">
      <w:r>
        <w:t>------------------------------------------------------------</w:t>
      </w:r>
    </w:p>
    <w:p w14:paraId="07FB6A89">
      <w:r>
        <w:rPr>
          <w:b/>
        </w:rPr>
        <w:t>261、单选题</w:t>
      </w:r>
    </w:p>
    <w:p w14:paraId="0A6EC59A">
      <w:r>
        <w:t>不能用于数据分析的作图工具的是（   ）。</w:t>
      </w:r>
    </w:p>
    <w:p w14:paraId="46C1CBC3">
      <w:r>
        <w:t>A.SPSS</w:t>
      </w:r>
    </w:p>
    <w:p w14:paraId="4B7FB3AF">
      <w:r>
        <w:t>B.WPS表格</w:t>
      </w:r>
    </w:p>
    <w:p w14:paraId="1ED6EFCF">
      <w:r>
        <w:t>C.Axure</w:t>
      </w:r>
    </w:p>
    <w:p w14:paraId="72706F06">
      <w:r>
        <w:t>D.Python</w:t>
      </w:r>
    </w:p>
    <w:p w14:paraId="1E95F645">
      <w:r>
        <w:rPr>
          <w:b/>
        </w:rPr>
        <w:t>【答案】</w:t>
      </w:r>
      <w:r>
        <w:t>C</w:t>
      </w:r>
    </w:p>
    <w:p w14:paraId="000A5CFD">
      <w:r>
        <w:rPr>
          <w:b/>
        </w:rPr>
        <w:t>【解析】</w:t>
      </w:r>
      <w:r>
        <w:t>SPSS、WPS表格和Python都是可以用于数据分析的作图工具。Axure是一款原型设计工具，不用于数据分析。</w:t>
      </w:r>
    </w:p>
    <w:p w14:paraId="6EF8A3DF">
      <w:r>
        <w:t>------------------------------------------------------------</w:t>
      </w:r>
    </w:p>
    <w:p w14:paraId="60C10088">
      <w:r>
        <w:rPr>
          <w:b/>
        </w:rPr>
        <w:t>262、单选题</w:t>
      </w:r>
    </w:p>
    <w:p w14:paraId="212AD64E">
      <w:r>
        <w:t>训练误差损失函数的期望是模型关于（   ）的期望损失。</w:t>
      </w:r>
    </w:p>
    <w:p w14:paraId="4210F985">
      <w:r>
        <w:t>A.条件分布</w:t>
      </w:r>
    </w:p>
    <w:p w14:paraId="04C6CB6C">
      <w:r>
        <w:t>B.边缘分布</w:t>
      </w:r>
    </w:p>
    <w:p w14:paraId="6264A745">
      <w:r>
        <w:t>C.联合分布</w:t>
      </w:r>
    </w:p>
    <w:p w14:paraId="11FCE8ED">
      <w:r>
        <w:t>D.概率分布</w:t>
      </w:r>
    </w:p>
    <w:p w14:paraId="4A073047">
      <w:r>
        <w:rPr>
          <w:b/>
        </w:rPr>
        <w:t>【答案】</w:t>
      </w:r>
      <w:r>
        <w:t>C</w:t>
      </w:r>
    </w:p>
    <w:p w14:paraId="41E470C5">
      <w:r>
        <w:rPr>
          <w:b/>
        </w:rPr>
        <w:t>【解析】</w:t>
      </w:r>
      <w:r>
        <w:t>训练误差损失函数的期望是指模型在整个数据集上的期望损失，即联合分布。</w:t>
      </w:r>
    </w:p>
    <w:p w14:paraId="2274F341">
      <w:r>
        <w:t>------------------------------------------------------------</w:t>
      </w:r>
    </w:p>
    <w:p w14:paraId="2BAB612B">
      <w:r>
        <w:rPr>
          <w:b/>
        </w:rPr>
        <w:t>263、单选题</w:t>
      </w:r>
    </w:p>
    <w:p w14:paraId="5797A43B">
      <w:r>
        <w:t>K折交叉验证将数据切分为k个互不相交的大小相同数据集，用（   ）个子集训练。</w:t>
      </w:r>
    </w:p>
    <w:p w14:paraId="65629792">
      <w:r>
        <w:t>A.k</w:t>
      </w:r>
    </w:p>
    <w:p w14:paraId="14700932">
      <w:r>
        <w:t>B.k-1</w:t>
      </w:r>
    </w:p>
    <w:p w14:paraId="1DFD8027">
      <w:r>
        <w:t>C.k-2</w:t>
      </w:r>
    </w:p>
    <w:p w14:paraId="0E80A014">
      <w:r>
        <w:t>D.1</w:t>
      </w:r>
    </w:p>
    <w:p w14:paraId="644974D8">
      <w:r>
        <w:rPr>
          <w:b/>
        </w:rPr>
        <w:t>【答案】</w:t>
      </w:r>
      <w:r>
        <w:t>B</w:t>
      </w:r>
    </w:p>
    <w:p w14:paraId="79CB1925">
      <w:r>
        <w:rPr>
          <w:b/>
        </w:rPr>
        <w:t>【解析】</w:t>
      </w:r>
      <w:r>
        <w:t>在K折交叉验证中，数据被切分为k个大小相同的子集，每次用k-1个子集作为训练集，余下的1个子集作为测试集。</w:t>
      </w:r>
    </w:p>
    <w:p w14:paraId="56323A92">
      <w:r>
        <w:t>------------------------------------------------------------</w:t>
      </w:r>
    </w:p>
    <w:p w14:paraId="6E1CB8C3">
      <w:r>
        <w:rPr>
          <w:b/>
        </w:rPr>
        <w:t>264、单选题</w:t>
      </w:r>
    </w:p>
    <w:p w14:paraId="033C1482">
      <w:r>
        <w:t>k折交叉验证中，一些验证表明，当k取（   ）时，在计算代价和性能之间能达到好的平衡。</w:t>
      </w:r>
    </w:p>
    <w:p w14:paraId="5D57E3D3">
      <w:r>
        <w:t>A.5</w:t>
      </w:r>
    </w:p>
    <w:p w14:paraId="0550D4D8">
      <w:r>
        <w:t>B.10</w:t>
      </w:r>
    </w:p>
    <w:p w14:paraId="0F7A599E">
      <w:r>
        <w:t>C.50</w:t>
      </w:r>
    </w:p>
    <w:p w14:paraId="490BFCA0">
      <w:r>
        <w:t>D.100</w:t>
      </w:r>
    </w:p>
    <w:p w14:paraId="613FDBFF">
      <w:r>
        <w:rPr>
          <w:b/>
        </w:rPr>
        <w:t>【答案】</w:t>
      </w:r>
      <w:r>
        <w:t>B</w:t>
      </w:r>
    </w:p>
    <w:p w14:paraId="4A562E91">
      <w:r>
        <w:rPr>
          <w:b/>
        </w:rPr>
        <w:t>【解析】</w:t>
      </w:r>
      <w:r>
        <w:t>当k取10时，通常能在计算代价和模型性能之间达到较好的平衡。</w:t>
      </w:r>
    </w:p>
    <w:p w14:paraId="3E27FB66">
      <w:r>
        <w:t>------------------------------------------------------------</w:t>
      </w:r>
    </w:p>
    <w:p w14:paraId="2646B555">
      <w:r>
        <w:rPr>
          <w:b/>
        </w:rPr>
        <w:t>265、单选题</w:t>
      </w:r>
    </w:p>
    <w:p w14:paraId="7950C437">
      <w:r>
        <w:t>K折交叉验证的用途有（   ）。</w:t>
      </w:r>
    </w:p>
    <w:p w14:paraId="5B39BDE0">
      <w:r>
        <w:t>A.模型评估</w:t>
      </w:r>
    </w:p>
    <w:p w14:paraId="63F69E9A">
      <w:r>
        <w:t>B.模型训练</w:t>
      </w:r>
    </w:p>
    <w:p w14:paraId="738A6EB7">
      <w:r>
        <w:t>C.算法选择</w:t>
      </w:r>
    </w:p>
    <w:p w14:paraId="0B93EC58">
      <w:r>
        <w:t>D.模型预测</w:t>
      </w:r>
    </w:p>
    <w:p w14:paraId="7A54E9D0">
      <w:r>
        <w:rPr>
          <w:b/>
        </w:rPr>
        <w:t>【答案】</w:t>
      </w:r>
      <w:r>
        <w:t>A</w:t>
      </w:r>
    </w:p>
    <w:p w14:paraId="3F08BCF7">
      <w:r>
        <w:rPr>
          <w:b/>
        </w:rPr>
        <w:t>【解析】</w:t>
      </w:r>
      <w:r>
        <w:t>K折交叉验证主要用于模型评估，以估计模型的泛化能力。</w:t>
      </w:r>
    </w:p>
    <w:p w14:paraId="1A608D85">
      <w:r>
        <w:t>------------------------------------------------------------</w:t>
      </w:r>
    </w:p>
    <w:p w14:paraId="62C88213">
      <w:r>
        <w:rPr>
          <w:b/>
        </w:rPr>
        <w:t>266、单选题</w:t>
      </w:r>
    </w:p>
    <w:p w14:paraId="4913594C">
      <w:r>
        <w:t>（   ）在概率论和统计学中用于衡量两个变量的总体误差。</w:t>
      </w:r>
    </w:p>
    <w:p w14:paraId="5C3A36A9">
      <w:r>
        <w:t>A.众数</w:t>
      </w:r>
    </w:p>
    <w:p w14:paraId="2D1CDE19">
      <w:r>
        <w:t>B.平均值</w:t>
      </w:r>
    </w:p>
    <w:p w14:paraId="4C064279">
      <w:r>
        <w:t>C.极值</w:t>
      </w:r>
    </w:p>
    <w:p w14:paraId="072A6A5F">
      <w:r>
        <w:t>D.协方差</w:t>
      </w:r>
    </w:p>
    <w:p w14:paraId="603165D4">
      <w:r>
        <w:rPr>
          <w:b/>
        </w:rPr>
        <w:t>【答案】</w:t>
      </w:r>
      <w:r>
        <w:t>D</w:t>
      </w:r>
    </w:p>
    <w:p w14:paraId="70254DEB">
      <w:r>
        <w:rPr>
          <w:b/>
        </w:rPr>
        <w:t>【解析】</w:t>
      </w:r>
      <w:r>
        <w:t>协方差用于衡量两个变量的线性关系强度及方向</w:t>
      </w:r>
    </w:p>
    <w:p w14:paraId="776ACF42">
      <w:r>
        <w:t>------------------------------------------------------------</w:t>
      </w:r>
    </w:p>
    <w:p w14:paraId="402483DA">
      <w:r>
        <w:rPr>
          <w:b/>
        </w:rPr>
        <w:t>267、单选题</w:t>
      </w:r>
    </w:p>
    <w:p w14:paraId="3C6ED365">
      <w:r>
        <w:t>如果两个变量a，b，（   ）那么两个变量之间的协方差就是负值。</w:t>
      </w:r>
    </w:p>
    <w:p w14:paraId="2010F416">
      <w:r>
        <w:t>A.其中 a大于自身的期望值，且 b 小于自身的期望值</w:t>
      </w:r>
    </w:p>
    <w:p w14:paraId="71A0913A">
      <w:r>
        <w:t>B.其中 a大于自身的期望值，且 b 大于自身的期望值</w:t>
      </w:r>
    </w:p>
    <w:p w14:paraId="7BC45CF0">
      <w:r>
        <w:t>C.其中 a等于自身的期望值，或 b等于自身的期望值</w:t>
      </w:r>
    </w:p>
    <w:p w14:paraId="47CFF757">
      <w:r>
        <w:t>D.其中 a小于自身的期望值，且 b小于自身的期望值</w:t>
      </w:r>
    </w:p>
    <w:p w14:paraId="49318E18">
      <w:r>
        <w:rPr>
          <w:b/>
        </w:rPr>
        <w:t>【答案】</w:t>
      </w:r>
      <w:r>
        <w:t>A</w:t>
      </w:r>
    </w:p>
    <w:p w14:paraId="677FBFE6">
      <w:r>
        <w:rPr>
          <w:b/>
        </w:rPr>
        <w:t>【解析】</w:t>
      </w:r>
      <w:r>
        <w:t>要使离差乘积为负，需两变量偏离方向相反，即一方高于期望、另一方低于期望。A项：a 大于期望（正离差）且 b 小于期望（负离差），乘积为负，满足条件。B项：同为正离差，乘积为正，不满足。C项：至少一方等于期望，乘积为零，不满足。D项：同为负离差，乘积为正，不满足。因此，正确的选项是 A，即当变量 a 大于自身的期望值时，如果变量 b 小于自身的期望值，那么两个变量之间的协方差就是负值。这表明两个变量之间存在负的线性关系</w:t>
      </w:r>
    </w:p>
    <w:p w14:paraId="628FE69E">
      <w:r>
        <w:t>------------------------------------------------------------</w:t>
      </w:r>
    </w:p>
    <w:p w14:paraId="02EA00D0">
      <w:r>
        <w:rPr>
          <w:b/>
        </w:rPr>
        <w:t>268、单选题</w:t>
      </w:r>
    </w:p>
    <w:p w14:paraId="4AD86ECA">
      <w:r>
        <w:t>标准误差，如果误差统计分布是正态分布，那么随机误差落在±σ以内的概率为（   ）。</w:t>
      </w:r>
    </w:p>
    <w:p w14:paraId="185F79FD">
      <w:r>
        <w:t>A.50%</w:t>
      </w:r>
    </w:p>
    <w:p w14:paraId="29727C13">
      <w:r>
        <w:t>B.68%</w:t>
      </w:r>
    </w:p>
    <w:p w14:paraId="7316B08B">
      <w:r>
        <w:t>C.100%</w:t>
      </w:r>
    </w:p>
    <w:p w14:paraId="1FB04E1E">
      <w:r>
        <w:t>D.25%</w:t>
      </w:r>
    </w:p>
    <w:p w14:paraId="0E42FB6B">
      <w:r>
        <w:rPr>
          <w:b/>
        </w:rPr>
        <w:t>【答案】</w:t>
      </w:r>
      <w:r>
        <w:t>B</w:t>
      </w:r>
    </w:p>
    <w:p w14:paraId="5FCDD74F">
      <w:r>
        <w:rPr>
          <w:b/>
        </w:rPr>
        <w:t>【解析】</w:t>
      </w:r>
      <w:r>
        <w:t>在正态分布中，大约68%的数据落在均值加减一个标准差（±σ）的范围内。</w:t>
      </w:r>
    </w:p>
    <w:p w14:paraId="017F7F81">
      <w:r>
        <w:t>------------------------------------------------------------</w:t>
      </w:r>
    </w:p>
    <w:p w14:paraId="27BFD583">
      <w:r>
        <w:rPr>
          <w:b/>
        </w:rPr>
        <w:t>269、单选题</w:t>
      </w:r>
    </w:p>
    <w:p w14:paraId="65ED83ED">
      <w:r>
        <w:t>标准误差是预测值与真实值偏差的平方与观测次数n比值的（   ）。</w:t>
      </w:r>
    </w:p>
    <w:p w14:paraId="738494FF">
      <w:r>
        <w:t>A.平方根</w:t>
      </w:r>
    </w:p>
    <w:p w14:paraId="049034AB">
      <w:r>
        <w:t>B.总和</w:t>
      </w:r>
    </w:p>
    <w:p w14:paraId="115CA3C1">
      <w:r>
        <w:t>C.平方</w:t>
      </w:r>
    </w:p>
    <w:p w14:paraId="45A4EBDB">
      <w:r>
        <w:t>D.三次方根</w:t>
      </w:r>
    </w:p>
    <w:p w14:paraId="31EB7608">
      <w:r>
        <w:rPr>
          <w:b/>
        </w:rPr>
        <w:t>【答案】</w:t>
      </w:r>
      <w:r>
        <w:t>A</w:t>
      </w:r>
    </w:p>
    <w:p w14:paraId="73248E34">
      <w:r>
        <w:rPr>
          <w:b/>
        </w:rPr>
        <w:t>【解析】</w:t>
      </w:r>
      <w:r>
        <w:t>标准误差（Standard Error）是统计学中用来衡量样本估计量与总体参数之间差异的一个指标。在预测模型中，标准误差通常用来衡量模型预测值与实际观测值之间的差异。具体来说，标准误差是通过以下步骤计算的：对于每一个观测值，计算预测值与实际值之间的偏差（即误差）。将每个偏差平方，以消除正负号的影响，并且放大误差的影响。计算这些平方偏差的总和。将总和除以观测次数 n（或者在某些情况下，除以n−1，这取决于是使用总体标准误差还是样本标准误差）。最后，取上一步得到的比值的平方根，得到标准误差。因此，标准误差是预测值与真实值偏差的平方与观测次数 n 比值的平方根</w:t>
      </w:r>
    </w:p>
    <w:p w14:paraId="6855227D">
      <w:r>
        <w:t>------------------------------------------------------------</w:t>
      </w:r>
    </w:p>
    <w:p w14:paraId="14B6BA9C">
      <w:r>
        <w:rPr>
          <w:b/>
        </w:rPr>
        <w:t>270、单选题</w:t>
      </w:r>
    </w:p>
    <w:p w14:paraId="131AC340">
      <w:r>
        <w:t>在参数估计中，要求通过样本的统计量来估计总体参数，评价统计量的标准之一是使它与总体参数的离差越小越好。这种评价标准称为（   ）。</w:t>
      </w:r>
    </w:p>
    <w:p w14:paraId="2913B48C">
      <w:r>
        <w:t>A.无偏性</w:t>
      </w:r>
    </w:p>
    <w:p w14:paraId="7FFB6F64">
      <w:r>
        <w:t>B.有效性</w:t>
      </w:r>
    </w:p>
    <w:p w14:paraId="1F39A192">
      <w:r>
        <w:t>C.一致性</w:t>
      </w:r>
    </w:p>
    <w:p w14:paraId="430DA5C5">
      <w:r>
        <w:t>D.充分性</w:t>
      </w:r>
    </w:p>
    <w:p w14:paraId="6C7C6296">
      <w:r>
        <w:rPr>
          <w:b/>
        </w:rPr>
        <w:t>【答案】</w:t>
      </w:r>
      <w:r>
        <w:t>B</w:t>
      </w:r>
    </w:p>
    <w:p w14:paraId="79324424">
      <w:r>
        <w:rPr>
          <w:b/>
        </w:rPr>
        <w:t>【解析】</w:t>
      </w:r>
      <w:r>
        <w:t>评价统计量的标准之一是有效性，它要求统计量能够尽可能接近总体参数的真实值。</w:t>
      </w:r>
    </w:p>
    <w:p w14:paraId="06001D98">
      <w:r>
        <w:t>------------------------------------------------------------</w:t>
      </w:r>
    </w:p>
    <w:p w14:paraId="41EE23CC">
      <w:r>
        <w:rPr>
          <w:b/>
        </w:rPr>
        <w:t>271、单选题</w:t>
      </w:r>
    </w:p>
    <w:p w14:paraId="29F92534">
      <w:r>
        <w:t>以下不属于参数估计方法的是（   ）。</w:t>
      </w:r>
    </w:p>
    <w:p w14:paraId="26F22308">
      <w:r>
        <w:t>A.贝叶斯估计</w:t>
      </w:r>
    </w:p>
    <w:p w14:paraId="1F848C59">
      <w:r>
        <w:t>B.最小二乘法</w:t>
      </w:r>
    </w:p>
    <w:p w14:paraId="4797CE90">
      <w:r>
        <w:t>C.极大似然估计</w:t>
      </w:r>
    </w:p>
    <w:p w14:paraId="342E7A6A">
      <w:r>
        <w:t>D.角估计</w:t>
      </w:r>
    </w:p>
    <w:p w14:paraId="71690AA0">
      <w:r>
        <w:rPr>
          <w:b/>
        </w:rPr>
        <w:t>【答案】</w:t>
      </w:r>
      <w:r>
        <w:t>D</w:t>
      </w:r>
    </w:p>
    <w:p w14:paraId="63BB4566">
      <w:r>
        <w:rPr>
          <w:b/>
        </w:rPr>
        <w:t>【解析】</w:t>
      </w:r>
      <w:r>
        <w:t>贝叶斯估计、最小二乘法和极大似然估计都是参数估计方法。角估计并不是一个常见的参数估计方法。</w:t>
      </w:r>
    </w:p>
    <w:p w14:paraId="39547563">
      <w:r>
        <w:t>------------------------------------------------------------</w:t>
      </w:r>
    </w:p>
    <w:p w14:paraId="4454C1B3">
      <w:r>
        <w:rPr>
          <w:b/>
        </w:rPr>
        <w:t>272、单选题</w:t>
      </w:r>
    </w:p>
    <w:p w14:paraId="347B98EE">
      <w:r>
        <w:t>多元回归的评价指标不包括（   ）。</w:t>
      </w:r>
    </w:p>
    <w:p w14:paraId="5F27EEF6">
      <w:r>
        <w:t>A.非标准化系数</w:t>
      </w:r>
    </w:p>
    <w:p w14:paraId="79C0159A">
      <w:r>
        <w:t>B.标准化系数</w:t>
      </w:r>
    </w:p>
    <w:p w14:paraId="0A0F7199">
      <w:r>
        <w:t>C.R^2</w:t>
      </w:r>
    </w:p>
    <w:p w14:paraId="0BA34173">
      <w:r>
        <w:t>D.t检验及其显著性水平（sig）</w:t>
      </w:r>
    </w:p>
    <w:p w14:paraId="23385398">
      <w:r>
        <w:rPr>
          <w:b/>
        </w:rPr>
        <w:t>【答案】</w:t>
      </w:r>
      <w:r>
        <w:t>C</w:t>
      </w:r>
    </w:p>
    <w:p w14:paraId="254792B5">
      <w:r>
        <w:rPr>
          <w:b/>
        </w:rPr>
        <w:t>【解析】</w:t>
      </w:r>
      <w:r>
        <w:t>多元回归的评价指标包括非标准化系数、标准化系数和t检验及其显著性水平（sig）。R^2通常用于简单线性回归</w:t>
      </w:r>
    </w:p>
    <w:p w14:paraId="20FCEF8C">
      <w:r>
        <w:t>------------------------------------------------------------</w:t>
      </w:r>
    </w:p>
    <w:p w14:paraId="471DB90A">
      <w:r>
        <w:rPr>
          <w:b/>
        </w:rPr>
        <w:t>273、单选题</w:t>
      </w:r>
    </w:p>
    <w:p w14:paraId="09A6F4D3">
      <w:r>
        <w:t>逻辑回归主要解决（   ）问题。</w:t>
      </w:r>
    </w:p>
    <w:p w14:paraId="22F76FF6">
      <w:r>
        <w:t>A.分类</w:t>
      </w:r>
    </w:p>
    <w:p w14:paraId="5E6755EA">
      <w:r>
        <w:t>B.聚类</w:t>
      </w:r>
    </w:p>
    <w:p w14:paraId="13DC1390">
      <w:r>
        <w:t>C.优化</w:t>
      </w:r>
    </w:p>
    <w:p w14:paraId="128AA266">
      <w:r>
        <w:t>D.评价</w:t>
      </w:r>
    </w:p>
    <w:p w14:paraId="76B92ADA">
      <w:r>
        <w:rPr>
          <w:b/>
        </w:rPr>
        <w:t>【答案】</w:t>
      </w:r>
      <w:r>
        <w:t>A</w:t>
      </w:r>
    </w:p>
    <w:p w14:paraId="5F8E09EC">
      <w:r>
        <w:rPr>
          <w:b/>
        </w:rPr>
        <w:t>【解析】</w:t>
      </w:r>
      <w:r>
        <w:t>逻辑回归主要解决分类问题，它预测一个事件发生的概率。</w:t>
      </w:r>
    </w:p>
    <w:p w14:paraId="03DC4A27">
      <w:r>
        <w:t>------------------------------------------------------------</w:t>
      </w:r>
    </w:p>
    <w:p w14:paraId="3C4A411D">
      <w:r>
        <w:rPr>
          <w:b/>
        </w:rPr>
        <w:t>274、单选题</w:t>
      </w:r>
    </w:p>
    <w:p w14:paraId="323D5319">
      <w:r>
        <w:t>逻辑回归是用概率的方式，预测出属于某一分类的概率值，如果概率值超过（   ），则属于某一分类。</w:t>
      </w:r>
    </w:p>
    <w:p w14:paraId="2127C989">
      <w:r>
        <w:t>A.40%</w:t>
      </w:r>
    </w:p>
    <w:p w14:paraId="0070465C">
      <w:r>
        <w:t>B.50%</w:t>
      </w:r>
    </w:p>
    <w:p w14:paraId="4ED94072">
      <w:r>
        <w:t>C.60%</w:t>
      </w:r>
    </w:p>
    <w:p w14:paraId="183B4562">
      <w:r>
        <w:t>D.75%</w:t>
      </w:r>
    </w:p>
    <w:p w14:paraId="679C352F">
      <w:r>
        <w:rPr>
          <w:b/>
        </w:rPr>
        <w:t>【答案】</w:t>
      </w:r>
      <w:r>
        <w:t>B</w:t>
      </w:r>
    </w:p>
    <w:p w14:paraId="5192BCC6">
      <w:r>
        <w:rPr>
          <w:b/>
        </w:rPr>
        <w:t>【解析】</w:t>
      </w:r>
      <w:r>
        <w:t>逻辑回归通常使用0.5作为分类阈值，概率值超过0.5则预测为正类。</w:t>
      </w:r>
    </w:p>
    <w:p w14:paraId="5661C9DB">
      <w:r>
        <w:t>------------------------------------------------------------</w:t>
      </w:r>
    </w:p>
    <w:p w14:paraId="7840D4AB">
      <w:r>
        <w:rPr>
          <w:b/>
        </w:rPr>
        <w:t>275、单选题</w:t>
      </w:r>
    </w:p>
    <w:p w14:paraId="0702EDF5">
      <w:r>
        <w:t>下面关于逻辑回归的说法错误的是（   ）。</w:t>
      </w:r>
    </w:p>
    <w:p w14:paraId="2313B852">
      <w:r>
        <w:t>A.逻辑回归是一种预测分析</w:t>
      </w:r>
    </w:p>
    <w:p w14:paraId="4D87F4E0">
      <w:r>
        <w:t>B.逻辑回归主要解决聚类问题</w:t>
      </w:r>
    </w:p>
    <w:p w14:paraId="6FC982CB">
      <w:r>
        <w:t>C.逻辑回归和线性回归的不同之处是它的目标变量有多个类别</w:t>
      </w:r>
    </w:p>
    <w:p w14:paraId="333DBE06">
      <w:r>
        <w:t>D.逻辑回归是用概率的方式预测出属于某一分类的概率值</w:t>
      </w:r>
    </w:p>
    <w:p w14:paraId="628E138A">
      <w:r>
        <w:rPr>
          <w:b/>
        </w:rPr>
        <w:t>【答案】</w:t>
      </w:r>
      <w:r>
        <w:t>B</w:t>
      </w:r>
    </w:p>
    <w:p w14:paraId="314695F2">
      <w:r>
        <w:rPr>
          <w:b/>
        </w:rPr>
        <w:t>【解析】</w:t>
      </w:r>
      <w:r>
        <w:t>逻辑回归不主要用于解决聚类问题，而是用于分类问题</w:t>
      </w:r>
    </w:p>
    <w:p w14:paraId="38F0C029">
      <w:r>
        <w:t>------------------------------------------------------------</w:t>
      </w:r>
    </w:p>
    <w:p w14:paraId="0015D88B">
      <w:r>
        <w:rPr>
          <w:b/>
        </w:rPr>
        <w:t>276、单选题</w:t>
      </w:r>
    </w:p>
    <w:p w14:paraId="5062BF6E">
      <w:r>
        <w:t>以下为统计分析中最常用的方法是（   ）。</w:t>
      </w:r>
    </w:p>
    <w:p w14:paraId="5A6FCD6E">
      <w:r>
        <w:t>A.对比分析法</w:t>
      </w:r>
    </w:p>
    <w:p w14:paraId="25E774CE">
      <w:r>
        <w:t>B.分组分析法</w:t>
      </w:r>
    </w:p>
    <w:p w14:paraId="430309FC">
      <w:r>
        <w:t>C.预测分析法</w:t>
      </w:r>
    </w:p>
    <w:p w14:paraId="7661E7CB">
      <w:r>
        <w:t>D.漏斗分析法</w:t>
      </w:r>
    </w:p>
    <w:p w14:paraId="1C088CC3">
      <w:r>
        <w:rPr>
          <w:b/>
        </w:rPr>
        <w:t>【答案】</w:t>
      </w:r>
      <w:r>
        <w:t>A</w:t>
      </w:r>
    </w:p>
    <w:p w14:paraId="4AE4B2E5">
      <w:r>
        <w:rPr>
          <w:b/>
        </w:rPr>
        <w:t>【解析】</w:t>
      </w:r>
      <w:r>
        <w:t>对比分析法是统计分析中最常用的方法之一，它通过比较不同指标来揭示事物的差异和变化。</w:t>
      </w:r>
    </w:p>
    <w:p w14:paraId="0A5A5EEF">
      <w:r>
        <w:t>------------------------------------------------------------</w:t>
      </w:r>
    </w:p>
    <w:p w14:paraId="31E52817">
      <w:r>
        <w:rPr>
          <w:b/>
        </w:rPr>
        <w:t>277、单选题</w:t>
      </w:r>
    </w:p>
    <w:p w14:paraId="5589E63F">
      <w:r>
        <w:t>对比分析法通过指标的对比来反应事物（   ）上的差异和变化。</w:t>
      </w:r>
    </w:p>
    <w:p w14:paraId="2FFEE7C6">
      <w:r>
        <w:t>A.数量</w:t>
      </w:r>
    </w:p>
    <w:p w14:paraId="19687E6F">
      <w:r>
        <w:t>B.质量</w:t>
      </w:r>
    </w:p>
    <w:p w14:paraId="4A77DC6E">
      <w:r>
        <w:t>C.比重</w:t>
      </w:r>
    </w:p>
    <w:p w14:paraId="79252519">
      <w:r>
        <w:t>D.容量</w:t>
      </w:r>
    </w:p>
    <w:p w14:paraId="15F8DB6D">
      <w:r>
        <w:rPr>
          <w:b/>
        </w:rPr>
        <w:t>【答案】</w:t>
      </w:r>
      <w:r>
        <w:t>A</w:t>
      </w:r>
    </w:p>
    <w:p w14:paraId="44B7CD7B">
      <w:r>
        <w:rPr>
          <w:b/>
        </w:rPr>
        <w:t>【解析】</w:t>
      </w:r>
      <w:r>
        <w:t>对比分析法通过指标的对比来反应事物数量上的差异和变化</w:t>
      </w:r>
    </w:p>
    <w:p w14:paraId="3A43869B">
      <w:r>
        <w:t>------------------------------------------------------------</w:t>
      </w:r>
    </w:p>
    <w:p w14:paraId="3FEE9D55">
      <w:r>
        <w:rPr>
          <w:b/>
        </w:rPr>
        <w:t>278、单选题</w:t>
      </w:r>
    </w:p>
    <w:p w14:paraId="6C55074A">
      <w:r>
        <w:t>对比分析法不能对（   ）做出判断和评价。</w:t>
      </w:r>
    </w:p>
    <w:p w14:paraId="280D948B">
      <w:r>
        <w:t>A.规模大小</w:t>
      </w:r>
    </w:p>
    <w:p w14:paraId="70E588D8">
      <w:r>
        <w:t>B.水平高低</w:t>
      </w:r>
    </w:p>
    <w:p w14:paraId="5B467CD8">
      <w:r>
        <w:t>C.速度快慢</w:t>
      </w:r>
    </w:p>
    <w:p w14:paraId="0A058B86">
      <w:r>
        <w:t>D.未来数据</w:t>
      </w:r>
    </w:p>
    <w:p w14:paraId="0D0D85B0">
      <w:r>
        <w:rPr>
          <w:b/>
        </w:rPr>
        <w:t>【答案】</w:t>
      </w:r>
      <w:r>
        <w:t>D</w:t>
      </w:r>
    </w:p>
    <w:p w14:paraId="164FCCBC">
      <w:r>
        <w:rPr>
          <w:b/>
        </w:rPr>
        <w:t>【解析】</w:t>
      </w:r>
      <w:r>
        <w:t>对比分析法主要用于分析已知数据，不能对尚未发生的未来数据做出判断和评价</w:t>
      </w:r>
    </w:p>
    <w:p w14:paraId="736B157E">
      <w:r>
        <w:t>------------------------------------------------------------</w:t>
      </w:r>
    </w:p>
    <w:p w14:paraId="30759D5E">
      <w:r>
        <w:rPr>
          <w:b/>
        </w:rPr>
        <w:t>279、单选题</w:t>
      </w:r>
    </w:p>
    <w:p w14:paraId="186DAE35">
      <w:r>
        <w:t>数据分析法中，（   ）按照多个维度将数据拆分为各种组合，并比较各组合之间的差异。</w:t>
      </w:r>
    </w:p>
    <w:p w14:paraId="5814AF01">
      <w:r>
        <w:t>A.对比分析法</w:t>
      </w:r>
    </w:p>
    <w:p w14:paraId="489C0EC2">
      <w:r>
        <w:t>B.分组分析法</w:t>
      </w:r>
    </w:p>
    <w:p w14:paraId="1DE65CD8">
      <w:r>
        <w:t>C.漏斗分析法</w:t>
      </w:r>
    </w:p>
    <w:p w14:paraId="1E88D997">
      <w:r>
        <w:t>D.AB测试分析法</w:t>
      </w:r>
    </w:p>
    <w:p w14:paraId="1DD94EB5">
      <w:r>
        <w:rPr>
          <w:b/>
        </w:rPr>
        <w:t>【答案】</w:t>
      </w:r>
      <w:r>
        <w:t>B</w:t>
      </w:r>
    </w:p>
    <w:p w14:paraId="22A0F0F1">
      <w:r>
        <w:rPr>
          <w:b/>
        </w:rPr>
        <w:t>【解析】</w:t>
      </w:r>
      <w:r>
        <w:t>分组分析法按照多个维度将数据拆分为各种组合，并比较各组合之间的差异</w:t>
      </w:r>
    </w:p>
    <w:p w14:paraId="51A943E4">
      <w:r>
        <w:t>------------------------------------------------------------</w:t>
      </w:r>
    </w:p>
    <w:p w14:paraId="4D627AC4">
      <w:r>
        <w:rPr>
          <w:b/>
        </w:rPr>
        <w:t>280、单选题</w:t>
      </w:r>
    </w:p>
    <w:p w14:paraId="723B123E">
      <w:r>
        <w:t>预测分析法主要用于未知数据的判断和（   ）。</w:t>
      </w:r>
    </w:p>
    <w:p w14:paraId="0948E71F">
      <w:r>
        <w:t>A.对比</w:t>
      </w:r>
    </w:p>
    <w:p w14:paraId="4E595FD2">
      <w:r>
        <w:t>B.测试</w:t>
      </w:r>
    </w:p>
    <w:p w14:paraId="6752DE10">
      <w:r>
        <w:t>C.预测</w:t>
      </w:r>
    </w:p>
    <w:p w14:paraId="06D47C83">
      <w:r>
        <w:t>D.转化</w:t>
      </w:r>
    </w:p>
    <w:p w14:paraId="71B312BA">
      <w:r>
        <w:rPr>
          <w:b/>
        </w:rPr>
        <w:t>【答案】</w:t>
      </w:r>
      <w:r>
        <w:t>C</w:t>
      </w:r>
    </w:p>
    <w:p w14:paraId="5DC911AE">
      <w:r>
        <w:rPr>
          <w:b/>
        </w:rPr>
        <w:t>【解析】</w:t>
      </w:r>
      <w:r>
        <w:t>预测分析法主要用于未知数据的判断和预测</w:t>
      </w:r>
    </w:p>
    <w:p w14:paraId="2FAD8F9E">
      <w:r>
        <w:t>------------------------------------------------------------</w:t>
      </w:r>
    </w:p>
    <w:p w14:paraId="1601B4FD">
      <w:r>
        <w:rPr>
          <w:b/>
        </w:rPr>
        <w:t>281、单选题</w:t>
      </w:r>
    </w:p>
    <w:p w14:paraId="7A0623AD">
      <w:r>
        <w:t>某产品依据过往三年的历史销售数据，想要分析出未来六个月的销售额，最合适的数据分析法是（   ）。</w:t>
      </w:r>
    </w:p>
    <w:p w14:paraId="6D821159">
      <w:r>
        <w:t>A.对比分析法</w:t>
      </w:r>
    </w:p>
    <w:p w14:paraId="62530317">
      <w:r>
        <w:t>B.AB测试分析法</w:t>
      </w:r>
    </w:p>
    <w:p w14:paraId="710AA7F3">
      <w:r>
        <w:t>C.分组分析法</w:t>
      </w:r>
    </w:p>
    <w:p w14:paraId="7F5172A0">
      <w:r>
        <w:t>D.预测分析法</w:t>
      </w:r>
    </w:p>
    <w:p w14:paraId="7CE8FDE5">
      <w:r>
        <w:rPr>
          <w:b/>
        </w:rPr>
        <w:t>【答案】</w:t>
      </w:r>
      <w:r>
        <w:t>D</w:t>
      </w:r>
    </w:p>
    <w:p w14:paraId="02359B13">
      <w:r>
        <w:rPr>
          <w:b/>
        </w:rPr>
        <w:t>【解析】</w:t>
      </w:r>
      <w:r>
        <w:t>预测分析法适用于根据历史数据预测未来的数据，因此最适合用来分析未来销售额。</w:t>
      </w:r>
    </w:p>
    <w:p w14:paraId="792324F9">
      <w:r>
        <w:t>------------------------------------------------------------</w:t>
      </w:r>
    </w:p>
    <w:p w14:paraId="40C262AE">
      <w:r>
        <w:rPr>
          <w:b/>
        </w:rPr>
        <w:t>282、单选题</w:t>
      </w:r>
    </w:p>
    <w:p w14:paraId="2885F574">
      <w:r>
        <w:t>以下属于预测分析法中的回归预测的是（   ）。</w:t>
      </w:r>
    </w:p>
    <w:p w14:paraId="26B4178A">
      <w:r>
        <w:t>A.逻辑回归</w:t>
      </w:r>
    </w:p>
    <w:p w14:paraId="6CE03123">
      <w:r>
        <w:t>B.线性回归</w:t>
      </w:r>
    </w:p>
    <w:p w14:paraId="78D263E1">
      <w:r>
        <w:t>C.k均值</w:t>
      </w:r>
    </w:p>
    <w:p w14:paraId="711EAF98">
      <w:r>
        <w:t>D.关联规则</w:t>
      </w:r>
    </w:p>
    <w:p w14:paraId="76FC7019">
      <w:r>
        <w:rPr>
          <w:b/>
        </w:rPr>
        <w:t>【答案】</w:t>
      </w:r>
      <w:r>
        <w:t>B</w:t>
      </w:r>
    </w:p>
    <w:p w14:paraId="361B934B">
      <w:r>
        <w:rPr>
          <w:b/>
        </w:rPr>
        <w:t>【解析】</w:t>
      </w:r>
      <w:r>
        <w:t>线性回归是预测连续数值的方法，属于预测分析法中的回归预测。</w:t>
      </w:r>
    </w:p>
    <w:p w14:paraId="43996DAD">
      <w:r>
        <w:t>------------------------------------------------------------</w:t>
      </w:r>
    </w:p>
    <w:p w14:paraId="0A4D2ED7">
      <w:r>
        <w:rPr>
          <w:b/>
        </w:rPr>
        <w:t>283、单选题</w:t>
      </w:r>
    </w:p>
    <w:p w14:paraId="35550D88">
      <w:r>
        <w:t>漏斗分析法能够科学反映的用户行为状态，以及观察出从行为起点到终点中各阶段用户的（   ）情况。</w:t>
      </w:r>
    </w:p>
    <w:p w14:paraId="1042075E">
      <w:r>
        <w:t>A.转化率</w:t>
      </w:r>
    </w:p>
    <w:p w14:paraId="161EA852">
      <w:r>
        <w:t>B.存活率</w:t>
      </w:r>
    </w:p>
    <w:p w14:paraId="33FEFF21">
      <w:r>
        <w:t>C.使用率</w:t>
      </w:r>
    </w:p>
    <w:p w14:paraId="64A69588">
      <w:r>
        <w:t>D.安装率</w:t>
      </w:r>
    </w:p>
    <w:p w14:paraId="5AC5E4D0">
      <w:r>
        <w:rPr>
          <w:b/>
        </w:rPr>
        <w:t>【答案】</w:t>
      </w:r>
      <w:r>
        <w:t>A</w:t>
      </w:r>
    </w:p>
    <w:p w14:paraId="42DB626F">
      <w:r>
        <w:rPr>
          <w:b/>
        </w:rPr>
        <w:t>【解析】</w:t>
      </w:r>
      <w:r>
        <w:t>漏斗分析法用于观察用户从某个起点到终点的转化过程，可以科学反映用户在各阶段的转化率。</w:t>
      </w:r>
    </w:p>
    <w:p w14:paraId="5CF22523">
      <w:r>
        <w:t>------------------------------------------------------------</w:t>
      </w:r>
    </w:p>
    <w:p w14:paraId="79947F6B">
      <w:r>
        <w:rPr>
          <w:b/>
        </w:rPr>
        <w:t>284、单选题</w:t>
      </w:r>
    </w:p>
    <w:p w14:paraId="7CF635C6">
      <w:r>
        <w:t>漏斗分析法不涉及以下要素（   ）。</w:t>
      </w:r>
    </w:p>
    <w:p w14:paraId="69191B44">
      <w:r>
        <w:t>A.时间</w:t>
      </w:r>
    </w:p>
    <w:p w14:paraId="43A4BD5A">
      <w:r>
        <w:t>B.节点</w:t>
      </w:r>
    </w:p>
    <w:p w14:paraId="2CA8528D">
      <w:r>
        <w:t>C.研究对象</w:t>
      </w:r>
    </w:p>
    <w:p w14:paraId="266C0C0A">
      <w:r>
        <w:t>D.转化率</w:t>
      </w:r>
    </w:p>
    <w:p w14:paraId="03E8FB89">
      <w:r>
        <w:rPr>
          <w:b/>
        </w:rPr>
        <w:t>【答案】</w:t>
      </w:r>
      <w:r>
        <w:t>C</w:t>
      </w:r>
    </w:p>
    <w:p w14:paraId="2465588B">
      <w:r>
        <w:rPr>
          <w:b/>
        </w:rPr>
        <w:t>【解析】</w:t>
      </w:r>
      <w:r>
        <w:t>漏斗分析法主要关注用户转化过程中的各个阶段，不涉及研究对象这一要素。</w:t>
      </w:r>
    </w:p>
    <w:p w14:paraId="46A389B9">
      <w:r>
        <w:t>------------------------------------------------------------</w:t>
      </w:r>
    </w:p>
    <w:p w14:paraId="6679EEB6">
      <w:r>
        <w:rPr>
          <w:b/>
        </w:rPr>
        <w:t>285、单选题</w:t>
      </w:r>
    </w:p>
    <w:p w14:paraId="45F1DF3C">
      <w:r>
        <w:t>AB测试分析法侧重于对比AB两组结构（   ）的样本。</w:t>
      </w:r>
    </w:p>
    <w:p w14:paraId="67B639DA">
      <w:r>
        <w:t>A.相同</w:t>
      </w:r>
    </w:p>
    <w:p w14:paraId="4F0A1B11">
      <w:r>
        <w:t>B.相似</w:t>
      </w:r>
    </w:p>
    <w:p w14:paraId="06E0B8C0">
      <w:r>
        <w:t>C.差异较大</w:t>
      </w:r>
    </w:p>
    <w:p w14:paraId="1A8FFFEC">
      <w:r>
        <w:t>D.完全不同</w:t>
      </w:r>
    </w:p>
    <w:p w14:paraId="2CFC8D3A">
      <w:r>
        <w:rPr>
          <w:b/>
        </w:rPr>
        <w:t>【答案】</w:t>
      </w:r>
      <w:r>
        <w:t>B</w:t>
      </w:r>
    </w:p>
    <w:p w14:paraId="309E9B60">
      <w:r>
        <w:rPr>
          <w:b/>
        </w:rPr>
        <w:t>【解析】</w:t>
      </w:r>
      <w:r>
        <w:t>AB测试分析法侧重于对比两组结构相似的样本，以评估某个变量的影响。</w:t>
      </w:r>
    </w:p>
    <w:p w14:paraId="1DDC9D01">
      <w:r>
        <w:t>------------------------------------------------------------</w:t>
      </w:r>
    </w:p>
    <w:p w14:paraId="4DC533C6">
      <w:r>
        <w:rPr>
          <w:b/>
        </w:rPr>
        <w:t>286、单选题</w:t>
      </w:r>
    </w:p>
    <w:p w14:paraId="18F9AF36">
      <w:r>
        <w:t>统计学的实质就是根据样本的（   ）来推断总体的情况。</w:t>
      </w:r>
    </w:p>
    <w:p w14:paraId="6A450F7B">
      <w:r>
        <w:t>A.共性</w:t>
      </w:r>
    </w:p>
    <w:p w14:paraId="0F96C961">
      <w:r>
        <w:t>B.特征</w:t>
      </w:r>
    </w:p>
    <w:p w14:paraId="4DE573EA">
      <w:r>
        <w:t>C.个数</w:t>
      </w:r>
    </w:p>
    <w:p w14:paraId="00DDB199">
      <w:r>
        <w:t>D.分组</w:t>
      </w:r>
    </w:p>
    <w:p w14:paraId="3C542713">
      <w:r>
        <w:rPr>
          <w:b/>
        </w:rPr>
        <w:t>【答案】</w:t>
      </w:r>
      <w:r>
        <w:t>B</w:t>
      </w:r>
    </w:p>
    <w:p w14:paraId="50B15863">
      <w:r>
        <w:rPr>
          <w:b/>
        </w:rPr>
        <w:t>【解析】</w:t>
      </w:r>
      <w:r>
        <w:t>统计学根据样本的特征来推断总体的情况</w:t>
      </w:r>
    </w:p>
    <w:p w14:paraId="225C5E33">
      <w:r>
        <w:t>------------------------------------------------------------</w:t>
      </w:r>
    </w:p>
    <w:p w14:paraId="7E319BAA">
      <w:r>
        <w:rPr>
          <w:b/>
        </w:rPr>
        <w:t>287、单选题</w:t>
      </w:r>
    </w:p>
    <w:p w14:paraId="7F71860E">
      <w:r>
        <w:t>从总体中随机抽出部分样品，并根据样本推断出总体的平均水平，这种检验方法是（   ）。</w:t>
      </w:r>
    </w:p>
    <w:p w14:paraId="0492FE1B">
      <w:r>
        <w:t>A.相关系数检验</w:t>
      </w:r>
    </w:p>
    <w:p w14:paraId="401FD77A">
      <w:r>
        <w:t>B.卡方检验</w:t>
      </w:r>
    </w:p>
    <w:p w14:paraId="7B69A63C">
      <w:r>
        <w:t>C.均值检验</w:t>
      </w:r>
    </w:p>
    <w:p w14:paraId="4BAE139F">
      <w:r>
        <w:t>D.正态性检验</w:t>
      </w:r>
    </w:p>
    <w:p w14:paraId="1F6BC3B0">
      <w:r>
        <w:rPr>
          <w:b/>
        </w:rPr>
        <w:t>【答案】</w:t>
      </w:r>
      <w:r>
        <w:t>C</w:t>
      </w:r>
    </w:p>
    <w:p w14:paraId="191D8488">
      <w:r>
        <w:rPr>
          <w:b/>
        </w:rPr>
        <w:t>【解析】</w:t>
      </w:r>
      <w:r>
        <w:t>均值检验是从总体中随机抽取样本，然后根据样本推断总体的平均水平。</w:t>
      </w:r>
    </w:p>
    <w:p w14:paraId="1297A371">
      <w:r>
        <w:t>------------------------------------------------------------</w:t>
      </w:r>
    </w:p>
    <w:p w14:paraId="3489A31F">
      <w:r>
        <w:rPr>
          <w:b/>
        </w:rPr>
        <w:t>288、单选题</w:t>
      </w:r>
    </w:p>
    <w:p w14:paraId="34755FBC">
      <w:r>
        <w:t>通过（   ）推断样本的两个属性是否相关。</w:t>
      </w:r>
    </w:p>
    <w:p w14:paraId="398DB008">
      <w:r>
        <w:t>A.均值检验</w:t>
      </w:r>
    </w:p>
    <w:p w14:paraId="333234BF">
      <w:r>
        <w:t>B.Pearson相关性检验</w:t>
      </w:r>
    </w:p>
    <w:p w14:paraId="235A4AC8">
      <w:r>
        <w:t>C.t检验</w:t>
      </w:r>
    </w:p>
    <w:p w14:paraId="5130D050">
      <w:r>
        <w:t>D.Shapiro正态性检验</w:t>
      </w:r>
    </w:p>
    <w:p w14:paraId="3D5C2D36">
      <w:r>
        <w:rPr>
          <w:b/>
        </w:rPr>
        <w:t>【答案】</w:t>
      </w:r>
      <w:r>
        <w:t>B</w:t>
      </w:r>
    </w:p>
    <w:p w14:paraId="2388A531">
      <w:r>
        <w:rPr>
          <w:b/>
        </w:rPr>
        <w:t>【解析】</w:t>
      </w:r>
      <w:r>
        <w:t>A. 均值检验（Mean Test）：通常用于比较两个独立样本的均值是否存在显著差异，而不是用来检验两个属性之间的相关性。B. Pearson相关性检验：这是一种用来衡量两个连续变量之间线性关系的统计方法。如果两个变量之间存在线性关系，它们的Pearson相关系数会接近-1或1。如果相关系数接近0，则表示两个变量之间没有线性关系。C. t检验（Student's t-test）：主要用于比较两个样本均值的差异是否具有统计学意义，适用于小样本数据。它通常用于假设检验，而不是用来衡量变量之间的相关性。D. Shapiro正态性检验：这是一种用来检验数据是否来自正态分布的统计检验。它并不用于检验两个属性之间的相关性。综上所述，如果你想要推断两个属性是否相关，应该选择B选项，即Pearson相关性检验。这种检验适用于两个连续变量，并且可以给出它们之间线性关系的强度和方向。如果属性是定性的或者数据不符合正态分布，可能需要使用其他类型的相关性检验，比如Spearman等级相关性检验</w:t>
      </w:r>
    </w:p>
    <w:p w14:paraId="2DCBD5D6">
      <w:r>
        <w:t>------------------------------------------------------------</w:t>
      </w:r>
    </w:p>
    <w:p w14:paraId="3822E847">
      <w:r>
        <w:rPr>
          <w:b/>
        </w:rPr>
        <w:t>289、单选题</w:t>
      </w:r>
    </w:p>
    <w:p w14:paraId="78E37951">
      <w:r>
        <w:t>卡方检验用于两个（   ）变量之间。</w:t>
      </w:r>
    </w:p>
    <w:p w14:paraId="66B67FA9">
      <w:r>
        <w:t>A.连续型</w:t>
      </w:r>
    </w:p>
    <w:p w14:paraId="6868C8B0">
      <w:r>
        <w:t>B.流程型</w:t>
      </w:r>
    </w:p>
    <w:p w14:paraId="73847E95">
      <w:r>
        <w:t>C.离散型</w:t>
      </w:r>
    </w:p>
    <w:p w14:paraId="0BA45C56">
      <w:r>
        <w:t>D.分段型</w:t>
      </w:r>
    </w:p>
    <w:p w14:paraId="297B1F70">
      <w:r>
        <w:rPr>
          <w:b/>
        </w:rPr>
        <w:t>【答案】</w:t>
      </w:r>
      <w:r>
        <w:t>C</w:t>
      </w:r>
    </w:p>
    <w:p w14:paraId="690CEAE1">
      <w:r>
        <w:rPr>
          <w:b/>
        </w:rPr>
        <w:t>【解析】</w:t>
      </w:r>
      <w:r>
        <w:t>卡方检验用于分析两个离散型变量之间的关系。</w:t>
      </w:r>
    </w:p>
    <w:p w14:paraId="05A0E784">
      <w:r>
        <w:t>------------------------------------------------------------</w:t>
      </w:r>
    </w:p>
    <w:p w14:paraId="0B7DBADA">
      <w:r>
        <w:rPr>
          <w:b/>
        </w:rPr>
        <w:t>290、单选题</w:t>
      </w:r>
    </w:p>
    <w:p w14:paraId="6ABD3ABC">
      <w:r>
        <w:t>Pearson相关性检验用于验证两个变量之间的（   ）。</w:t>
      </w:r>
    </w:p>
    <w:p w14:paraId="23E66E7D">
      <w:r>
        <w:t>A.相关性</w:t>
      </w:r>
    </w:p>
    <w:p w14:paraId="15EEA12D">
      <w:r>
        <w:t>B.独立性</w:t>
      </w:r>
    </w:p>
    <w:p w14:paraId="3235F3BB">
      <w:r>
        <w:t>C.离散型</w:t>
      </w:r>
    </w:p>
    <w:p w14:paraId="58C8A96E">
      <w:r>
        <w:t>D.连续性</w:t>
      </w:r>
    </w:p>
    <w:p w14:paraId="7B9AEF5A">
      <w:r>
        <w:rPr>
          <w:b/>
        </w:rPr>
        <w:t>【答案】</w:t>
      </w:r>
      <w:r>
        <w:t>B</w:t>
      </w:r>
    </w:p>
    <w:p w14:paraId="4C4EA3D3">
      <w:r>
        <w:rPr>
          <w:b/>
        </w:rPr>
        <w:t>【解析】</w:t>
      </w:r>
      <w:r>
        <w:t>B. 独立性正确。Pearson相关性检验（Pearson correlation test）主要用于验证两个连续变量之间是否存在某种线性关系，即它们是否独立。如果两个变量是独立的，那么它们之间不应该存在任何线性关系，Pearson相关系数应该接近于0。相反，如果相关系数显著不为0，那么我们可以认为这两个变量之间存在某种线性关系，即它们不是完全独立的。A. 相关性这个选项描述的是Pearson相关性检验的一个方面，但它不是检验的直接目的。相关性检验的目的是确定两个变量是否独立，而不是简单地测量它们之间的相关性。C. 离散型错误。离散型变量是指变量的取值是分离的、不连续的，例如人数、车辆数等。Pearson相关性检验不适用于离散型变量，它主要用于连续变量之间的相关性分析。D. 连续性错误。连续性变量是指变量的取值可以在某个范围内连续变化，例如身高、体重、温度等。虽然Pearson相关性检验适用于连续变量，但它的目的并不是验证变量的连续性，而是验证两个连续变量之间是否存在线性关系，即它们是否独立。</w:t>
      </w:r>
    </w:p>
    <w:p w14:paraId="5E32EA50">
      <w:r>
        <w:t>------------------------------------------------------------</w:t>
      </w:r>
    </w:p>
    <w:p w14:paraId="722B65D2">
      <w:r>
        <w:rPr>
          <w:b/>
        </w:rPr>
        <w:t>291、单选题</w:t>
      </w:r>
    </w:p>
    <w:p w14:paraId="13350DB3">
      <w:r>
        <w:t>以下事件可以用卡方检验与Pearson相关性检验（   ）。</w:t>
      </w:r>
    </w:p>
    <w:p w14:paraId="5F96C850">
      <w:r>
        <w:t>A.检验某品牌充电宝是否满足宣传的5000毫安容量的说法</w:t>
      </w:r>
    </w:p>
    <w:p w14:paraId="12CFADCD">
      <w:r>
        <w:t>B.分析某学生的各科成绩，判断是否偏科严重</w:t>
      </w:r>
    </w:p>
    <w:p w14:paraId="0A242ADA">
      <w:r>
        <w:t>C.汽车速度与其刹车距离</w:t>
      </w:r>
    </w:p>
    <w:p w14:paraId="2B10A152">
      <w:r>
        <w:t>D.乘客的年龄数据是否服从正态分布</w:t>
      </w:r>
    </w:p>
    <w:p w14:paraId="7DFCA639">
      <w:r>
        <w:rPr>
          <w:b/>
        </w:rPr>
        <w:t>【答案】</w:t>
      </w:r>
      <w:r>
        <w:t>C</w:t>
      </w:r>
    </w:p>
    <w:p w14:paraId="7EB153E2">
      <w:r>
        <w:rPr>
          <w:b/>
        </w:rPr>
        <w:t>【解析】</w:t>
      </w:r>
      <w:r>
        <w:t>汽车速度与其刹车距离是两个连续变量，可以用Pearson相关性检验来分析它们之间的关系。</w:t>
      </w:r>
    </w:p>
    <w:p w14:paraId="6A0BF18B">
      <w:r>
        <w:t>------------------------------------------------------------</w:t>
      </w:r>
    </w:p>
    <w:p w14:paraId="24FB96AE">
      <w:r>
        <w:rPr>
          <w:b/>
        </w:rPr>
        <w:t>292、单选题</w:t>
      </w:r>
    </w:p>
    <w:p w14:paraId="7941F306">
      <w:r>
        <w:t>（   ）适合描述单位时间内随机事件发生的次数的概率分布。</w:t>
      </w:r>
    </w:p>
    <w:p w14:paraId="4D7E03E6">
      <w:r>
        <w:t>A.卡方分布</w:t>
      </w:r>
    </w:p>
    <w:p w14:paraId="40841F70">
      <w:r>
        <w:t>B.高斯分布</w:t>
      </w:r>
    </w:p>
    <w:p w14:paraId="11ED6E2D">
      <w:r>
        <w:t>C.二项分布</w:t>
      </w:r>
    </w:p>
    <w:p w14:paraId="3D678E8F">
      <w:r>
        <w:t>D.泊松分布</w:t>
      </w:r>
    </w:p>
    <w:p w14:paraId="4EF1F3A4">
      <w:r>
        <w:rPr>
          <w:b/>
        </w:rPr>
        <w:t>【答案】</w:t>
      </w:r>
      <w:r>
        <w:t>D</w:t>
      </w:r>
    </w:p>
    <w:p w14:paraId="40DEC93D">
      <w:r>
        <w:rPr>
          <w:b/>
        </w:rPr>
        <w:t>【解析】</w:t>
      </w:r>
      <w:r>
        <w:t>泊松分布适合描述单位时间内随机事件发生次数的概率分布，特别是当事件发生的概率很小时。</w:t>
      </w:r>
    </w:p>
    <w:p w14:paraId="7CDB3344">
      <w:r>
        <w:t>------------------------------------------------------------</w:t>
      </w:r>
    </w:p>
    <w:p w14:paraId="5EBDBC2F">
      <w:r>
        <w:rPr>
          <w:b/>
        </w:rPr>
        <w:t>293、单选题</w:t>
      </w:r>
    </w:p>
    <w:p w14:paraId="568D6A0A">
      <w:r>
        <w:t>正态分布曲线一种（   ）。</w:t>
      </w:r>
    </w:p>
    <w:p w14:paraId="5EEEE550">
      <w:r>
        <w:t>A.指数分布</w:t>
      </w:r>
    </w:p>
    <w:p w14:paraId="7FA68B49">
      <w:r>
        <w:t>B.概率分布</w:t>
      </w:r>
    </w:p>
    <w:p w14:paraId="2FD13B62">
      <w:r>
        <w:t>C.频数分布</w:t>
      </w:r>
    </w:p>
    <w:p w14:paraId="66A233F4">
      <w:r>
        <w:t>D.空间分布</w:t>
      </w:r>
    </w:p>
    <w:p w14:paraId="3BF9C61C">
      <w:r>
        <w:rPr>
          <w:b/>
        </w:rPr>
        <w:t>【答案】</w:t>
      </w:r>
      <w:r>
        <w:t>B</w:t>
      </w:r>
    </w:p>
    <w:p w14:paraId="443C98BD">
      <w:r>
        <w:rPr>
          <w:b/>
        </w:rPr>
        <w:t>【解析】</w:t>
      </w:r>
      <w:r>
        <w:t>正态分布曲线是概率分布的一种，它描述了在正态分布中随机变量的取值落在不同区间的概率。</w:t>
      </w:r>
    </w:p>
    <w:p w14:paraId="382B75FE">
      <w:r>
        <w:t>------------------------------------------------------------</w:t>
      </w:r>
    </w:p>
    <w:p w14:paraId="4713E0A5">
      <w:r>
        <w:rPr>
          <w:b/>
        </w:rPr>
        <w:t>294、单选题</w:t>
      </w:r>
    </w:p>
    <w:p w14:paraId="79DAEB26">
      <w:r>
        <w:t>正态曲线下，横轴上，从均数到正无穷的面积为（   ）。</w:t>
      </w:r>
    </w:p>
    <w:p w14:paraId="51A546DD">
      <w:r>
        <w:t>A.95%</w:t>
      </w:r>
    </w:p>
    <w:p w14:paraId="3EE55F2B">
      <w:r>
        <w:t>B.50%</w:t>
      </w:r>
    </w:p>
    <w:p w14:paraId="5A6FEBA6">
      <w:r>
        <w:t>C.97.50%</w:t>
      </w:r>
    </w:p>
    <w:p w14:paraId="02DDE3DC">
      <w:r>
        <w:t>D.不确定</w:t>
      </w:r>
    </w:p>
    <w:p w14:paraId="117F36A9">
      <w:r>
        <w:rPr>
          <w:b/>
        </w:rPr>
        <w:t>【答案】</w:t>
      </w:r>
      <w:r>
        <w:t>B</w:t>
      </w:r>
    </w:p>
    <w:p w14:paraId="5D890AF1">
      <w:r>
        <w:rPr>
          <w:b/>
        </w:rPr>
        <w:t>【解析】</w:t>
      </w:r>
      <w:r>
        <w:t>在正态分布曲线下，横轴上从均数到正无穷的面积为0.5，因为正态分布是对称的。</w:t>
      </w:r>
    </w:p>
    <w:p w14:paraId="416D7096">
      <w:r>
        <w:t>------------------------------------------------------------</w:t>
      </w:r>
    </w:p>
    <w:p w14:paraId="755B1276">
      <w:r>
        <w:rPr>
          <w:b/>
        </w:rPr>
        <w:t>295、单选题</w:t>
      </w:r>
    </w:p>
    <w:p w14:paraId="7950B53A">
      <w:r>
        <w:t>以下选项不属于正态曲线的特征（   ）。</w:t>
      </w:r>
    </w:p>
    <w:p w14:paraId="28692172">
      <w:r>
        <w:t>A.集中性</w:t>
      </w:r>
    </w:p>
    <w:p w14:paraId="1E328752">
      <w:r>
        <w:t>B.对称性</w:t>
      </w:r>
    </w:p>
    <w:p w14:paraId="0294E208">
      <w:r>
        <w:t>C.均匀变动性</w:t>
      </w:r>
    </w:p>
    <w:p w14:paraId="78E2452B">
      <w:r>
        <w:t>D.曲线与x轴有两个交点</w:t>
      </w:r>
    </w:p>
    <w:p w14:paraId="41A143CE">
      <w:r>
        <w:rPr>
          <w:b/>
        </w:rPr>
        <w:t>【答案】</w:t>
      </w:r>
      <w:r>
        <w:t>D</w:t>
      </w:r>
    </w:p>
    <w:p w14:paraId="50837511">
      <w:r>
        <w:rPr>
          <w:b/>
        </w:rPr>
        <w:t>【解析】</w:t>
      </w:r>
      <w:r>
        <w:t>正态曲线的特征包括集中性、对称性和均匀变动性（也称为平滑变动性）。曲线与x轴有两个交点并不是正态曲线的特征。</w:t>
      </w:r>
    </w:p>
    <w:p w14:paraId="25057834">
      <w:r>
        <w:t>------------------------------------------------------------</w:t>
      </w:r>
    </w:p>
    <w:p w14:paraId="5E365D62">
      <w:r>
        <w:rPr>
          <w:b/>
        </w:rPr>
        <w:t>296、单选题</w:t>
      </w:r>
    </w:p>
    <w:p w14:paraId="3F65D6C0">
      <w:r>
        <w:t>盒中有a个红球， b个黑球，今随机地从中取出一个，观察其颜色后放回，并加上同色球c个，再从盒中第二次抽取一球，第二次抽出的是黑球的概率为（   ）。</w:t>
      </w:r>
    </w:p>
    <w:p w14:paraId="04B49837">
      <w:r>
        <w:t>A.(b+c)/(a+b+c)</w:t>
      </w:r>
    </w:p>
    <w:p w14:paraId="0053995A">
      <w:r>
        <w:t>B.b/(a+b)</w:t>
      </w:r>
    </w:p>
    <w:p w14:paraId="1C633C57">
      <w:r>
        <w:t>C.b/(a+b+c)</w:t>
      </w:r>
    </w:p>
    <w:p w14:paraId="434A9AF4">
      <w:r>
        <w:t>D.a/(a+b)</w:t>
      </w:r>
    </w:p>
    <w:p w14:paraId="55FF80C1">
      <w:r>
        <w:rPr>
          <w:b/>
        </w:rPr>
        <w:t>【答案】</w:t>
      </w:r>
      <w:r>
        <w:t>B</w:t>
      </w:r>
    </w:p>
    <w:p w14:paraId="5095A0CD">
      <w:r>
        <w:rPr>
          <w:b/>
        </w:rPr>
        <w:t>【解析】</w:t>
      </w:r>
      <w:r>
        <w:t>第一次抽取：我们从盒子中随机抽取一个球，盒子里有 a 个红球和 b 个黑球。所以，第一次抽到黑球的概率是b/a+b放回并增加球：抽到球后，我们把它放回盒子里，并加入 c 个同色的球。这意味着如果第一次抽到的是黑球，盒子里黑球的数量变为 b+c，总共的球数变为 a+b+c。第二次抽取：我们再次从盒子中抽取一个球。现在，我们要计算第二次抽到黑球的概率。由于第一次抽到的是黑球，第二次抽到黑球的概率是 b+c/a+b+c简化计算：但是，无论第一次抽到的是红球还是黑球，第二次抽到黑球的概率实际上只与最初的黑球数和总球数有关。这是因为每次抽取后，球都会被放回，并且加入相同颜色的球，使得第二次抽取时，黑球的概率不受第一次抽取结果的影响。因此，第二次抽出黑球的概率就是最初的黑球数除以最初的总球数，即 b/a+b。所以，正确答案是 B. b/a+b。这个概率表示在任何一次抽取中，抽取到黑球的概率，与之前抽取的结果和放回后增加的球数无关。</w:t>
      </w:r>
    </w:p>
    <w:p w14:paraId="277EC055">
      <w:r>
        <w:t>------------------------------------------------------------</w:t>
      </w:r>
    </w:p>
    <w:p w14:paraId="46033179">
      <w:r>
        <w:rPr>
          <w:b/>
        </w:rPr>
        <w:t>297、单选题</w:t>
      </w:r>
    </w:p>
    <w:p w14:paraId="2AFDA9DB">
      <w: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   ）。</w:t>
      </w:r>
    </w:p>
    <w:p w14:paraId="4B764EC1">
      <w:r>
        <w:t>A.0.88</w:t>
      </w:r>
    </w:p>
    <w:p w14:paraId="4E3DAD7A">
      <w:r>
        <w:t>B.0.4</w:t>
      </w:r>
    </w:p>
    <w:p w14:paraId="41C13DE9">
      <w:r>
        <w:t>C.0.868</w:t>
      </w:r>
    </w:p>
    <w:p w14:paraId="2B0C37BB">
      <w:r>
        <w:t>D.0.6</w:t>
      </w:r>
    </w:p>
    <w:p w14:paraId="056F449D">
      <w:r>
        <w:rPr>
          <w:b/>
        </w:rPr>
        <w:t>【答案】</w:t>
      </w:r>
      <w:r>
        <w:t>C</w:t>
      </w:r>
    </w:p>
    <w:p w14:paraId="32DA0E37">
      <w:r>
        <w:rPr>
          <w:b/>
        </w:rPr>
        <w:t>【解析】</w:t>
      </w:r>
      <w:r>
        <w:t>合格产品的概率可以通过加权平均计算得出，即 (0.85 * 2/5) + (0.88 * 3/5) = 0.868</w:t>
      </w:r>
    </w:p>
    <w:p w14:paraId="535C4A0F">
      <w:r>
        <w:t>------------------------------------------------------------</w:t>
      </w:r>
    </w:p>
    <w:p w14:paraId="68C8B80D">
      <w:r>
        <w:rPr>
          <w:b/>
        </w:rPr>
        <w:t>298、单选题</w:t>
      </w:r>
    </w:p>
    <w:p w14:paraId="38CCAAE9">
      <w:r>
        <w:t>平均数是反映数据（   ）的一项指标。</w:t>
      </w:r>
    </w:p>
    <w:p w14:paraId="1D5629C5">
      <w:r>
        <w:t>A.分散程度</w:t>
      </w:r>
    </w:p>
    <w:p w14:paraId="7732ABCE">
      <w:r>
        <w:t>B.出现概率</w:t>
      </w:r>
    </w:p>
    <w:p w14:paraId="4DA30A6E">
      <w:r>
        <w:t>C.集中趋势</w:t>
      </w:r>
    </w:p>
    <w:p w14:paraId="412DF7C8">
      <w:r>
        <w:t>D.未来走向</w:t>
      </w:r>
    </w:p>
    <w:p w14:paraId="2214E3BC">
      <w:r>
        <w:rPr>
          <w:b/>
        </w:rPr>
        <w:t>【答案】</w:t>
      </w:r>
      <w:r>
        <w:t>C</w:t>
      </w:r>
    </w:p>
    <w:p w14:paraId="3826E46B">
      <w:r>
        <w:rPr>
          <w:b/>
        </w:rPr>
        <w:t>【解析】</w:t>
      </w:r>
      <w:r>
        <w:t>平均数是反映数据集中趋势的一项指标，它提供了数据集中心位置的一个度量</w:t>
      </w:r>
    </w:p>
    <w:p w14:paraId="7BE859D0">
      <w:r>
        <w:t>------------------------------------------------------------</w:t>
      </w:r>
    </w:p>
    <w:p w14:paraId="1CDDE1DA">
      <w:r>
        <w:rPr>
          <w:b/>
        </w:rPr>
        <w:t>299、单选题</w:t>
      </w:r>
    </w:p>
    <w:p w14:paraId="019FE25C">
      <w:r>
        <w:t>（   ）是统计学中最常用的统计量，用来表明资料中各观测值相对集中较多的中心位置。</w:t>
      </w:r>
    </w:p>
    <w:p w14:paraId="6A563229">
      <w:r>
        <w:t>A.正态参数</w:t>
      </w:r>
    </w:p>
    <w:p w14:paraId="1C145755">
      <w:r>
        <w:t>B.平均数</w:t>
      </w:r>
    </w:p>
    <w:p w14:paraId="51196CC2">
      <w:r>
        <w:t>C.标准差</w:t>
      </w:r>
    </w:p>
    <w:p w14:paraId="78F49417">
      <w:r>
        <w:t>D.回归值</w:t>
      </w:r>
    </w:p>
    <w:p w14:paraId="0A563682">
      <w:r>
        <w:rPr>
          <w:b/>
        </w:rPr>
        <w:t>【答案】</w:t>
      </w:r>
      <w:r>
        <w:t>B</w:t>
      </w:r>
    </w:p>
    <w:p w14:paraId="1EAED2AB">
      <w:r>
        <w:rPr>
          <w:b/>
        </w:rPr>
        <w:t>【解析】</w:t>
      </w:r>
      <w:r>
        <w:t>平均数是最常用的统计量之一，用来表明数据集中趋势。</w:t>
      </w:r>
    </w:p>
    <w:p w14:paraId="43913707">
      <w:r>
        <w:t>------------------------------------------------------------</w:t>
      </w:r>
    </w:p>
    <w:p w14:paraId="62BA8935">
      <w:r>
        <w:rPr>
          <w:b/>
        </w:rPr>
        <w:t>300、单选题</w:t>
      </w:r>
    </w:p>
    <w:p w14:paraId="741F9AB1">
      <w:r>
        <w:t>概率论中（   ）用来度量随机变量和其数学期望（B即均值）之间的偏离程度。</w:t>
      </w:r>
    </w:p>
    <w:p w14:paraId="14ED5E7A">
      <w:r>
        <w:t>A.中位数</w:t>
      </w:r>
    </w:p>
    <w:p w14:paraId="02840D19">
      <w:r>
        <w:t>B.方差</w:t>
      </w:r>
    </w:p>
    <w:p w14:paraId="2CBDFBCB">
      <w:r>
        <w:t>C.平均值</w:t>
      </w:r>
    </w:p>
    <w:p w14:paraId="3E972BDB">
      <w:r>
        <w:t>D.极值</w:t>
      </w:r>
    </w:p>
    <w:p w14:paraId="23BFEA6D">
      <w:r>
        <w:rPr>
          <w:b/>
        </w:rPr>
        <w:t>【答案】</w:t>
      </w:r>
      <w:r>
        <w:t>B</w:t>
      </w:r>
    </w:p>
    <w:p w14:paraId="052CA819">
      <w:r>
        <w:rPr>
          <w:b/>
        </w:rPr>
        <w:t>【解析】</w:t>
      </w:r>
      <w:r>
        <w:t>方差是用来度量随机变量与其均值之间偏离程度的统计量。</w:t>
      </w:r>
    </w:p>
    <w:p w14:paraId="57C78471">
      <w:r>
        <w:t>------------------------------------------------------------</w:t>
      </w:r>
    </w:p>
    <w:p w14:paraId="463A98D8">
      <w:r>
        <w:rPr>
          <w:b/>
        </w:rPr>
        <w:t>301、单选题</w:t>
      </w:r>
    </w:p>
    <w:p w14:paraId="6C543817">
      <w:r>
        <w:t>统计中的方差（A样本方差）是每个样本值与全体样本值的平均数之差的（   ）的平均数。</w:t>
      </w:r>
    </w:p>
    <w:p w14:paraId="761AA870">
      <w:r>
        <w:t>A.平方值</w:t>
      </w:r>
    </w:p>
    <w:p w14:paraId="6226C67C">
      <w:r>
        <w:t>B.三次方</w:t>
      </w:r>
    </w:p>
    <w:p w14:paraId="29375456">
      <w:r>
        <w:t>C.二次根号</w:t>
      </w:r>
    </w:p>
    <w:p w14:paraId="1D33132E">
      <w:r>
        <w:t>D.二倍</w:t>
      </w:r>
    </w:p>
    <w:p w14:paraId="631B887B">
      <w:r>
        <w:rPr>
          <w:b/>
        </w:rPr>
        <w:t>【答案】</w:t>
      </w:r>
      <w:r>
        <w:t>A</w:t>
      </w:r>
    </w:p>
    <w:p w14:paraId="1449DFD6">
      <w:r>
        <w:rPr>
          <w:b/>
        </w:rPr>
        <w:t>【解析】</w:t>
      </w:r>
      <w:r>
        <w:t>方差是每个样本值与样本均值之差的平方的平均数。</w:t>
      </w:r>
    </w:p>
    <w:p w14:paraId="121006F6">
      <w:r>
        <w:t>------------------------------------------------------------</w:t>
      </w:r>
    </w:p>
    <w:p w14:paraId="4F178B16">
      <w:r>
        <w:rPr>
          <w:b/>
        </w:rPr>
        <w:t>302、单选题</w:t>
      </w:r>
    </w:p>
    <w:p w14:paraId="534B03E4">
      <w:r>
        <w:t>方差是衡量（    ）两个数据相差的度量值。</w:t>
      </w:r>
    </w:p>
    <w:p w14:paraId="5C95160B">
      <w:r>
        <w:t>A.源数据和中位数</w:t>
      </w:r>
    </w:p>
    <w:p w14:paraId="4F8263A3">
      <w:r>
        <w:t>B.源数据和极大值</w:t>
      </w:r>
    </w:p>
    <w:p w14:paraId="7481F630">
      <w:r>
        <w:t>C.源数据和期望值</w:t>
      </w:r>
    </w:p>
    <w:p w14:paraId="7E418C3D">
      <w:r>
        <w:t>D.源数据和标准差</w:t>
      </w:r>
    </w:p>
    <w:p w14:paraId="06F32DAB">
      <w:r>
        <w:rPr>
          <w:b/>
        </w:rPr>
        <w:t>【答案】</w:t>
      </w:r>
      <w:r>
        <w:t>C</w:t>
      </w:r>
    </w:p>
    <w:p w14:paraId="192860DA">
      <w:r>
        <w:rPr>
          <w:b/>
        </w:rPr>
        <w:t>【解析】</w:t>
      </w:r>
      <w:r>
        <w:t>方差是衡量源数据和期望值之间相差的度量值。</w:t>
      </w:r>
    </w:p>
    <w:p w14:paraId="0DD9A460">
      <w:r>
        <w:t>------------------------------------------------------------</w:t>
      </w:r>
    </w:p>
    <w:p w14:paraId="1868C4A4">
      <w:r>
        <w:rPr>
          <w:b/>
        </w:rPr>
        <w:t>303、单选题</w:t>
      </w:r>
    </w:p>
    <w:p w14:paraId="4B3FC69E">
      <w:r>
        <w:t>特征提取中，（   ）是通过坐标轴转换，寻找数据分布的最优子空间，从而达到降维、去相关的目的。</w:t>
      </w:r>
    </w:p>
    <w:p w14:paraId="03C690A3">
      <w:r>
        <w:t>A.LDA线性判别分析</w:t>
      </w:r>
    </w:p>
    <w:p w14:paraId="06A4F37C">
      <w:r>
        <w:t>B.PCA主成分分析</w:t>
      </w:r>
    </w:p>
    <w:p w14:paraId="7FF25AC9">
      <w:r>
        <w:t>C.ICA独立成分分析</w:t>
      </w:r>
    </w:p>
    <w:p w14:paraId="05E6FD7A">
      <w:r>
        <w:t>D.特征识别</w:t>
      </w:r>
    </w:p>
    <w:p w14:paraId="79F56937">
      <w:r>
        <w:rPr>
          <w:b/>
        </w:rPr>
        <w:t>【答案】</w:t>
      </w:r>
      <w:r>
        <w:t>B</w:t>
      </w:r>
    </w:p>
    <w:p w14:paraId="1ACD8E1D">
      <w:r>
        <w:rPr>
          <w:b/>
        </w:rPr>
        <w:t>【解析】</w:t>
      </w:r>
      <w:r>
        <w:t>主成分分析（PCA）是一种特征提取方法，它通过坐标轴转换来寻找数据分布的最优子空间。</w:t>
      </w:r>
    </w:p>
    <w:p w14:paraId="659A9223">
      <w:r>
        <w:t>------------------------------------------------------------</w:t>
      </w:r>
    </w:p>
    <w:p w14:paraId="03256DAB">
      <w:r>
        <w:rPr>
          <w:b/>
        </w:rPr>
        <w:t>304、单选题</w:t>
      </w:r>
    </w:p>
    <w:p w14:paraId="4089F051">
      <w:r>
        <w:t>特征工程中，以下选项是特征构建时常使用的方法（   ）。</w:t>
      </w:r>
    </w:p>
    <w:p w14:paraId="0ABE4012">
      <w:r>
        <w:t>A.数据拟化</w:t>
      </w:r>
    </w:p>
    <w:p w14:paraId="7E7BD550">
      <w:r>
        <w:t>B.属性分割</w:t>
      </w:r>
    </w:p>
    <w:p w14:paraId="297815F9">
      <w:r>
        <w:t>C.数据脱敏</w:t>
      </w:r>
    </w:p>
    <w:p w14:paraId="01002A85">
      <w:r>
        <w:t>D.数据平均</w:t>
      </w:r>
    </w:p>
    <w:p w14:paraId="560D3E7D">
      <w:r>
        <w:rPr>
          <w:b/>
        </w:rPr>
        <w:t>【答案】</w:t>
      </w:r>
      <w:r>
        <w:t>B</w:t>
      </w:r>
    </w:p>
    <w:p w14:paraId="02866D0B">
      <w:r>
        <w:rPr>
          <w:b/>
        </w:rPr>
        <w:t>【解析】</w:t>
      </w:r>
      <w:r>
        <w:t>属性分割是特征构建中常用的方法，它涉及将属性分割成多个特征。</w:t>
      </w:r>
    </w:p>
    <w:p w14:paraId="6E32A8F6">
      <w:r>
        <w:t>------------------------------------------------------------</w:t>
      </w:r>
    </w:p>
    <w:p w14:paraId="6985E92E">
      <w:r>
        <w:rPr>
          <w:b/>
        </w:rPr>
        <w:t>305、单选题</w:t>
      </w:r>
    </w:p>
    <w:p w14:paraId="544D9EE5">
      <w:r>
        <w:t>如果要统计数据的平均水平，最适合的统计分析法是（   ）。</w:t>
      </w:r>
    </w:p>
    <w:p w14:paraId="7EC84E9A">
      <w:r>
        <w:t>A.描述性统计分析</w:t>
      </w:r>
    </w:p>
    <w:p w14:paraId="37AAE1E6">
      <w:r>
        <w:t>B.探索性统计分析</w:t>
      </w:r>
    </w:p>
    <w:p w14:paraId="282C012B">
      <w:r>
        <w:t>C.推断性统计分析</w:t>
      </w:r>
    </w:p>
    <w:p w14:paraId="14EAE658">
      <w:r>
        <w:t>D.预测性统计分析</w:t>
      </w:r>
    </w:p>
    <w:p w14:paraId="651A7CAB">
      <w:r>
        <w:rPr>
          <w:b/>
        </w:rPr>
        <w:t>【答案】</w:t>
      </w:r>
      <w:r>
        <w:t>A</w:t>
      </w:r>
    </w:p>
    <w:p w14:paraId="4CD521B0">
      <w:r>
        <w:rPr>
          <w:b/>
        </w:rPr>
        <w:t>【解析】</w:t>
      </w:r>
      <w:r>
        <w:t>描述性统计分析用于总结和组织数据的特征，包括计算数据的平均水平。</w:t>
      </w:r>
    </w:p>
    <w:p w14:paraId="6CCE3410">
      <w:r>
        <w:t>------------------------------------------------------------</w:t>
      </w:r>
    </w:p>
    <w:p w14:paraId="37B49106">
      <w:r>
        <w:rPr>
          <w:b/>
        </w:rPr>
        <w:t>306、单选题</w:t>
      </w:r>
    </w:p>
    <w:p w14:paraId="52406F3A">
      <w:r>
        <w:t>以下选项不属于数据离散程度分析中的指标（   ）。</w:t>
      </w:r>
    </w:p>
    <w:p w14:paraId="5E98C5DB">
      <w:r>
        <w:t>A.标准差</w:t>
      </w:r>
    </w:p>
    <w:p w14:paraId="651D392E">
      <w:r>
        <w:t>B.极差</w:t>
      </w:r>
    </w:p>
    <w:p w14:paraId="68142EC6">
      <w:r>
        <w:t>C.变异系数</w:t>
      </w:r>
    </w:p>
    <w:p w14:paraId="6A422A60">
      <w:r>
        <w:t>D.中位数</w:t>
      </w:r>
    </w:p>
    <w:p w14:paraId="7AFA8381">
      <w:r>
        <w:rPr>
          <w:b/>
        </w:rPr>
        <w:t>【答案】</w:t>
      </w:r>
      <w:r>
        <w:t>D</w:t>
      </w:r>
    </w:p>
    <w:p w14:paraId="5E3F95D3">
      <w:r>
        <w:rPr>
          <w:b/>
        </w:rPr>
        <w:t>【解析】</w:t>
      </w:r>
      <w:r>
        <w:t>中位数是衡量数据集中趋势的指标，而不是离散程度。</w:t>
      </w:r>
    </w:p>
    <w:p w14:paraId="4BFC2DD1">
      <w:r>
        <w:t>------------------------------------------------------------</w:t>
      </w:r>
    </w:p>
    <w:p w14:paraId="67177F60">
      <w:r>
        <w:rPr>
          <w:b/>
        </w:rPr>
        <w:t>307、单选题</w:t>
      </w:r>
    </w:p>
    <w:p w14:paraId="54DC0E87">
      <w:r>
        <w:t>描述性统计分析不包括数据的（   ）。</w:t>
      </w:r>
    </w:p>
    <w:p w14:paraId="0EE371B0">
      <w:r>
        <w:t>A.频数分析</w:t>
      </w:r>
    </w:p>
    <w:p w14:paraId="191BA5E3">
      <w:r>
        <w:t>B.集中趋势分析</w:t>
      </w:r>
    </w:p>
    <w:p w14:paraId="0930F232">
      <w:r>
        <w:t>C.离散程度分析</w:t>
      </w:r>
    </w:p>
    <w:p w14:paraId="2ADBA10F">
      <w:r>
        <w:t>D.假设检验</w:t>
      </w:r>
    </w:p>
    <w:p w14:paraId="51CA3B3B">
      <w:r>
        <w:rPr>
          <w:b/>
        </w:rPr>
        <w:t>【答案】</w:t>
      </w:r>
      <w:r>
        <w:t>D</w:t>
      </w:r>
    </w:p>
    <w:p w14:paraId="15D18678">
      <w:r>
        <w:rPr>
          <w:b/>
        </w:rPr>
        <w:t>【解析】</w:t>
      </w:r>
      <w:r>
        <w:t>描述性统计分析不包括假设检验，后者是推断性统计分析的一部分。</w:t>
      </w:r>
    </w:p>
    <w:p w14:paraId="0FEB250E">
      <w:r>
        <w:t>------------------------------------------------------------</w:t>
      </w:r>
    </w:p>
    <w:p w14:paraId="7B4C087E">
      <w:r>
        <w:rPr>
          <w:b/>
        </w:rPr>
        <w:t>308、单选题</w:t>
      </w:r>
    </w:p>
    <w:p w14:paraId="78475A0D">
      <w:r>
        <w:t>研究某些变量之间是否存在一定的相关性需要采用以下方法（   ）。</w:t>
      </w:r>
    </w:p>
    <w:p w14:paraId="68EBCD5D">
      <w:r>
        <w:t>A.描述性统计分析</w:t>
      </w:r>
    </w:p>
    <w:p w14:paraId="529E57C3">
      <w:r>
        <w:t>B.探索性统计分析</w:t>
      </w:r>
    </w:p>
    <w:p w14:paraId="308A2267">
      <w:r>
        <w:t>C.推断性统计分析</w:t>
      </w:r>
    </w:p>
    <w:p w14:paraId="7E7CAB5E">
      <w:r>
        <w:t>D.预测性统计分析</w:t>
      </w:r>
    </w:p>
    <w:p w14:paraId="69EB1FB7">
      <w:r>
        <w:rPr>
          <w:b/>
        </w:rPr>
        <w:t>【答案】</w:t>
      </w:r>
      <w:r>
        <w:t>B</w:t>
      </w:r>
    </w:p>
    <w:p w14:paraId="75726AFD">
      <w:r>
        <w:rPr>
          <w:b/>
        </w:rPr>
        <w:t>【解析】</w:t>
      </w:r>
      <w:r>
        <w:t>探索性统计分析用于探索数据中的关联、趋势和模式。</w:t>
      </w:r>
    </w:p>
    <w:p w14:paraId="253A7E18">
      <w:r>
        <w:t>------------------------------------------------------------</w:t>
      </w:r>
    </w:p>
    <w:p w14:paraId="02C51D9E">
      <w:r>
        <w:rPr>
          <w:b/>
        </w:rPr>
        <w:t>309、单选题</w:t>
      </w:r>
    </w:p>
    <w:p w14:paraId="1BEF1289">
      <w:r>
        <w:t>以下案例不适合使用探索性统计分析（   ）。</w:t>
      </w:r>
    </w:p>
    <w:p w14:paraId="50CE4E28">
      <w:r>
        <w:t>A.汽车的速度与刹车距离的关系</w:t>
      </w:r>
    </w:p>
    <w:p w14:paraId="6B57066D">
      <w:r>
        <w:t>B.某电商的交易量在电脑端和手机端之间的比例变化</w:t>
      </w:r>
    </w:p>
    <w:p w14:paraId="1131AAC7">
      <w:r>
        <w:t>C.泰坦尼克号男女乘客在一等舱内的票价是否存在差异</w:t>
      </w:r>
    </w:p>
    <w:p w14:paraId="305D9C24">
      <w:r>
        <w:t>D.9月份网站流量的基本数据</w:t>
      </w:r>
    </w:p>
    <w:p w14:paraId="1BEDD4EF">
      <w:r>
        <w:rPr>
          <w:b/>
        </w:rPr>
        <w:t>【答案】</w:t>
      </w:r>
      <w:r>
        <w:t>D</w:t>
      </w:r>
    </w:p>
    <w:p w14:paraId="1AA18BAA">
      <w:r>
        <w:rPr>
          <w:b/>
        </w:rPr>
        <w:t>【解析】</w:t>
      </w:r>
      <w:r>
        <w:t>9月份网站流量的基本数据更适合使用描述性统计分析来总结和组织。</w:t>
      </w:r>
    </w:p>
    <w:p w14:paraId="6DB193CE">
      <w:r>
        <w:t>------------------------------------------------------------</w:t>
      </w:r>
    </w:p>
    <w:p w14:paraId="5D794E27">
      <w:r>
        <w:rPr>
          <w:b/>
        </w:rPr>
        <w:t>310、单选题</w:t>
      </w:r>
    </w:p>
    <w:p w14:paraId="50FCA940">
      <w:r>
        <w:t>（   ）是总体中所有个体在某个变量上观测值的频次分布。</w:t>
      </w:r>
    </w:p>
    <w:p w14:paraId="01F0E37B">
      <w:r>
        <w:t>A.个体分布</w:t>
      </w:r>
    </w:p>
    <w:p w14:paraId="04427882">
      <w:r>
        <w:t>B.总体分布</w:t>
      </w:r>
    </w:p>
    <w:p w14:paraId="6DBAE963">
      <w:r>
        <w:t>C.样本分布</w:t>
      </w:r>
    </w:p>
    <w:p w14:paraId="3F2E665F">
      <w:r>
        <w:t>D.抽样分布</w:t>
      </w:r>
    </w:p>
    <w:p w14:paraId="17B118BB">
      <w:r>
        <w:rPr>
          <w:b/>
        </w:rPr>
        <w:t>【答案】</w:t>
      </w:r>
      <w:r>
        <w:t>B</w:t>
      </w:r>
    </w:p>
    <w:p w14:paraId="10EF180D">
      <w:r>
        <w:rPr>
          <w:b/>
        </w:rPr>
        <w:t>【解析】</w:t>
      </w:r>
      <w:r>
        <w:t>总体分布是描述总体中所有个体在某个变量上观测值频次的分布。</w:t>
      </w:r>
    </w:p>
    <w:p w14:paraId="4BB40389">
      <w:r>
        <w:t>------------------------------------------------------------</w:t>
      </w:r>
    </w:p>
    <w:p w14:paraId="7C952A92">
      <w:r>
        <w:rPr>
          <w:b/>
        </w:rPr>
        <w:t>311、单选题</w:t>
      </w:r>
    </w:p>
    <w:p w14:paraId="2F26490A">
      <w:r>
        <w:t>抽样分布中的（   ）用来测量使用某个样本统计量来估计总体参数时的抽样误差。</w:t>
      </w:r>
    </w:p>
    <w:p w14:paraId="219A47E0">
      <w:r>
        <w:t>A.极差</w:t>
      </w:r>
    </w:p>
    <w:p w14:paraId="48CE8379">
      <w:r>
        <w:t>B.标准差</w:t>
      </w:r>
    </w:p>
    <w:p w14:paraId="24A448E6">
      <w:r>
        <w:t>C.数学期望</w:t>
      </w:r>
    </w:p>
    <w:p w14:paraId="13E0F465">
      <w:r>
        <w:t>D.众数</w:t>
      </w:r>
    </w:p>
    <w:p w14:paraId="4D62ABED">
      <w:r>
        <w:rPr>
          <w:b/>
        </w:rPr>
        <w:t>【答案】</w:t>
      </w:r>
      <w:r>
        <w:t>B</w:t>
      </w:r>
    </w:p>
    <w:p w14:paraId="692BF526">
      <w:r>
        <w:rPr>
          <w:b/>
        </w:rPr>
        <w:t>【解析】</w:t>
      </w:r>
      <w:r>
        <w:t>抽样分布的标准差用来测量估计总体参数时的抽样误差。</w:t>
      </w:r>
    </w:p>
    <w:p w14:paraId="450B457C">
      <w:r>
        <w:t>------------------------------------------------------------</w:t>
      </w:r>
    </w:p>
    <w:p w14:paraId="5A49C929">
      <w:r>
        <w:rPr>
          <w:b/>
        </w:rPr>
        <w:t>312、单选题</w:t>
      </w:r>
    </w:p>
    <w:p w14:paraId="495AF1C5">
      <w:r>
        <w:t>以下选项不属于点估计的评判标准（   ）。</w:t>
      </w:r>
    </w:p>
    <w:p w14:paraId="1B74F2BB">
      <w:r>
        <w:t>A.无偏性</w:t>
      </w:r>
    </w:p>
    <w:p w14:paraId="6CA275B8">
      <w:r>
        <w:t>B.一致性</w:t>
      </w:r>
    </w:p>
    <w:p w14:paraId="71D39899">
      <w:r>
        <w:t>C.有效性</w:t>
      </w:r>
    </w:p>
    <w:p w14:paraId="6926F43D">
      <w:r>
        <w:t>D.预知性</w:t>
      </w:r>
    </w:p>
    <w:p w14:paraId="0320D1E7">
      <w:r>
        <w:rPr>
          <w:b/>
        </w:rPr>
        <w:t>【答案】</w:t>
      </w:r>
      <w:r>
        <w:t>D</w:t>
      </w:r>
    </w:p>
    <w:p w14:paraId="00E78AF9">
      <w:r>
        <w:rPr>
          <w:b/>
        </w:rPr>
        <w:t>【解析】</w:t>
      </w:r>
      <w:r>
        <w:t>点估计的评判标准包括无偏性、一致性和有效性，不包括预知性。</w:t>
      </w:r>
    </w:p>
    <w:p w14:paraId="21523304">
      <w:r>
        <w:t>------------------------------------------------------------</w:t>
      </w:r>
    </w:p>
    <w:p w14:paraId="32BCC8B5">
      <w:r>
        <w:rPr>
          <w:b/>
        </w:rPr>
        <w:t>313、单选题</w:t>
      </w:r>
    </w:p>
    <w:p w14:paraId="0726FF9C">
      <w:r>
        <w:t>条形图是用（   ）的，条形的高度或长短来表示数据多少的图形。</w:t>
      </w:r>
    </w:p>
    <w:p w14:paraId="45BC8C8D">
      <w:r>
        <w:t>A.完全相同</w:t>
      </w:r>
    </w:p>
    <w:p w14:paraId="11716D57">
      <w:r>
        <w:t>B.标注相同</w:t>
      </w:r>
    </w:p>
    <w:p w14:paraId="54D63585">
      <w:r>
        <w:t>C.宽度相同</w:t>
      </w:r>
    </w:p>
    <w:p w14:paraId="340BD3E0">
      <w:r>
        <w:t>D.宽度不同</w:t>
      </w:r>
    </w:p>
    <w:p w14:paraId="3D117B4E">
      <w:r>
        <w:rPr>
          <w:b/>
        </w:rPr>
        <w:t>【答案】</w:t>
      </w:r>
      <w:r>
        <w:t>C</w:t>
      </w:r>
    </w:p>
    <w:p w14:paraId="68DD8D26">
      <w:r>
        <w:rPr>
          <w:b/>
        </w:rPr>
        <w:t>【解析】</w:t>
      </w:r>
      <w:r>
        <w:t>条形图使用宽度相同的矩形条形来表示数据的大小。</w:t>
      </w:r>
    </w:p>
    <w:p w14:paraId="10F3A28A">
      <w:r>
        <w:t>------------------------------------------------------------</w:t>
      </w:r>
    </w:p>
    <w:p w14:paraId="7EAC46F4">
      <w:r>
        <w:rPr>
          <w:b/>
        </w:rPr>
        <w:t>314、单选题</w:t>
      </w:r>
    </w:p>
    <w:p w14:paraId="661D3C3E">
      <w:r>
        <w:t>描绘条形图的三个要素不包括（   ）。</w:t>
      </w:r>
    </w:p>
    <w:p w14:paraId="463C58B1">
      <w:r>
        <w:t>A.组数</w:t>
      </w:r>
    </w:p>
    <w:p w14:paraId="159E0420">
      <w:r>
        <w:t>B.组颜色</w:t>
      </w:r>
    </w:p>
    <w:p w14:paraId="2668AE48">
      <w:r>
        <w:t>C.组宽度</w:t>
      </w:r>
    </w:p>
    <w:p w14:paraId="1D6C523F">
      <w:r>
        <w:t>D.组限</w:t>
      </w:r>
    </w:p>
    <w:p w14:paraId="6FC26522">
      <w:r>
        <w:rPr>
          <w:b/>
        </w:rPr>
        <w:t>【答案】</w:t>
      </w:r>
      <w:r>
        <w:t>B</w:t>
      </w:r>
    </w:p>
    <w:p w14:paraId="17F1E654">
      <w:r>
        <w:rPr>
          <w:b/>
        </w:rPr>
        <w:t>【解析】</w:t>
      </w:r>
      <w:r>
        <w:t>条形图的要素包括组数、组宽度和组限，不包括组颜色。</w:t>
      </w:r>
    </w:p>
    <w:p w14:paraId="6AC2289F">
      <w:r>
        <w:t>------------------------------------------------------------</w:t>
      </w:r>
    </w:p>
    <w:p w14:paraId="0EA397D5">
      <w:r>
        <w:rPr>
          <w:b/>
        </w:rPr>
        <w:t>315、单选题</w:t>
      </w:r>
    </w:p>
    <w:p w14:paraId="7691683B">
      <w:r>
        <w:t>使用Tableau时，如果需要绘制不同省销售额对应的条形图，需要（   ）。</w:t>
      </w:r>
    </w:p>
    <w:p w14:paraId="102C959A">
      <w:r>
        <w:t>A.将“国家”和“列”字段都拖到“行”功能区</w:t>
      </w:r>
    </w:p>
    <w:p w14:paraId="33868DC3">
      <w:r>
        <w:t>B.将“国家”字段拖到“列”功能区</w:t>
      </w:r>
    </w:p>
    <w:p w14:paraId="46D8C07C">
      <w:r>
        <w:t>C.将“销售额”字段拖到“列”功能区</w:t>
      </w:r>
    </w:p>
    <w:p w14:paraId="7611EACC">
      <w:r>
        <w:t>D.将“销售额”字段拖到“行”功能区</w:t>
      </w:r>
    </w:p>
    <w:p w14:paraId="2F4C9171">
      <w:r>
        <w:rPr>
          <w:b/>
        </w:rPr>
        <w:t>【答案】</w:t>
      </w:r>
      <w:r>
        <w:t>C</w:t>
      </w:r>
    </w:p>
    <w:p w14:paraId="4A93967A">
      <w:r>
        <w:rPr>
          <w:b/>
        </w:rPr>
        <w:t>【解析】</w:t>
      </w:r>
      <w:r>
        <w:t>需要将“销售额”字段拖到“列”功能区以生成条形图。</w:t>
      </w:r>
    </w:p>
    <w:p w14:paraId="762FB31E">
      <w:r>
        <w:t>------------------------------------------------------------</w:t>
      </w:r>
    </w:p>
    <w:p w14:paraId="02280FEE">
      <w:r>
        <w:rPr>
          <w:b/>
        </w:rPr>
        <w:t>316、单选题</w:t>
      </w:r>
    </w:p>
    <w:p w14:paraId="3AE75400">
      <w:r>
        <w:t>面积图中线和轴之间的区域用（   ）标记。</w:t>
      </w:r>
    </w:p>
    <w:p w14:paraId="09D16EC7">
      <w:r>
        <w:t>A.折线</w:t>
      </w:r>
    </w:p>
    <w:p w14:paraId="39F780DE">
      <w:r>
        <w:t>B.直线</w:t>
      </w:r>
    </w:p>
    <w:p w14:paraId="05472222">
      <w:r>
        <w:t>C.颜色</w:t>
      </w:r>
    </w:p>
    <w:p w14:paraId="1AE490A6">
      <w:r>
        <w:t>D.柱形</w:t>
      </w:r>
    </w:p>
    <w:p w14:paraId="59291A0B">
      <w:r>
        <w:rPr>
          <w:b/>
        </w:rPr>
        <w:t>【答案】</w:t>
      </w:r>
      <w:r>
        <w:t>C</w:t>
      </w:r>
    </w:p>
    <w:p w14:paraId="55FDD65F">
      <w:r>
        <w:rPr>
          <w:b/>
        </w:rPr>
        <w:t>【解析】</w:t>
      </w:r>
      <w:r>
        <w:t>面积图中线和轴之间的区域通常用颜色标记。</w:t>
      </w:r>
    </w:p>
    <w:p w14:paraId="5D014D63">
      <w:r>
        <w:t>------------------------------------------------------------</w:t>
      </w:r>
    </w:p>
    <w:p w14:paraId="4E11443A">
      <w:r>
        <w:rPr>
          <w:b/>
        </w:rPr>
        <w:t>317、单选题</w:t>
      </w:r>
    </w:p>
    <w:p w14:paraId="77456C63">
      <w:r>
        <w:t>通过面积图可以对数值的（   ）进行直观的反映。</w:t>
      </w:r>
    </w:p>
    <w:p w14:paraId="2BACA528">
      <w:r>
        <w:t>A.平均值</w:t>
      </w:r>
    </w:p>
    <w:p w14:paraId="377E971A">
      <w:r>
        <w:t>B.占比</w:t>
      </w:r>
    </w:p>
    <w:p w14:paraId="316921BE">
      <w:r>
        <w:t>C.总量</w:t>
      </w:r>
    </w:p>
    <w:p w14:paraId="343383DB">
      <w:r>
        <w:t>D.变化趋势</w:t>
      </w:r>
    </w:p>
    <w:p w14:paraId="3B77418B">
      <w:r>
        <w:rPr>
          <w:b/>
        </w:rPr>
        <w:t>【答案】</w:t>
      </w:r>
      <w:r>
        <w:t>D</w:t>
      </w:r>
    </w:p>
    <w:p w14:paraId="7469FA6A">
      <w:r>
        <w:rPr>
          <w:b/>
        </w:rPr>
        <w:t>【解析】</w:t>
      </w:r>
      <w:r>
        <w:t>面积图可以直观反映数值的变化趋势。</w:t>
      </w:r>
    </w:p>
    <w:p w14:paraId="7D70746C">
      <w:r>
        <w:t>------------------------------------------------------------</w:t>
      </w:r>
    </w:p>
    <w:p w14:paraId="4EB2C115">
      <w:r>
        <w:rPr>
          <w:b/>
        </w:rPr>
        <w:t>318、单选题</w:t>
      </w:r>
    </w:p>
    <w:p w14:paraId="5D9F5B53">
      <w:r>
        <w:t>（   ）可以显示部分与整体的关系。</w:t>
      </w:r>
    </w:p>
    <w:p w14:paraId="5B203CFF">
      <w:r>
        <w:t>A.折线图</w:t>
      </w:r>
    </w:p>
    <w:p w14:paraId="32AA5457">
      <w:r>
        <w:t>B.柱形图</w:t>
      </w:r>
    </w:p>
    <w:p w14:paraId="11683EAD">
      <w:r>
        <w:t>C.百分比堆积面积图</w:t>
      </w:r>
    </w:p>
    <w:p w14:paraId="59CA9996">
      <w:r>
        <w:t>D.气泡图</w:t>
      </w:r>
    </w:p>
    <w:p w14:paraId="1AA8EC6C">
      <w:r>
        <w:rPr>
          <w:b/>
        </w:rPr>
        <w:t>【答案】</w:t>
      </w:r>
      <w:r>
        <w:t>C</w:t>
      </w:r>
    </w:p>
    <w:p w14:paraId="3FABF1D9">
      <w:r>
        <w:rPr>
          <w:b/>
        </w:rPr>
        <w:t>【解析】</w:t>
      </w:r>
      <w:r>
        <w:t>百分比堆积面积图可以显示各个部分与整体的关系。</w:t>
      </w:r>
    </w:p>
    <w:p w14:paraId="6F993B6C">
      <w:r>
        <w:t>------------------------------------------------------------</w:t>
      </w:r>
    </w:p>
    <w:p w14:paraId="53733497">
      <w:r>
        <w:rPr>
          <w:b/>
        </w:rPr>
        <w:t>319、单选题</w:t>
      </w:r>
    </w:p>
    <w:p w14:paraId="4CC8CB16">
      <w:r>
        <w:t>饼图显示一个（   ）中各项的大小与各项总和的比例。</w:t>
      </w:r>
    </w:p>
    <w:p w14:paraId="46162AC2">
      <w:r>
        <w:t>A.数据图案</w:t>
      </w:r>
    </w:p>
    <w:p w14:paraId="73D27446">
      <w:r>
        <w:t>B.数据颜色</w:t>
      </w:r>
    </w:p>
    <w:p w14:paraId="74D2D30B">
      <w:r>
        <w:t>C.数据系列</w:t>
      </w:r>
    </w:p>
    <w:p w14:paraId="324CB1F4">
      <w:r>
        <w:t>D.数据点</w:t>
      </w:r>
    </w:p>
    <w:p w14:paraId="372209AB">
      <w:r>
        <w:rPr>
          <w:b/>
        </w:rPr>
        <w:t>【答案】</w:t>
      </w:r>
      <w:r>
        <w:t>C</w:t>
      </w:r>
    </w:p>
    <w:p w14:paraId="76110025">
      <w:r>
        <w:rPr>
          <w:b/>
        </w:rPr>
        <w:t>【解析】</w:t>
      </w:r>
      <w:r>
        <w:t>饼图显示一个数据系列中各项的大小与总和的比例。</w:t>
      </w:r>
    </w:p>
    <w:p w14:paraId="5825B590">
      <w:r>
        <w:t>------------------------------------------------------------</w:t>
      </w:r>
    </w:p>
    <w:p w14:paraId="02463CF3">
      <w:r>
        <w:rPr>
          <w:b/>
        </w:rPr>
        <w:t>320、单选题</w:t>
      </w:r>
    </w:p>
    <w:p w14:paraId="64D66315">
      <w:r>
        <w:t>不属于饼图的使用要求的是（   ）。</w:t>
      </w:r>
    </w:p>
    <w:p w14:paraId="2F80438D">
      <w:r>
        <w:t>A.仅有一个要绘制的数据系列</w:t>
      </w:r>
    </w:p>
    <w:p w14:paraId="164C75A1">
      <w:r>
        <w:t>B.要绘制的数值几乎没有零值</w:t>
      </w:r>
    </w:p>
    <w:p w14:paraId="727362E9">
      <w:r>
        <w:t>C.类别数目无限制</w:t>
      </w:r>
    </w:p>
    <w:p w14:paraId="77535146">
      <w:r>
        <w:t>D.各类别分别代表整个饼图的一部分</w:t>
      </w:r>
    </w:p>
    <w:p w14:paraId="45928581">
      <w:r>
        <w:rPr>
          <w:b/>
        </w:rPr>
        <w:t>【答案】</w:t>
      </w:r>
      <w:r>
        <w:t>C</w:t>
      </w:r>
    </w:p>
    <w:p w14:paraId="1D0E75B4">
      <w:r>
        <w:rPr>
          <w:b/>
        </w:rPr>
        <w:t>【解析】</w:t>
      </w:r>
      <w:r>
        <w:t>饼图的使用要求类别数目是有限的，因此类别数目无限制不是饼图的使用要求。</w:t>
      </w:r>
    </w:p>
    <w:p w14:paraId="3EC747F0">
      <w:r>
        <w:t>------------------------------------------------------------</w:t>
      </w:r>
    </w:p>
    <w:p w14:paraId="511E88F7">
      <w:r>
        <w:rPr>
          <w:b/>
        </w:rPr>
        <w:t>321、单选题</w:t>
      </w:r>
    </w:p>
    <w:p w14:paraId="166A86A9">
      <w:r>
        <w:t>（   ）可以绘制生成多种多样的数据可视化图表，帮助用户找出数字背后隐藏的秘密，进行业务决策。</w:t>
      </w:r>
    </w:p>
    <w:p w14:paraId="4890993B">
      <w:r>
        <w:t>A.Winrar</w:t>
      </w:r>
    </w:p>
    <w:p w14:paraId="5FFF96CA">
      <w:r>
        <w:t>B.Tableau</w:t>
      </w:r>
    </w:p>
    <w:p w14:paraId="721F1E71">
      <w:r>
        <w:t>C.PDF</w:t>
      </w:r>
    </w:p>
    <w:p w14:paraId="34BD7989">
      <w:r>
        <w:t>D.TXT</w:t>
      </w:r>
    </w:p>
    <w:p w14:paraId="63FE7097">
      <w:r>
        <w:rPr>
          <w:b/>
        </w:rPr>
        <w:t>【答案】</w:t>
      </w:r>
      <w:r>
        <w:t>B</w:t>
      </w:r>
    </w:p>
    <w:p w14:paraId="67601E34">
      <w:r>
        <w:rPr>
          <w:b/>
        </w:rPr>
        <w:t>【解析】</w:t>
      </w:r>
      <w:r>
        <w:t>Tableau是一款数据可视化工具，能够生成多种图表。</w:t>
      </w:r>
    </w:p>
    <w:p w14:paraId="4885AC5D">
      <w:r>
        <w:t>------------------------------------------------------------</w:t>
      </w:r>
    </w:p>
    <w:p w14:paraId="271CDE46">
      <w:r>
        <w:rPr>
          <w:b/>
        </w:rPr>
        <w:t>322、单选题</w:t>
      </w:r>
    </w:p>
    <w:p w14:paraId="419212DC">
      <w:r>
        <w:t>不属于数据可视化图表的是（   ）。</w:t>
      </w:r>
    </w:p>
    <w:p w14:paraId="1A38F3DF">
      <w:r>
        <w:t>A.条形图</w:t>
      </w:r>
    </w:p>
    <w:p w14:paraId="5576D760">
      <w:r>
        <w:t>B.柱形图</w:t>
      </w:r>
    </w:p>
    <w:p w14:paraId="29F8E0ED">
      <w:r>
        <w:t>C.数据表格</w:t>
      </w:r>
    </w:p>
    <w:p w14:paraId="0435EFA9">
      <w:r>
        <w:t>D.面积图</w:t>
      </w:r>
    </w:p>
    <w:p w14:paraId="6934C8D5">
      <w:r>
        <w:rPr>
          <w:b/>
        </w:rPr>
        <w:t>【答案】</w:t>
      </w:r>
      <w:r>
        <w:t>C</w:t>
      </w:r>
    </w:p>
    <w:p w14:paraId="7407D7BD">
      <w:r>
        <w:rPr>
          <w:b/>
        </w:rPr>
        <w:t>【解析】</w:t>
      </w:r>
      <w:r>
        <w:t>数据表格是数据的呈现方式，但它本身不是一个图表。</w:t>
      </w:r>
    </w:p>
    <w:p w14:paraId="767B564F">
      <w:r>
        <w:t>------------------------------------------------------------</w:t>
      </w:r>
    </w:p>
    <w:p w14:paraId="38E54578">
      <w:r>
        <w:rPr>
          <w:b/>
        </w:rPr>
        <w:t>323、单选题</w:t>
      </w:r>
    </w:p>
    <w:p w14:paraId="32A7369E">
      <w:r>
        <w:t>不属于描述性统计分析的作用的是（   ）。</w:t>
      </w:r>
    </w:p>
    <w:p w14:paraId="074B3BDD">
      <w:r>
        <w:t>A.频数分析</w:t>
      </w:r>
    </w:p>
    <w:p w14:paraId="2C598FF9">
      <w:r>
        <w:t>B.趋势分析</w:t>
      </w:r>
    </w:p>
    <w:p w14:paraId="1B748040">
      <w:r>
        <w:t>C.置信度区间</w:t>
      </w:r>
    </w:p>
    <w:p w14:paraId="1BC3DC00">
      <w:r>
        <w:t>D.数据分布</w:t>
      </w:r>
    </w:p>
    <w:p w14:paraId="71FE5C23">
      <w:r>
        <w:rPr>
          <w:b/>
        </w:rPr>
        <w:t>【答案】</w:t>
      </w:r>
      <w:r>
        <w:t>C</w:t>
      </w:r>
    </w:p>
    <w:p w14:paraId="3B62F0CA">
      <w:r>
        <w:rPr>
          <w:b/>
        </w:rPr>
        <w:t>【解析】</w:t>
      </w:r>
      <w:r>
        <w:t>描述性统计分析的主要作用包括频数分析、数据分布、趋势分析等，而置信度区间是推断性统计分析中使用的，用于估计总体参数的区间范围。</w:t>
      </w:r>
    </w:p>
    <w:p w14:paraId="2E7A1982">
      <w:r>
        <w:t>------------------------------------------------------------</w:t>
      </w:r>
    </w:p>
    <w:p w14:paraId="5161114F">
      <w:r>
        <w:rPr>
          <w:b/>
        </w:rPr>
        <w:t>324、单选题</w:t>
      </w:r>
    </w:p>
    <w:p w14:paraId="56833C1C">
      <w:r>
        <w:t>（   ）又称用户界面或使用者界面，是人与计算机之间传递、交换信息的媒介和对话接口，是计算机系统的重要组成部分。</w:t>
      </w:r>
    </w:p>
    <w:p w14:paraId="26B74BC0">
      <w:r>
        <w:t>A.显示器画面</w:t>
      </w:r>
    </w:p>
    <w:p w14:paraId="7C8DD157">
      <w:r>
        <w:t>B.人机接口</w:t>
      </w:r>
    </w:p>
    <w:p w14:paraId="2B12D346">
      <w:r>
        <w:t>C.人机界面</w:t>
      </w:r>
    </w:p>
    <w:p w14:paraId="1AEE44E9">
      <w:r>
        <w:t>D.机器界面</w:t>
      </w:r>
    </w:p>
    <w:p w14:paraId="4F280F5E">
      <w:r>
        <w:rPr>
          <w:b/>
        </w:rPr>
        <w:t>【答案】</w:t>
      </w:r>
      <w:r>
        <w:t>C</w:t>
      </w:r>
    </w:p>
    <w:p w14:paraId="56A69186">
      <w:r>
        <w:rPr>
          <w:b/>
        </w:rPr>
        <w:t>【解析】</w:t>
      </w:r>
      <w:r>
        <w:t>人机界面（User Interface, UI）是人与计算机之间进行信息交换的界面，是计算机系统的重要组成部分。</w:t>
      </w:r>
    </w:p>
    <w:p w14:paraId="3C801894">
      <w:r>
        <w:t>------------------------------------------------------------</w:t>
      </w:r>
    </w:p>
    <w:p w14:paraId="428ACCE5">
      <w:r>
        <w:rPr>
          <w:b/>
        </w:rPr>
        <w:t>325、单选题</w:t>
      </w:r>
    </w:p>
    <w:p w14:paraId="20EFF1C3">
      <w:r>
        <w:t>人机结合面是（   ）中的中心环节。</w:t>
      </w:r>
    </w:p>
    <w:p w14:paraId="0C824749">
      <w:r>
        <w:t>A.人机接口</w:t>
      </w:r>
    </w:p>
    <w:p w14:paraId="6BE0D0A7">
      <w:r>
        <w:t>B.计算机系统</w:t>
      </w:r>
    </w:p>
    <w:p w14:paraId="0BAE2DDE">
      <w:r>
        <w:t>C.人机系统</w:t>
      </w:r>
    </w:p>
    <w:p w14:paraId="36403FA0">
      <w:r>
        <w:t>D.交互系统</w:t>
      </w:r>
    </w:p>
    <w:p w14:paraId="4A6AC84E">
      <w:r>
        <w:rPr>
          <w:b/>
        </w:rPr>
        <w:t>【答案】</w:t>
      </w:r>
      <w:r>
        <w:t>C</w:t>
      </w:r>
    </w:p>
    <w:p w14:paraId="4A10A675">
      <w:r>
        <w:rPr>
          <w:b/>
        </w:rPr>
        <w:t>【解析】</w:t>
      </w:r>
      <w:r>
        <w:t>人机结合面是人机系统中的中心环节，它涉及到人与机器如何相互作用和协同工作。</w:t>
      </w:r>
    </w:p>
    <w:p w14:paraId="2765552B">
      <w:r>
        <w:t>------------------------------------------------------------</w:t>
      </w:r>
    </w:p>
    <w:p w14:paraId="3F7FFD3C">
      <w:r>
        <w:rPr>
          <w:b/>
        </w:rPr>
        <w:t>326、单选题</w:t>
      </w:r>
    </w:p>
    <w:p w14:paraId="3BEF28AF">
      <w:r>
        <w:t>不属于人机交互中的过程的是（   ）。</w:t>
      </w:r>
    </w:p>
    <w:p w14:paraId="3B45EFA5">
      <w:r>
        <w:t>A.识别交互对象</w:t>
      </w:r>
    </w:p>
    <w:p w14:paraId="57E75AF4">
      <w:r>
        <w:t>B.理解交互对象</w:t>
      </w:r>
    </w:p>
    <w:p w14:paraId="762069AC">
      <w:r>
        <w:t>C.把握对象情态</w:t>
      </w:r>
    </w:p>
    <w:p w14:paraId="3A227FB9">
      <w:r>
        <w:t>D.控制交互对象</w:t>
      </w:r>
    </w:p>
    <w:p w14:paraId="2A9CCD1C">
      <w:r>
        <w:rPr>
          <w:b/>
        </w:rPr>
        <w:t>【答案】</w:t>
      </w:r>
      <w:r>
        <w:t>D</w:t>
      </w:r>
    </w:p>
    <w:p w14:paraId="7E2D69BF">
      <w:r>
        <w:rPr>
          <w:b/>
        </w:rPr>
        <w:t>【解析】</w:t>
      </w:r>
      <w:r>
        <w:t>人机交互的过程通常包括识别交互对象、理解交互对象、把握对象情态等，而控制交互对象并不是一个过程，而是交互的目的之一。</w:t>
      </w:r>
    </w:p>
    <w:p w14:paraId="77F23662">
      <w:r>
        <w:t>------------------------------------------------------------</w:t>
      </w:r>
    </w:p>
    <w:p w14:paraId="219F468A">
      <w:r>
        <w:rPr>
          <w:b/>
        </w:rPr>
        <w:t>327、单选题</w:t>
      </w:r>
    </w:p>
    <w:p w14:paraId="78DABA34">
      <w:r>
        <w:t>人机界面设计时，根据终端用户对未来系统的假想设计用户模型，最终使之与系统实现后得到的（   ）相吻合，用户才能对系统感到满意并能有效的使用它。</w:t>
      </w:r>
    </w:p>
    <w:p w14:paraId="2B634D50">
      <w:r>
        <w:t>A.系统映像</w:t>
      </w:r>
    </w:p>
    <w:p w14:paraId="6D0011D9">
      <w:r>
        <w:t>B.系统内部特征</w:t>
      </w:r>
    </w:p>
    <w:p w14:paraId="23299ADD">
      <w:r>
        <w:t>C.系统假想</w:t>
      </w:r>
    </w:p>
    <w:p w14:paraId="17CC2DD0">
      <w:r>
        <w:t>D.系统规律</w:t>
      </w:r>
    </w:p>
    <w:p w14:paraId="5386288E">
      <w:r>
        <w:rPr>
          <w:b/>
        </w:rPr>
        <w:t>【答案】</w:t>
      </w:r>
      <w:r>
        <w:t>A</w:t>
      </w:r>
    </w:p>
    <w:p w14:paraId="1327A01D">
      <w:r>
        <w:rPr>
          <w:b/>
        </w:rPr>
        <w:t>【解析】</w:t>
      </w:r>
      <w:r>
        <w:t>系统映像是指用户对系统行为和结构的心智模型，设计用户模型并使之与系统实现后得到的系统映像相吻合，可以提升用户满意度和系统可用性。</w:t>
      </w:r>
    </w:p>
    <w:p w14:paraId="08DC98DB">
      <w:r>
        <w:t>------------------------------------------------------------</w:t>
      </w:r>
    </w:p>
    <w:p w14:paraId="2AAF06C6">
      <w:r>
        <w:rPr>
          <w:b/>
        </w:rPr>
        <w:t>328、单选题</w:t>
      </w:r>
    </w:p>
    <w:p w14:paraId="5712612D">
      <w:r>
        <w:t>任务分析中，（   ）技术可把任务不断划分为子任务，直至对每个任务的要求都十分清楚。</w:t>
      </w:r>
    </w:p>
    <w:p w14:paraId="1A59D63E">
      <w:r>
        <w:t>A.面向过程</w:t>
      </w:r>
    </w:p>
    <w:p w14:paraId="78F081DF">
      <w:r>
        <w:t>B.逐步求精</w:t>
      </w:r>
    </w:p>
    <w:p w14:paraId="37D05D09">
      <w:r>
        <w:t>C.面向对象</w:t>
      </w:r>
    </w:p>
    <w:p w14:paraId="2B75D542">
      <w:r>
        <w:t>D.面向任务</w:t>
      </w:r>
    </w:p>
    <w:p w14:paraId="1961405E">
      <w:r>
        <w:rPr>
          <w:b/>
        </w:rPr>
        <w:t>【答案】</w:t>
      </w:r>
      <w:r>
        <w:t>B</w:t>
      </w:r>
    </w:p>
    <w:p w14:paraId="376279B6">
      <w:r>
        <w:rPr>
          <w:b/>
        </w:rPr>
        <w:t>【解析】</w:t>
      </w:r>
      <w:r>
        <w:t>逐步求精是一种任务分析技术，它通过不断细分任务，直至每个子任务的要求都变得清晰。</w:t>
      </w:r>
    </w:p>
    <w:p w14:paraId="56C626E0">
      <w:r>
        <w:t>------------------------------------------------------------</w:t>
      </w:r>
    </w:p>
    <w:p w14:paraId="015C1609">
      <w:r>
        <w:rPr>
          <w:b/>
        </w:rPr>
        <w:t>329、单选题</w:t>
      </w:r>
    </w:p>
    <w:p w14:paraId="50F4D37E">
      <w:r>
        <w:t>人机交互界面的设计要包含用户对系统的理解，称之为（   ），这是为了系统的可用性或者用户友好性。</w:t>
      </w:r>
    </w:p>
    <w:p w14:paraId="5DCC8CD5">
      <w:r>
        <w:t>A.系统模型</w:t>
      </w:r>
    </w:p>
    <w:p w14:paraId="2793EFCC">
      <w:r>
        <w:t>B.系统假想</w:t>
      </w:r>
    </w:p>
    <w:p w14:paraId="7E5DA31F">
      <w:r>
        <w:t>C.心智模型</w:t>
      </w:r>
    </w:p>
    <w:p w14:paraId="4BB0480A">
      <w:r>
        <w:t>D.人机模型</w:t>
      </w:r>
    </w:p>
    <w:p w14:paraId="70470307">
      <w:r>
        <w:rPr>
          <w:b/>
        </w:rPr>
        <w:t>【答案】</w:t>
      </w:r>
      <w:r>
        <w:t>C</w:t>
      </w:r>
    </w:p>
    <w:p w14:paraId="02E0A27F">
      <w:r>
        <w:rPr>
          <w:b/>
        </w:rPr>
        <w:t>【解析】</w:t>
      </w:r>
      <w:r>
        <w:t>心智模型是用户对系统的理解，它是人机交互界面设计中的重要组成部分。</w:t>
      </w:r>
    </w:p>
    <w:p w14:paraId="25CA4F3C">
      <w:r>
        <w:t>------------------------------------------------------------</w:t>
      </w:r>
    </w:p>
    <w:p w14:paraId="26194175">
      <w:r>
        <w:rPr>
          <w:b/>
        </w:rPr>
        <w:t>330、单选题</w:t>
      </w:r>
    </w:p>
    <w:p w14:paraId="051D68E4">
      <w:r>
        <w:t>（   ）是指人与计算机之间使用某种对话语言，以一定的交互方式，为完成确定任务的人与计算机之间的信息交换过程。</w:t>
      </w:r>
    </w:p>
    <w:p w14:paraId="01A36E4D">
      <w:r>
        <w:t>A.系统界面</w:t>
      </w:r>
    </w:p>
    <w:p w14:paraId="66E2F033">
      <w:r>
        <w:t>B.人机交互</w:t>
      </w:r>
    </w:p>
    <w:p w14:paraId="040CE145">
      <w:r>
        <w:t>C.人机界面</w:t>
      </w:r>
    </w:p>
    <w:p w14:paraId="13E760AB">
      <w:r>
        <w:t>D.交互设计</w:t>
      </w:r>
    </w:p>
    <w:p w14:paraId="17B2C289">
      <w:r>
        <w:rPr>
          <w:b/>
        </w:rPr>
        <w:t>【答案】</w:t>
      </w:r>
      <w:r>
        <w:t>B</w:t>
      </w:r>
    </w:p>
    <w:p w14:paraId="7A4FEDFC">
      <w:r>
        <w:rPr>
          <w:b/>
        </w:rPr>
        <w:t>【解析】</w:t>
      </w:r>
      <w:r>
        <w:t>人机交互（Human-Computer Interaction, HCI）是指人与计算机之间使用对话语言和交互方式进行的信息交换过程。</w:t>
      </w:r>
    </w:p>
    <w:p w14:paraId="15A4633F">
      <w:r>
        <w:t>------------------------------------------------------------</w:t>
      </w:r>
    </w:p>
    <w:p w14:paraId="752BBF79">
      <w:r>
        <w:rPr>
          <w:b/>
        </w:rPr>
        <w:t>331、单选题</w:t>
      </w:r>
    </w:p>
    <w:p w14:paraId="33067D92">
      <w:r>
        <w:t>以下选项不属于人机交互的研究内容（   ）。</w:t>
      </w:r>
    </w:p>
    <w:p w14:paraId="43E86EDE">
      <w:r>
        <w:t>A.可用性分析与评估</w:t>
      </w:r>
    </w:p>
    <w:p w14:paraId="3C648AD3">
      <w:r>
        <w:t>B.多通道交互技术</w:t>
      </w:r>
    </w:p>
    <w:p w14:paraId="7FC6804A">
      <w:r>
        <w:t>C.硬件设备研究</w:t>
      </w:r>
    </w:p>
    <w:p w14:paraId="2745D32C">
      <w:r>
        <w:t>D.Web设计</w:t>
      </w:r>
    </w:p>
    <w:p w14:paraId="3B67269A">
      <w:r>
        <w:rPr>
          <w:b/>
        </w:rPr>
        <w:t>【答案】</w:t>
      </w:r>
      <w:r>
        <w:t>C</w:t>
      </w:r>
    </w:p>
    <w:p w14:paraId="4A611C4A">
      <w:r>
        <w:rPr>
          <w:b/>
        </w:rPr>
        <w:t>【解析】</w:t>
      </w:r>
      <w:r>
        <w:t>人机交互的研究内容包括可用性分析与评估、多通道交互技术、Web设计等，而硬件设备研究通常不是人机交互的直接研究内容。</w:t>
      </w:r>
    </w:p>
    <w:p w14:paraId="7F1148C5">
      <w:r>
        <w:t>------------------------------------------------------------</w:t>
      </w:r>
    </w:p>
    <w:p w14:paraId="35C9F1E2">
      <w:r>
        <w:rPr>
          <w:b/>
        </w:rPr>
        <w:t>332、单选题</w:t>
      </w:r>
    </w:p>
    <w:p w14:paraId="589F31D9">
      <w:r>
        <w:t>（   ）是用户与操作系统之间进行数据传递和互动操控的工具，用户可以通过一定的操作实现对电子设备的控制，同时电子设备会将用户操作的结果通过显示屏进行反馈。</w:t>
      </w:r>
    </w:p>
    <w:p w14:paraId="7B33AB1E">
      <w:r>
        <w:t>A.人机界面</w:t>
      </w:r>
    </w:p>
    <w:p w14:paraId="02A7324F">
      <w:r>
        <w:t>B.图形用户界面</w:t>
      </w:r>
    </w:p>
    <w:p w14:paraId="266B02AB">
      <w:r>
        <w:t>C.图形处理器</w:t>
      </w:r>
    </w:p>
    <w:p w14:paraId="62132112">
      <w:r>
        <w:t>D.图形显示屏</w:t>
      </w:r>
    </w:p>
    <w:p w14:paraId="4BF5D777">
      <w:r>
        <w:rPr>
          <w:b/>
        </w:rPr>
        <w:t>【答案】</w:t>
      </w:r>
      <w:r>
        <w:t>B</w:t>
      </w:r>
    </w:p>
    <w:p w14:paraId="494F2B85">
      <w:r>
        <w:rPr>
          <w:b/>
        </w:rPr>
        <w:t>【解析】</w:t>
      </w:r>
      <w:r>
        <w:t>图形用户界面（Graphical User Interface, GUI）是用户与操作系统之间进行数据传递和互动操控的工具。</w:t>
      </w:r>
    </w:p>
    <w:p w14:paraId="366F3B22">
      <w:r>
        <w:t>------------------------------------------------------------</w:t>
      </w:r>
    </w:p>
    <w:p w14:paraId="5713E0F1">
      <w:r>
        <w:rPr>
          <w:b/>
        </w:rPr>
        <w:t>333、单选题</w:t>
      </w:r>
    </w:p>
    <w:p w14:paraId="0B3D5AD6">
      <w:r>
        <w:t>用户界面的（   ）主要是指呈现给使用者的通用操作序列、术语和信息的措辞，界面元素的布局、颜色搭配方案和排版样式等都要保持一致。</w:t>
      </w:r>
    </w:p>
    <w:p w14:paraId="45CEFE5E">
      <w:r>
        <w:t>A.逻辑性</w:t>
      </w:r>
    </w:p>
    <w:p w14:paraId="7C17E599">
      <w:r>
        <w:t>B.习惯性</w:t>
      </w:r>
    </w:p>
    <w:p w14:paraId="18491101">
      <w:r>
        <w:t>C.一致性</w:t>
      </w:r>
    </w:p>
    <w:p w14:paraId="1DE4BEE1">
      <w:r>
        <w:t>D.统一性</w:t>
      </w:r>
    </w:p>
    <w:p w14:paraId="389035AD">
      <w:r>
        <w:rPr>
          <w:b/>
        </w:rPr>
        <w:t>【答案】</w:t>
      </w:r>
      <w:r>
        <w:t>C</w:t>
      </w:r>
    </w:p>
    <w:p w14:paraId="04F8E8A6">
      <w:r>
        <w:rPr>
          <w:b/>
        </w:rPr>
        <w:t>【解析】</w:t>
      </w:r>
      <w:r>
        <w:t>用户界面的一致性是指界面设计中的元素和操作应保持一致，以提高用户的理解和操作效率。</w:t>
      </w:r>
    </w:p>
    <w:p w14:paraId="39B492F7">
      <w:r>
        <w:t>------------------------------------------------------------</w:t>
      </w:r>
    </w:p>
    <w:p w14:paraId="09A85BCA">
      <w:r>
        <w:rPr>
          <w:b/>
        </w:rPr>
        <w:t>334、单选题</w:t>
      </w:r>
    </w:p>
    <w:p w14:paraId="4977FD6E">
      <w:r>
        <w:t>界面布局应当体现用户操作时的一般顺序和（   ）。</w:t>
      </w:r>
    </w:p>
    <w:p w14:paraId="10DBD6AD">
      <w:r>
        <w:t>A.软件颜色顺序</w:t>
      </w:r>
    </w:p>
    <w:p w14:paraId="2C509F39">
      <w:r>
        <w:t>B.被使用到的频繁程度</w:t>
      </w:r>
    </w:p>
    <w:p w14:paraId="2A27CC81">
      <w:r>
        <w:t>C.软件大小顺序</w:t>
      </w:r>
    </w:p>
    <w:p w14:paraId="3FC742D2">
      <w:r>
        <w:t>D.软件排列顺序</w:t>
      </w:r>
    </w:p>
    <w:p w14:paraId="6046BF96">
      <w:r>
        <w:rPr>
          <w:b/>
        </w:rPr>
        <w:t>【答案】</w:t>
      </w:r>
      <w:r>
        <w:t>B</w:t>
      </w:r>
    </w:p>
    <w:p w14:paraId="2165FDC1">
      <w:r>
        <w:rPr>
          <w:b/>
        </w:rPr>
        <w:t>【解析】</w:t>
      </w:r>
      <w:r>
        <w:t>界面布局应当体现用户操作时的一般顺序和被使用到的频繁程度，以提高用户操作的便捷性和效率。</w:t>
      </w:r>
    </w:p>
    <w:p w14:paraId="29642F9E">
      <w:r>
        <w:t>------------------------------------------------------------</w:t>
      </w:r>
    </w:p>
    <w:p w14:paraId="001798DD">
      <w:r>
        <w:rPr>
          <w:b/>
        </w:rPr>
        <w:t>335、单选题</w:t>
      </w:r>
    </w:p>
    <w:p w14:paraId="62057899">
      <w:r>
        <w:t>交互设计的（   ）原则表示设计要有充分准确的操作提示。</w:t>
      </w:r>
    </w:p>
    <w:p w14:paraId="3997DE23">
      <w:r>
        <w:t>A.一致性</w:t>
      </w:r>
    </w:p>
    <w:p w14:paraId="7EFA48AD">
      <w:r>
        <w:t>B.反馈性</w:t>
      </w:r>
    </w:p>
    <w:p w14:paraId="242151AE">
      <w:r>
        <w:t>C.启发性</w:t>
      </w:r>
    </w:p>
    <w:p w14:paraId="5C376A3B">
      <w:r>
        <w:t>D.可视性</w:t>
      </w:r>
    </w:p>
    <w:p w14:paraId="4E197529">
      <w:r>
        <w:rPr>
          <w:b/>
        </w:rPr>
        <w:t>【答案】</w:t>
      </w:r>
      <w:r>
        <w:t>C</w:t>
      </w:r>
    </w:p>
    <w:p w14:paraId="57E5C36D">
      <w:r>
        <w:rPr>
          <w:b/>
        </w:rPr>
        <w:t>【解析】</w:t>
      </w:r>
      <w:r>
        <w:t>交互设计的启发性原则表示设计应提供充分和准确的操作提示，帮助用户理解如何与系统交互。</w:t>
      </w:r>
    </w:p>
    <w:p w14:paraId="259355EA">
      <w:r>
        <w:t>------------------------------------------------------------</w:t>
      </w:r>
    </w:p>
    <w:p w14:paraId="4BB9AF93">
      <w:r>
        <w:rPr>
          <w:b/>
        </w:rPr>
        <w:t>336、单选题</w:t>
      </w:r>
    </w:p>
    <w:p w14:paraId="53BF37B6">
      <w:r>
        <w:t>交互设计的限制性指的是在（ ）限制用户的操作选项，以防止误操作。</w:t>
      </w:r>
    </w:p>
    <w:p w14:paraId="589772DF">
      <w:r>
        <w:t>A.任意页面</w:t>
      </w:r>
    </w:p>
    <w:p w14:paraId="0770113A">
      <w:r>
        <w:t>B.特定页面</w:t>
      </w:r>
    </w:p>
    <w:p w14:paraId="41E7697C">
      <w:r>
        <w:t>C.任意时刻</w:t>
      </w:r>
    </w:p>
    <w:p w14:paraId="1D710111">
      <w:r>
        <w:t>D.特定时刻</w:t>
      </w:r>
    </w:p>
    <w:p w14:paraId="7FCEBE51">
      <w:r>
        <w:rPr>
          <w:b/>
        </w:rPr>
        <w:t>【答案】</w:t>
      </w:r>
      <w:r>
        <w:t>D</w:t>
      </w:r>
    </w:p>
    <w:p w14:paraId="193E9F7B">
      <w:r>
        <w:rPr>
          <w:b/>
        </w:rPr>
        <w:t>【解析】</w:t>
      </w:r>
      <w:r>
        <w:t>交互设计的限制性原则指在特定时刻显示用户操作，以限制用户的选择，减少误操作的可能性。</w:t>
      </w:r>
    </w:p>
    <w:p w14:paraId="565CABED">
      <w:r>
        <w:t>------------------------------------------------------------</w:t>
      </w:r>
    </w:p>
    <w:p w14:paraId="2AFC5721">
      <w:r>
        <w:rPr>
          <w:b/>
        </w:rPr>
        <w:t>337、单选题</w:t>
      </w:r>
    </w:p>
    <w:p w14:paraId="55D8F11F">
      <w:r>
        <w:t>以下选项中不属于交互设计的设计原则的是（   ）。</w:t>
      </w:r>
    </w:p>
    <w:p w14:paraId="4F59ED74">
      <w:r>
        <w:t>A.可视性原则</w:t>
      </w:r>
    </w:p>
    <w:p w14:paraId="4B1DA14A">
      <w:r>
        <w:t>B.追求创新</w:t>
      </w:r>
    </w:p>
    <w:p w14:paraId="4947A092">
      <w:r>
        <w:t>C.限制原则</w:t>
      </w:r>
    </w:p>
    <w:p w14:paraId="31F7F0EE">
      <w:r>
        <w:t>D.映射原则</w:t>
      </w:r>
    </w:p>
    <w:p w14:paraId="43B89F41">
      <w:r>
        <w:rPr>
          <w:b/>
        </w:rPr>
        <w:t>【答案】</w:t>
      </w:r>
      <w:r>
        <w:t>B</w:t>
      </w:r>
    </w:p>
    <w:p w14:paraId="18FAB21A">
      <w:r>
        <w:rPr>
          <w:b/>
        </w:rPr>
        <w:t>【解析】</w:t>
      </w:r>
      <w:r>
        <w:t>交互设计的设计原则包括可视性原则、限制原则、映射原则等，追求创新并不是一个具体的设计原则。</w:t>
      </w:r>
    </w:p>
    <w:p w14:paraId="3D6FA104">
      <w:r>
        <w:t>------------------------------------------------------------</w:t>
      </w:r>
    </w:p>
    <w:p w14:paraId="493ACE9B">
      <w:r>
        <w:rPr>
          <w:b/>
        </w:rPr>
        <w:t>338、单选题</w:t>
      </w:r>
    </w:p>
    <w:p w14:paraId="2D9E73AB">
      <w:r>
        <w:t>交互设计的设计阶段，设计方法采用面向场景，面向事件驱动和（   ）。</w:t>
      </w:r>
    </w:p>
    <w:p w14:paraId="135C06E2">
      <w:r>
        <w:t>A.面向界面</w:t>
      </w:r>
    </w:p>
    <w:p w14:paraId="73AA9D6B">
      <w:r>
        <w:t>B.面向人机</w:t>
      </w:r>
    </w:p>
    <w:p w14:paraId="13358D38">
      <w:r>
        <w:t>C.面向对象</w:t>
      </w:r>
    </w:p>
    <w:p w14:paraId="658EC7D1">
      <w:r>
        <w:t>D.面向过程</w:t>
      </w:r>
    </w:p>
    <w:p w14:paraId="78F8F4C6">
      <w:r>
        <w:rPr>
          <w:b/>
        </w:rPr>
        <w:t>【答案】</w:t>
      </w:r>
      <w:r>
        <w:t>C</w:t>
      </w:r>
    </w:p>
    <w:p w14:paraId="21DBDCDF">
      <w:r>
        <w:rPr>
          <w:b/>
        </w:rPr>
        <w:t>【解析】</w:t>
      </w:r>
      <w:r>
        <w:t>交互设计的设计阶段，设计方法通常采用面向场景、面向事件驱动和面向对象的方法。</w:t>
      </w:r>
    </w:p>
    <w:p w14:paraId="7AF7CAFE">
      <w:r>
        <w:t>------------------------------------------------------------</w:t>
      </w:r>
    </w:p>
    <w:p w14:paraId="184AF225">
      <w:r>
        <w:rPr>
          <w:b/>
        </w:rPr>
        <w:t>339、单选题</w:t>
      </w:r>
    </w:p>
    <w:p w14:paraId="3A9F1FD3">
      <w:r>
        <w:t>不属于交互设计阶段的是（   ）。</w:t>
      </w:r>
    </w:p>
    <w:p w14:paraId="5D68D279">
      <w:r>
        <w:t>A.人员招聘阶段</w:t>
      </w:r>
    </w:p>
    <w:p w14:paraId="52067B2D">
      <w:r>
        <w:t>B.设计阶段</w:t>
      </w:r>
    </w:p>
    <w:p w14:paraId="5E449CCF">
      <w:r>
        <w:t>C.配合开发人员阶段</w:t>
      </w:r>
    </w:p>
    <w:p w14:paraId="6B3DB14F">
      <w:r>
        <w:t>D.验证阶段</w:t>
      </w:r>
    </w:p>
    <w:p w14:paraId="37787348">
      <w:r>
        <w:rPr>
          <w:b/>
        </w:rPr>
        <w:t>【答案】</w:t>
      </w:r>
      <w:r>
        <w:t>A</w:t>
      </w:r>
    </w:p>
    <w:p w14:paraId="6EDD89A8">
      <w:r>
        <w:rPr>
          <w:b/>
        </w:rPr>
        <w:t>【解析】</w:t>
      </w:r>
      <w:r>
        <w:t>交互设计阶段通常包括设计阶段、配合开发人员阶段、验证阶段等，人员招聘阶段并不是交互设计阶段的一部分。</w:t>
      </w:r>
    </w:p>
    <w:p w14:paraId="3A53B445">
      <w:r>
        <w:t>------------------------------------------------------------</w:t>
      </w:r>
    </w:p>
    <w:p w14:paraId="568D0EAD">
      <w:r>
        <w:rPr>
          <w:b/>
        </w:rPr>
        <w:t>340、单选题</w:t>
      </w:r>
    </w:p>
    <w:p w14:paraId="261FE8AD">
      <w:r>
        <w:t>有效性指的是用户在执行任务时，（   ）是否有效。</w:t>
      </w:r>
    </w:p>
    <w:p w14:paraId="3833D2BD">
      <w:r>
        <w:t>A.用户学习的方式</w:t>
      </w:r>
    </w:p>
    <w:p w14:paraId="6A36615E">
      <w:r>
        <w:t>B.用户规避风险的方式</w:t>
      </w:r>
    </w:p>
    <w:p w14:paraId="45A348D5">
      <w:r>
        <w:t>C.系统支持用户的方法</w:t>
      </w:r>
    </w:p>
    <w:p w14:paraId="445DF8A7">
      <w:r>
        <w:t>D.避免发生不快的方式</w:t>
      </w:r>
    </w:p>
    <w:p w14:paraId="4C10A3BC">
      <w:r>
        <w:rPr>
          <w:b/>
        </w:rPr>
        <w:t>【答案】</w:t>
      </w:r>
      <w:r>
        <w:t>C</w:t>
      </w:r>
    </w:p>
    <w:p w14:paraId="30231DEF">
      <w:r>
        <w:rPr>
          <w:b/>
        </w:rPr>
        <w:t>【解析】</w:t>
      </w:r>
      <w:r>
        <w:t>有效性指的是用户在执行任务时，系统支持用户的方法是否有效。</w:t>
      </w:r>
    </w:p>
    <w:p w14:paraId="2071F136">
      <w:r>
        <w:t>------------------------------------------------------------</w:t>
      </w:r>
    </w:p>
    <w:p w14:paraId="138D611A">
      <w:r>
        <w:rPr>
          <w:b/>
        </w:rPr>
        <w:t>341、单选题</w:t>
      </w:r>
    </w:p>
    <w:p w14:paraId="10707DF8">
      <w:r>
        <w:t>安全性关系到保护用户以避免（   ）的情形。</w:t>
      </w:r>
    </w:p>
    <w:p w14:paraId="62FB242B">
      <w:r>
        <w:t>A.用户回想起使用方法</w:t>
      </w:r>
    </w:p>
    <w:p w14:paraId="5AA09727">
      <w:r>
        <w:t>B.用户学习系统过于简单</w:t>
      </w:r>
    </w:p>
    <w:p w14:paraId="345F431C">
      <w:r>
        <w:t>C.系统有效支持用户</w:t>
      </w:r>
    </w:p>
    <w:p w14:paraId="7DB05A46">
      <w:r>
        <w:t>D.发生令人不快</w:t>
      </w:r>
    </w:p>
    <w:p w14:paraId="50241A2E">
      <w:r>
        <w:rPr>
          <w:b/>
        </w:rPr>
        <w:t>【答案】</w:t>
      </w:r>
      <w:r>
        <w:t>D</w:t>
      </w:r>
    </w:p>
    <w:p w14:paraId="5CD2D681">
      <w:r>
        <w:rPr>
          <w:b/>
        </w:rPr>
        <w:t>【解析】</w:t>
      </w:r>
      <w:r>
        <w:t>安全性关系到保护用户以避免发生令人不快的情形。</w:t>
      </w:r>
    </w:p>
    <w:p w14:paraId="259154A5">
      <w:r>
        <w:t>------------------------------------------------------------</w:t>
      </w:r>
    </w:p>
    <w:p w14:paraId="6C9246BB">
      <w:r>
        <w:rPr>
          <w:b/>
        </w:rPr>
        <w:t>342、单选题</w:t>
      </w:r>
    </w:p>
    <w:p w14:paraId="32FF6137">
      <w:r>
        <w:t>（   ）目标是交互设计的核心。</w:t>
      </w:r>
    </w:p>
    <w:p w14:paraId="5CF8ECDE">
      <w:r>
        <w:t>A.有趣性</w:t>
      </w:r>
    </w:p>
    <w:p w14:paraId="103353A5">
      <w:r>
        <w:t>B.美观性</w:t>
      </w:r>
    </w:p>
    <w:p w14:paraId="6398DA35">
      <w:r>
        <w:t>C.可用性</w:t>
      </w:r>
    </w:p>
    <w:p w14:paraId="5DDB67A9">
      <w:r>
        <w:t>D.启发性</w:t>
      </w:r>
    </w:p>
    <w:p w14:paraId="437EAD10">
      <w:r>
        <w:rPr>
          <w:b/>
        </w:rPr>
        <w:t>【答案】</w:t>
      </w:r>
      <w:r>
        <w:t>C</w:t>
      </w:r>
    </w:p>
    <w:p w14:paraId="08B474D9">
      <w:r>
        <w:rPr>
          <w:b/>
        </w:rPr>
        <w:t>【解析】</w:t>
      </w:r>
      <w:r>
        <w:t>可用性是交互设计的核心目标，它涉及到用户能够多容易地使用产品来完成任务。</w:t>
      </w:r>
    </w:p>
    <w:p w14:paraId="77D3B43D">
      <w:r>
        <w:t>------------------------------------------------------------</w:t>
      </w:r>
    </w:p>
    <w:p w14:paraId="0F38110B">
      <w:r>
        <w:rPr>
          <w:b/>
        </w:rPr>
        <w:t>343、单选题</w:t>
      </w:r>
    </w:p>
    <w:p w14:paraId="062BE9A0">
      <w:r>
        <w:t>以下选项不是用户体验设计的目标（   ）。</w:t>
      </w:r>
    </w:p>
    <w:p w14:paraId="0B10C986">
      <w:r>
        <w:t>A.提高客户满意度</w:t>
      </w:r>
    </w:p>
    <w:p w14:paraId="217CED1E">
      <w:r>
        <w:t>B.提高净推荐值</w:t>
      </w:r>
    </w:p>
    <w:p w14:paraId="478EF1B7">
      <w:r>
        <w:t>C.提高客户费力度</w:t>
      </w:r>
    </w:p>
    <w:p w14:paraId="34C3D3B1">
      <w:r>
        <w:t>D.降低客户费力度</w:t>
      </w:r>
    </w:p>
    <w:p w14:paraId="6C39D2A9">
      <w:r>
        <w:rPr>
          <w:b/>
        </w:rPr>
        <w:t>【答案】</w:t>
      </w:r>
      <w:r>
        <w:t>C</w:t>
      </w:r>
    </w:p>
    <w:p w14:paraId="452B3275">
      <w:r>
        <w:rPr>
          <w:b/>
        </w:rPr>
        <w:t>【解析】</w:t>
      </w:r>
      <w:r>
        <w:t>用户体验设计的目标包括提高客户满意度、提高净推荐值等，提高客户费力度并不是用户体验设计的目标。</w:t>
      </w:r>
    </w:p>
    <w:p w14:paraId="594FAB05">
      <w:r>
        <w:t>------------------------------------------------------------</w:t>
      </w:r>
    </w:p>
    <w:p w14:paraId="40CF1B12">
      <w:r>
        <w:rPr>
          <w:b/>
        </w:rPr>
        <w:t>344、单选题</w:t>
      </w:r>
    </w:p>
    <w:p w14:paraId="6E2C61C1">
      <w:r>
        <w:t>人们不太关心交互系统中的品质（   ）。</w:t>
      </w:r>
    </w:p>
    <w:p w14:paraId="53081BFA">
      <w:r>
        <w:t>A.有趣</w:t>
      </w:r>
    </w:p>
    <w:p w14:paraId="77074D80">
      <w:r>
        <w:t>B.有用</w:t>
      </w:r>
    </w:p>
    <w:p w14:paraId="769CC342">
      <w:r>
        <w:t>C.富有启发性</w:t>
      </w:r>
    </w:p>
    <w:p w14:paraId="5423A643">
      <w:r>
        <w:t>D.可定制</w:t>
      </w:r>
    </w:p>
    <w:p w14:paraId="19C1835E">
      <w:r>
        <w:rPr>
          <w:b/>
        </w:rPr>
        <w:t>【答案】</w:t>
      </w:r>
      <w:r>
        <w:t>D</w:t>
      </w:r>
    </w:p>
    <w:p w14:paraId="6D738CB0">
      <w:r>
        <w:rPr>
          <w:b/>
        </w:rPr>
        <w:t>【解析】</w:t>
      </w:r>
      <w:r>
        <w:t>在交互系统中，用户通常不太关心系统是否可定制，而更关心系统的有用性、有趣性和启发性。</w:t>
      </w:r>
    </w:p>
    <w:p w14:paraId="28E3E061">
      <w:r>
        <w:t>------------------------------------------------------------</w:t>
      </w:r>
    </w:p>
    <w:p w14:paraId="572B3F33">
      <w:r>
        <w:rPr>
          <w:b/>
        </w:rPr>
        <w:t>345、单选题</w:t>
      </w:r>
    </w:p>
    <w:p w14:paraId="59192FC6">
      <w:r>
        <w:t>设计原则中，（   ）指的是控制及其效果之间的对应关系。</w:t>
      </w:r>
    </w:p>
    <w:p w14:paraId="01811C3D">
      <w:r>
        <w:t>A.逻辑</w:t>
      </w:r>
    </w:p>
    <w:p w14:paraId="77F02F59">
      <w:r>
        <w:t>B.关联</w:t>
      </w:r>
    </w:p>
    <w:p w14:paraId="2ED71FD7">
      <w:r>
        <w:t>C.映射</w:t>
      </w:r>
    </w:p>
    <w:p w14:paraId="35ACF408">
      <w:r>
        <w:t>D.反馈</w:t>
      </w:r>
    </w:p>
    <w:p w14:paraId="748A3DDB">
      <w:r>
        <w:rPr>
          <w:b/>
        </w:rPr>
        <w:t>【答案】</w:t>
      </w:r>
      <w:r>
        <w:t>C</w:t>
      </w:r>
    </w:p>
    <w:p w14:paraId="4F008297">
      <w:r>
        <w:rPr>
          <w:b/>
        </w:rPr>
        <w:t>【解析】</w:t>
      </w:r>
      <w:r>
        <w:t>映射原则指的是控制及其效果之间的对应关系，即用户的操作和系统的反应之间的一致性。</w:t>
      </w:r>
    </w:p>
    <w:p w14:paraId="0EAFB0C9">
      <w:r>
        <w:t>------------------------------------------------------------</w:t>
      </w:r>
    </w:p>
    <w:p w14:paraId="4CF38DCE">
      <w:r>
        <w:rPr>
          <w:b/>
        </w:rPr>
        <w:t>346、单选题</w:t>
      </w:r>
    </w:p>
    <w:p w14:paraId="49CB9E64">
      <w:r>
        <w:t>不属于Norman （A1999)划分的限制类别的是（   ）。</w:t>
      </w:r>
    </w:p>
    <w:p w14:paraId="52C5CD09">
      <w:r>
        <w:t>A.系统限制</w:t>
      </w:r>
    </w:p>
    <w:p w14:paraId="590F8AE3">
      <w:r>
        <w:t>B.物理限制</w:t>
      </w:r>
    </w:p>
    <w:p w14:paraId="41FAEDC4">
      <w:r>
        <w:t>C.逻辑限制</w:t>
      </w:r>
    </w:p>
    <w:p w14:paraId="4F5404A6">
      <w:r>
        <w:t>D.文化限制</w:t>
      </w:r>
    </w:p>
    <w:p w14:paraId="10AC2079">
      <w:r>
        <w:rPr>
          <w:b/>
        </w:rPr>
        <w:t>【答案】</w:t>
      </w:r>
      <w:r>
        <w:t>A</w:t>
      </w:r>
    </w:p>
    <w:p w14:paraId="70E0257C">
      <w:r>
        <w:rPr>
          <w:b/>
        </w:rPr>
        <w:t>【解析】</w:t>
      </w:r>
      <w:r>
        <w:t>Norman提出了多种限制类别，包括物理限制、文化限制、逻辑限制等，系统限制并不是他划分的限制类别之一。</w:t>
      </w:r>
    </w:p>
    <w:p w14:paraId="33F672AF">
      <w:r>
        <w:t>------------------------------------------------------------</w:t>
      </w:r>
    </w:p>
    <w:p w14:paraId="07F2ACED">
      <w:r>
        <w:rPr>
          <w:b/>
        </w:rPr>
        <w:t>347、单选题</w:t>
      </w:r>
    </w:p>
    <w:p w14:paraId="6AD12F6E">
      <w:r>
        <w:t>不可以通过（   ）方式来操作虚拟对象。</w:t>
      </w:r>
    </w:p>
    <w:p w14:paraId="4EFCA392">
      <w:r>
        <w:t>A.移动</w:t>
      </w:r>
    </w:p>
    <w:p w14:paraId="1596C177">
      <w:r>
        <w:t>B.选择</w:t>
      </w:r>
    </w:p>
    <w:p w14:paraId="7E678453">
      <w:r>
        <w:t>C.思想</w:t>
      </w:r>
    </w:p>
    <w:p w14:paraId="1BE62D89">
      <w:r>
        <w:t>D.关闭</w:t>
      </w:r>
    </w:p>
    <w:p w14:paraId="0781FEE0">
      <w:r>
        <w:rPr>
          <w:b/>
        </w:rPr>
        <w:t>【答案】</w:t>
      </w:r>
      <w:r>
        <w:t>C</w:t>
      </w:r>
    </w:p>
    <w:p w14:paraId="65EE58F8">
      <w:r>
        <w:rPr>
          <w:b/>
        </w:rPr>
        <w:t>【解析】</w:t>
      </w:r>
      <w:r>
        <w:t>操作虚拟对象通常通过移动、选择、关闭等方式，而思想是不可操作的。</w:t>
      </w:r>
    </w:p>
    <w:p w14:paraId="6E397293">
      <w:r>
        <w:t>------------------------------------------------------------</w:t>
      </w:r>
    </w:p>
    <w:p w14:paraId="78C52C32">
      <w:r>
        <w:rPr>
          <w:b/>
        </w:rPr>
        <w:t>348、单选题</w:t>
      </w:r>
    </w:p>
    <w:p w14:paraId="660005B8">
      <w:r>
        <w:t>设计的首要任务就是开发明确、具体的（   ）。</w:t>
      </w:r>
    </w:p>
    <w:p w14:paraId="4FEB317B">
      <w:r>
        <w:t>A.用户界面</w:t>
      </w:r>
    </w:p>
    <w:p w14:paraId="2713EBDD">
      <w:r>
        <w:t>B.系统工具</w:t>
      </w:r>
    </w:p>
    <w:p w14:paraId="44923F43">
      <w:r>
        <w:t>C.交互框架</w:t>
      </w:r>
    </w:p>
    <w:p w14:paraId="6E609252">
      <w:r>
        <w:t>D.概念模型</w:t>
      </w:r>
    </w:p>
    <w:p w14:paraId="6CE74EC5">
      <w:r>
        <w:rPr>
          <w:b/>
        </w:rPr>
        <w:t>【答案】</w:t>
      </w:r>
      <w:r>
        <w:t>D</w:t>
      </w:r>
    </w:p>
    <w:p w14:paraId="40246700">
      <w:r>
        <w:rPr>
          <w:b/>
        </w:rPr>
        <w:t>【解析】</w:t>
      </w:r>
      <w:r>
        <w:t>设计的首要任务是开发明确、具体的概念模型，这有助于指导后续的设计和开发工作。</w:t>
      </w:r>
    </w:p>
    <w:p w14:paraId="646D5610">
      <w:r>
        <w:t>------------------------------------------------------------</w:t>
      </w:r>
    </w:p>
    <w:p w14:paraId="4297735B">
      <w:r>
        <w:rPr>
          <w:b/>
        </w:rPr>
        <w:t>349、单选题</w:t>
      </w:r>
    </w:p>
    <w:p w14:paraId="1856F891">
      <w:r>
        <w:t>为了保证概念模型能够为用户所理解，我们需要在开发过程中（   ）产品。</w:t>
      </w:r>
    </w:p>
    <w:p w14:paraId="378527E3">
      <w:r>
        <w:t>A.分层下发</w:t>
      </w:r>
    </w:p>
    <w:p w14:paraId="5B6B2034">
      <w:r>
        <w:t>B.安全使用</w:t>
      </w:r>
    </w:p>
    <w:p w14:paraId="3E444ECE">
      <w:r>
        <w:t>C.反复测试</w:t>
      </w:r>
    </w:p>
    <w:p w14:paraId="4164F596">
      <w:r>
        <w:t>D.提前应用</w:t>
      </w:r>
    </w:p>
    <w:p w14:paraId="5B49C973">
      <w:r>
        <w:rPr>
          <w:b/>
        </w:rPr>
        <w:t>【答案】</w:t>
      </w:r>
      <w:r>
        <w:t>C</w:t>
      </w:r>
    </w:p>
    <w:p w14:paraId="3AE6FBED">
      <w:r>
        <w:rPr>
          <w:b/>
        </w:rPr>
        <w:t>【解析】</w:t>
      </w:r>
      <w:r>
        <w:t>为了保证概念模型能够为用户所理解，需要在开发过程中反复测试产品，以验证和改进模型。</w:t>
      </w:r>
    </w:p>
    <w:p w14:paraId="2E9F930E">
      <w:r>
        <w:t>------------------------------------------------------------</w:t>
      </w:r>
    </w:p>
    <w:p w14:paraId="7C11FF7C">
      <w:r>
        <w:rPr>
          <w:b/>
        </w:rPr>
        <w:t>350、单选题</w:t>
      </w:r>
    </w:p>
    <w:p w14:paraId="556AA498">
      <w:r>
        <w:t>不属于充实概念模型的方法的是（   ）。</w:t>
      </w:r>
    </w:p>
    <w:p w14:paraId="1661377D">
      <w:r>
        <w:t>A.实践测试</w:t>
      </w:r>
    </w:p>
    <w:p w14:paraId="37DBC908">
      <w:r>
        <w:t>B.草拟构思</w:t>
      </w:r>
    </w:p>
    <w:p w14:paraId="2BB1E2AA">
      <w:r>
        <w:t>C.使用情节串联法</w:t>
      </w:r>
    </w:p>
    <w:p w14:paraId="54828A22">
      <w:r>
        <w:t>D.描述可能的场景</w:t>
      </w:r>
    </w:p>
    <w:p w14:paraId="390DA813">
      <w:r>
        <w:rPr>
          <w:b/>
        </w:rPr>
        <w:t>【答案】</w:t>
      </w:r>
      <w:r>
        <w:t>A</w:t>
      </w:r>
    </w:p>
    <w:p w14:paraId="72634081">
      <w:r>
        <w:rPr>
          <w:b/>
        </w:rPr>
        <w:t>【解析】</w:t>
      </w:r>
      <w:r>
        <w:t>充实概念模型的方法包括草拟构思、使用情节串联法、描述可能的场景等，实践测试并不是一个方法，而是验证模型的手段。</w:t>
      </w:r>
    </w:p>
    <w:p w14:paraId="3ECC1CD7">
      <w:r>
        <w:t>------------------------------------------------------------</w:t>
      </w:r>
    </w:p>
    <w:p w14:paraId="12E8C0A3">
      <w:r>
        <w:rPr>
          <w:b/>
        </w:rPr>
        <w:t>351、单选题</w:t>
      </w:r>
    </w:p>
    <w:p w14:paraId="5956406C">
      <w:r>
        <w:t>设计是一个要求创造性的实践活动，其目的是要（   ），以帮助用户实现其目标。</w:t>
      </w:r>
    </w:p>
    <w:p w14:paraId="0ADD1D73">
      <w:r>
        <w:t>A.设计基本模型</w:t>
      </w:r>
    </w:p>
    <w:p w14:paraId="531F04DA">
      <w:r>
        <w:t>B.完善活动规则</w:t>
      </w:r>
    </w:p>
    <w:p w14:paraId="4DE59258">
      <w:r>
        <w:t>C.开发产品</w:t>
      </w:r>
    </w:p>
    <w:p w14:paraId="53A493C2">
      <w:r>
        <w:t>D.提高成功概率</w:t>
      </w:r>
    </w:p>
    <w:p w14:paraId="1544FB61">
      <w:r>
        <w:rPr>
          <w:b/>
        </w:rPr>
        <w:t>【答案】</w:t>
      </w:r>
      <w:r>
        <w:t>C</w:t>
      </w:r>
    </w:p>
    <w:p w14:paraId="0A2B5218">
      <w:r>
        <w:rPr>
          <w:b/>
        </w:rPr>
        <w:t>【解析】</w:t>
      </w:r>
      <w:r>
        <w:t>设计的目的是要开发产品，这些产品能够帮助用户实现他们的目标。</w:t>
      </w:r>
    </w:p>
    <w:p w14:paraId="0B9F6EC4">
      <w:r>
        <w:t>------------------------------------------------------------</w:t>
      </w:r>
    </w:p>
    <w:p w14:paraId="03133E97">
      <w:r>
        <w:rPr>
          <w:b/>
        </w:rPr>
        <w:t>352、单选题</w:t>
      </w:r>
    </w:p>
    <w:p w14:paraId="47BEA6F5">
      <w:r>
        <w:t>我们要以（   ）来指导产品开发。</w:t>
      </w:r>
    </w:p>
    <w:p w14:paraId="17FAAA49">
      <w:r>
        <w:t>A.原有模型</w:t>
      </w:r>
    </w:p>
    <w:p w14:paraId="703B6F8D">
      <w:r>
        <w:t>B.惯性思维</w:t>
      </w:r>
    </w:p>
    <w:p w14:paraId="36EF6821">
      <w:r>
        <w:t>C.科研技术</w:t>
      </w:r>
    </w:p>
    <w:p w14:paraId="7CF182A2">
      <w:r>
        <w:t>D.用户需求</w:t>
      </w:r>
    </w:p>
    <w:p w14:paraId="194162AA">
      <w:r>
        <w:rPr>
          <w:b/>
        </w:rPr>
        <w:t>【答案】</w:t>
      </w:r>
      <w:r>
        <w:t>D</w:t>
      </w:r>
    </w:p>
    <w:p w14:paraId="72C941D1">
      <w:r>
        <w:rPr>
          <w:b/>
        </w:rPr>
        <w:t>【解析】</w:t>
      </w:r>
      <w:r>
        <w:t>产品开发应该以用户需求为指导，确保产品能够满足用户的实际需要。</w:t>
      </w:r>
    </w:p>
    <w:p w14:paraId="1D2BBDC4">
      <w:r>
        <w:t>------------------------------------------------------------</w:t>
      </w:r>
    </w:p>
    <w:p w14:paraId="008D50E0">
      <w:r>
        <w:rPr>
          <w:b/>
        </w:rPr>
        <w:t>353、单选题</w:t>
      </w:r>
    </w:p>
    <w:p w14:paraId="6CADD8FD">
      <w:r>
        <w:t>评价设计的最佳方法就是（   ）。</w:t>
      </w:r>
    </w:p>
    <w:p w14:paraId="52E10B97">
      <w:r>
        <w:t>A.安全性分析</w:t>
      </w:r>
    </w:p>
    <w:p w14:paraId="32748D3D">
      <w:r>
        <w:t>B.易记性分析</w:t>
      </w:r>
    </w:p>
    <w:p w14:paraId="599FAE78">
      <w:r>
        <w:t>C.让用户与产品交互</w:t>
      </w:r>
    </w:p>
    <w:p w14:paraId="224D0649">
      <w:r>
        <w:t>D.开发人员测试</w:t>
      </w:r>
    </w:p>
    <w:p w14:paraId="7C1A4746">
      <w:r>
        <w:rPr>
          <w:b/>
        </w:rPr>
        <w:t>【答案】</w:t>
      </w:r>
      <w:r>
        <w:t>C</w:t>
      </w:r>
    </w:p>
    <w:p w14:paraId="40AD9B24">
      <w:r>
        <w:rPr>
          <w:b/>
        </w:rPr>
        <w:t>【解析】</w:t>
      </w:r>
      <w:r>
        <w:t>评价设计的最佳方法是让用户与产品交互，通过观察和评估用户的行为来评价设计的有效性。</w:t>
      </w:r>
    </w:p>
    <w:p w14:paraId="63E9F2E4">
      <w:r>
        <w:t>------------------------------------------------------------</w:t>
      </w:r>
    </w:p>
    <w:p w14:paraId="2AF4E03D">
      <w:r>
        <w:rPr>
          <w:b/>
        </w:rPr>
        <w:t>354、单选题</w:t>
      </w:r>
    </w:p>
    <w:p w14:paraId="15E0FE84">
      <w:r>
        <w:t>在项目开始时，我们就应标识出特定的可用性和（   ），并做明确说明。</w:t>
      </w:r>
    </w:p>
    <w:p w14:paraId="3CA0FDEC">
      <w:r>
        <w:t>A.开发人员需求</w:t>
      </w:r>
    </w:p>
    <w:p w14:paraId="291E0E85">
      <w:r>
        <w:t>B.可靠性</w:t>
      </w:r>
    </w:p>
    <w:p w14:paraId="2EA231B5">
      <w:r>
        <w:t>C.用户体验目标</w:t>
      </w:r>
    </w:p>
    <w:p w14:paraId="21E4C809">
      <w:r>
        <w:t>D.易学性</w:t>
      </w:r>
    </w:p>
    <w:p w14:paraId="75DDD77D">
      <w:r>
        <w:rPr>
          <w:b/>
        </w:rPr>
        <w:t>【答案】</w:t>
      </w:r>
      <w:r>
        <w:t>C</w:t>
      </w:r>
    </w:p>
    <w:p w14:paraId="68A7F075">
      <w:r>
        <w:rPr>
          <w:b/>
        </w:rPr>
        <w:t>【解析】</w:t>
      </w:r>
      <w:r>
        <w:t>在项目开始阶段，明确可用性和用户体验目标是至关重要的。</w:t>
      </w:r>
    </w:p>
    <w:p w14:paraId="13BD9815">
      <w:r>
        <w:t>------------------------------------------------------------</w:t>
      </w:r>
    </w:p>
    <w:p w14:paraId="762BFE66">
      <w:r>
        <w:rPr>
          <w:b/>
        </w:rPr>
        <w:t>355、单选题</w:t>
      </w:r>
    </w:p>
    <w:p w14:paraId="6ACA4A15">
      <w:r>
        <w:t>不属于交互设计过程的关键特征的是（   ）。</w:t>
      </w:r>
    </w:p>
    <w:p w14:paraId="75176941">
      <w:r>
        <w:t>A.以开发为中心</w:t>
      </w:r>
    </w:p>
    <w:p w14:paraId="75AC6FCA">
      <w:r>
        <w:t>B.以用户为中心</w:t>
      </w:r>
    </w:p>
    <w:p w14:paraId="7CC0A8EC">
      <w:r>
        <w:t>C.特定的可用性标准</w:t>
      </w:r>
    </w:p>
    <w:p w14:paraId="2B29B339">
      <w:r>
        <w:t>D.迭代</w:t>
      </w:r>
    </w:p>
    <w:p w14:paraId="64D74C6E">
      <w:r>
        <w:rPr>
          <w:b/>
        </w:rPr>
        <w:t>【答案】</w:t>
      </w:r>
      <w:r>
        <w:t>A</w:t>
      </w:r>
    </w:p>
    <w:p w14:paraId="24B86EA4">
      <w:r>
        <w:rPr>
          <w:b/>
        </w:rPr>
        <w:t>【解析】</w:t>
      </w:r>
      <w:r>
        <w:t>交互设计应以用户为中心，而不是以开发为中心。</w:t>
      </w:r>
    </w:p>
    <w:p w14:paraId="48C05569">
      <w:r>
        <w:t>------------------------------------------------------------</w:t>
      </w:r>
    </w:p>
    <w:p w14:paraId="25BD1D81">
      <w:r>
        <w:rPr>
          <w:b/>
        </w:rPr>
        <w:t>356、单选题</w:t>
      </w:r>
    </w:p>
    <w:p w14:paraId="7EEC75F5">
      <w:r>
        <w:t>交互设计大多数项目都是以（   ）开始的。</w:t>
      </w:r>
    </w:p>
    <w:p w14:paraId="41DCB095">
      <w:r>
        <w:t>A.标识需要和需求</w:t>
      </w:r>
    </w:p>
    <w:p w14:paraId="19E8FE67">
      <w:r>
        <w:t>B.（重）设计</w:t>
      </w:r>
    </w:p>
    <w:p w14:paraId="3A0D296F">
      <w:r>
        <w:t>C.评估</w:t>
      </w:r>
    </w:p>
    <w:p w14:paraId="1A9FE5BA">
      <w:r>
        <w:t>D.构建交互式面板</w:t>
      </w:r>
    </w:p>
    <w:p w14:paraId="45F194ED">
      <w:r>
        <w:rPr>
          <w:b/>
        </w:rPr>
        <w:t>【答案】</w:t>
      </w:r>
      <w:r>
        <w:t>A</w:t>
      </w:r>
    </w:p>
    <w:p w14:paraId="44015D8A">
      <w:r>
        <w:rPr>
          <w:b/>
        </w:rPr>
        <w:t>【解析】</w:t>
      </w:r>
      <w:r>
        <w:t>在交互设计项目中，首先需要明确需求和需求。</w:t>
      </w:r>
    </w:p>
    <w:p w14:paraId="16394108">
      <w:r>
        <w:t>------------------------------------------------------------</w:t>
      </w:r>
    </w:p>
    <w:p w14:paraId="661F3793">
      <w:r>
        <w:rPr>
          <w:b/>
        </w:rPr>
        <w:t>357、单选题</w:t>
      </w:r>
    </w:p>
    <w:p w14:paraId="1610C1DB">
      <w:r>
        <w:t>星形生命周期模型体现了一个非常灵活的，以（   ）为核心的开发过程。</w:t>
      </w:r>
    </w:p>
    <w:p w14:paraId="40B16D7E">
      <w:r>
        <w:t>A.实现</w:t>
      </w:r>
    </w:p>
    <w:p w14:paraId="16DDFE75">
      <w:r>
        <w:t>B.需求规范</w:t>
      </w:r>
    </w:p>
    <w:p w14:paraId="12ECFF71">
      <w:r>
        <w:t>C.评估</w:t>
      </w:r>
    </w:p>
    <w:p w14:paraId="76E9295C">
      <w:r>
        <w:t>D.制作模型</w:t>
      </w:r>
    </w:p>
    <w:p w14:paraId="6CA41D2B">
      <w:r>
        <w:rPr>
          <w:b/>
        </w:rPr>
        <w:t>【答案】</w:t>
      </w:r>
      <w:r>
        <w:t>B</w:t>
      </w:r>
    </w:p>
    <w:p w14:paraId="3C0FB54A">
      <w:r>
        <w:rPr>
          <w:b/>
        </w:rPr>
        <w:t>【解析】</w:t>
      </w:r>
      <w:r>
        <w:t>星形生命周期模型以需求规范为核心，体现了灵活的开发过程。</w:t>
      </w:r>
    </w:p>
    <w:p w14:paraId="38756F50">
      <w:r>
        <w:t>------------------------------------------------------------</w:t>
      </w:r>
    </w:p>
    <w:p w14:paraId="27B39A3D">
      <w:r>
        <w:rPr>
          <w:b/>
        </w:rPr>
        <w:t>358、单选题</w:t>
      </w:r>
    </w:p>
    <w:p w14:paraId="285211D0">
      <w:r>
        <w:t>可用性工程生命周期模型体现了更为结构化的开发方法，它源自（   ）。</w:t>
      </w:r>
    </w:p>
    <w:p w14:paraId="0213B6AF">
      <w:r>
        <w:t>A.安全性工程</w:t>
      </w:r>
    </w:p>
    <w:p w14:paraId="0627A767">
      <w:r>
        <w:t>B.可用性工程</w:t>
      </w:r>
    </w:p>
    <w:p w14:paraId="230379C8">
      <w:r>
        <w:t>C.可靠性工程</w:t>
      </w:r>
    </w:p>
    <w:p w14:paraId="0225ABAD">
      <w:r>
        <w:t>D.可行性工程</w:t>
      </w:r>
    </w:p>
    <w:p w14:paraId="746D7CAE">
      <w:r>
        <w:rPr>
          <w:b/>
        </w:rPr>
        <w:t>【答案】</w:t>
      </w:r>
      <w:r>
        <w:t>B</w:t>
      </w:r>
    </w:p>
    <w:p w14:paraId="0225F142">
      <w:r>
        <w:rPr>
          <w:b/>
        </w:rPr>
        <w:t>【解析】</w:t>
      </w:r>
      <w:r>
        <w:t>可用性工程生命周期模型直接源自可用性工程领域。</w:t>
      </w:r>
    </w:p>
    <w:p w14:paraId="3F5E1508">
      <w:r>
        <w:t>------------------------------------------------------------</w:t>
      </w:r>
    </w:p>
    <w:p w14:paraId="0813B821">
      <w:r>
        <w:rPr>
          <w:b/>
        </w:rPr>
        <w:t>359、单选题</w:t>
      </w:r>
    </w:p>
    <w:p w14:paraId="4CC1DE1B">
      <w:r>
        <w:t>人机交互中的生命周期模型有以下选项（   ）。</w:t>
      </w:r>
    </w:p>
    <w:p w14:paraId="121E5F1F">
      <w:r>
        <w:t>A.瀑布模型</w:t>
      </w:r>
    </w:p>
    <w:p w14:paraId="342F4DCB">
      <w:r>
        <w:t>B.星形生命周期模型</w:t>
      </w:r>
    </w:p>
    <w:p w14:paraId="3C9C24E1">
      <w:r>
        <w:t>C.椭圆生命周期模型</w:t>
      </w:r>
    </w:p>
    <w:p w14:paraId="56139599">
      <w:r>
        <w:t>D.螺旋模型</w:t>
      </w:r>
    </w:p>
    <w:p w14:paraId="6FB18FD2">
      <w:r>
        <w:rPr>
          <w:b/>
        </w:rPr>
        <w:t>【答案】</w:t>
      </w:r>
      <w:r>
        <w:t>B</w:t>
      </w:r>
    </w:p>
    <w:p w14:paraId="2EDA88E5">
      <w:r>
        <w:rPr>
          <w:b/>
        </w:rPr>
        <w:t>【解析】</w:t>
      </w:r>
      <w:r>
        <w:t>星形生命周期模型和可用性工程生命周期模型是人机交互中常用的生命周期模型。</w:t>
      </w:r>
    </w:p>
    <w:p w14:paraId="3723DD5D">
      <w:r>
        <w:t>------------------------------------------------------------</w:t>
      </w:r>
    </w:p>
    <w:p w14:paraId="7B0B0351">
      <w:r>
        <w:rPr>
          <w:b/>
        </w:rPr>
        <w:t>360、单选题</w:t>
      </w:r>
    </w:p>
    <w:p w14:paraId="246C0A13">
      <w:r>
        <w:t>情节串联图由一系列草图组成，说明（   ）的过程。</w:t>
      </w:r>
    </w:p>
    <w:p w14:paraId="4AAB54A8">
      <w:r>
        <w:t>A.开发产品</w:t>
      </w:r>
    </w:p>
    <w:p w14:paraId="686315BE">
      <w:r>
        <w:t>B.使用产品执行任务</w:t>
      </w:r>
    </w:p>
    <w:p w14:paraId="52C5B9F2">
      <w:r>
        <w:t>C.测试产品</w:t>
      </w:r>
    </w:p>
    <w:p w14:paraId="25547F14">
      <w:r>
        <w:t>D.评估产品</w:t>
      </w:r>
    </w:p>
    <w:p w14:paraId="2611B782">
      <w:r>
        <w:rPr>
          <w:b/>
        </w:rPr>
        <w:t>【答案】</w:t>
      </w:r>
      <w:r>
        <w:t>B</w:t>
      </w:r>
    </w:p>
    <w:p w14:paraId="7673E4C7">
      <w:r>
        <w:rPr>
          <w:b/>
        </w:rPr>
        <w:t>【解析】</w:t>
      </w:r>
      <w:r>
        <w:t>情节串联图用于描述用户如何使用产品完成任务的过程。</w:t>
      </w:r>
    </w:p>
    <w:p w14:paraId="448D617B">
      <w:r>
        <w:t>------------------------------------------------------------</w:t>
      </w:r>
    </w:p>
    <w:p w14:paraId="69FD1B74">
      <w:r>
        <w:rPr>
          <w:b/>
        </w:rPr>
        <w:t>361、单选题</w:t>
      </w:r>
    </w:p>
    <w:p w14:paraId="461733DB">
      <w:r>
        <w:t>高保真原型的评测员容易专注于（   ）。</w:t>
      </w:r>
    </w:p>
    <w:p w14:paraId="604BB0FE">
      <w:r>
        <w:t>A.本质问题</w:t>
      </w:r>
    </w:p>
    <w:p w14:paraId="7730716D">
      <w:r>
        <w:t>B.内在问题</w:t>
      </w:r>
    </w:p>
    <w:p w14:paraId="0ECFEBB1">
      <w:r>
        <w:t>C.规律问题</w:t>
      </w:r>
    </w:p>
    <w:p w14:paraId="0CC517E5">
      <w:r>
        <w:t>D.表面问题</w:t>
      </w:r>
    </w:p>
    <w:p w14:paraId="04605247">
      <w:r>
        <w:rPr>
          <w:b/>
        </w:rPr>
        <w:t>【答案】</w:t>
      </w:r>
      <w:r>
        <w:t>D</w:t>
      </w:r>
    </w:p>
    <w:p w14:paraId="6921A8BE">
      <w:r>
        <w:rPr>
          <w:b/>
        </w:rPr>
        <w:t>【解析】</w:t>
      </w:r>
      <w:r>
        <w:t>高保真原型通常非常接近最终产品，因此评测员容易专注于表面的细节和外观，而不是产品的本质问题或内在机制。</w:t>
      </w:r>
    </w:p>
    <w:p w14:paraId="221F8E2B">
      <w:r>
        <w:t>------------------------------------------------------------</w:t>
      </w:r>
    </w:p>
    <w:p w14:paraId="67ED1FEA">
      <w:r>
        <w:rPr>
          <w:b/>
        </w:rPr>
        <w:t>362、单选题</w:t>
      </w:r>
    </w:p>
    <w:p w14:paraId="55AABEDC">
      <w:r>
        <w:t>高保真原型适用于向其他人讲解设计和（   ）。</w:t>
      </w:r>
    </w:p>
    <w:p w14:paraId="0407F1E5">
      <w:r>
        <w:t>A.开发技术问题</w:t>
      </w:r>
    </w:p>
    <w:p w14:paraId="25D2176F">
      <w:r>
        <w:t>B.需求生成问题</w:t>
      </w:r>
    </w:p>
    <w:p w14:paraId="1D890411">
      <w:r>
        <w:t>C.测试技术问题</w:t>
      </w:r>
    </w:p>
    <w:p w14:paraId="06D75767">
      <w:r>
        <w:t>D.反馈结果问题</w:t>
      </w:r>
    </w:p>
    <w:p w14:paraId="6A79C38C">
      <w:r>
        <w:rPr>
          <w:b/>
        </w:rPr>
        <w:t>【答案】</w:t>
      </w:r>
      <w:r>
        <w:t>D</w:t>
      </w:r>
    </w:p>
    <w:p w14:paraId="0A4D5755">
      <w:r>
        <w:rPr>
          <w:b/>
        </w:rPr>
        <w:t>【解析】</w:t>
      </w:r>
      <w:r>
        <w:t>高保真原型通常用于展示设计并收集反馈，因此它适用于向其他人讲解设计以及收集他们对设计的反馈结果问题。</w:t>
      </w:r>
    </w:p>
    <w:p w14:paraId="54F1ACA3">
      <w:r>
        <w:t>------------------------------------------------------------</w:t>
      </w:r>
    </w:p>
    <w:p w14:paraId="6517CA2D">
      <w:r>
        <w:rPr>
          <w:b/>
        </w:rPr>
        <w:t>363、单选题</w:t>
      </w:r>
    </w:p>
    <w:p w14:paraId="18837467">
      <w:r>
        <w:t>（   ）是语音识别系统的重要组成部分，用于描述声学基元产生特征序列的过程。</w:t>
      </w:r>
    </w:p>
    <w:p w14:paraId="5E9F5FF1">
      <w:r>
        <w:t>A.声音波形</w:t>
      </w:r>
    </w:p>
    <w:p w14:paraId="51AB81B0">
      <w:r>
        <w:t>B.声学模型</w:t>
      </w:r>
    </w:p>
    <w:p w14:paraId="1A1ABA0A">
      <w:r>
        <w:t>C.语言模型</w:t>
      </w:r>
    </w:p>
    <w:p w14:paraId="4E501462">
      <w:r>
        <w:t>D.语言序列</w:t>
      </w:r>
    </w:p>
    <w:p w14:paraId="2E35B53D">
      <w:r>
        <w:rPr>
          <w:b/>
        </w:rPr>
        <w:t>【答案】</w:t>
      </w:r>
      <w:r>
        <w:t>B</w:t>
      </w:r>
    </w:p>
    <w:p w14:paraId="214FF378">
      <w:r>
        <w:rPr>
          <w:b/>
        </w:rPr>
        <w:t>【解析】</w:t>
      </w:r>
      <w:r>
        <w:t>声学模型是语音识别技术的核心组成部分之一，其目的是为给定的文本模式生成对应的声学特征序列</w:t>
      </w:r>
    </w:p>
    <w:p w14:paraId="08CDAA89">
      <w:r>
        <w:t>------------------------------------------------------------</w:t>
      </w:r>
    </w:p>
    <w:p w14:paraId="35B4A64A">
      <w:r>
        <w:rPr>
          <w:b/>
        </w:rPr>
        <w:t>364、单选题</w:t>
      </w:r>
    </w:p>
    <w:p w14:paraId="61C68089">
      <w:r>
        <w:t>目前基于HMM的声建模算法主要分为（   ）。</w:t>
      </w:r>
    </w:p>
    <w:p w14:paraId="46A2274F">
      <w:r>
        <w:t>A.GNN-HMM</w:t>
      </w:r>
    </w:p>
    <w:p w14:paraId="720033A9">
      <w:r>
        <w:t>B.DMM-HMM</w:t>
      </w:r>
    </w:p>
    <w:p w14:paraId="32D2EDDB">
      <w:r>
        <w:t>C.GMM-HMM</w:t>
      </w:r>
    </w:p>
    <w:p w14:paraId="2588AC88">
      <w:r>
        <w:t>D.GNM-HMM</w:t>
      </w:r>
    </w:p>
    <w:p w14:paraId="7B52E8D2">
      <w:r>
        <w:rPr>
          <w:b/>
        </w:rPr>
        <w:t>【答案】</w:t>
      </w:r>
      <w:r>
        <w:t>C</w:t>
      </w:r>
    </w:p>
    <w:p w14:paraId="00FA6848">
      <w:r>
        <w:rPr>
          <w:b/>
        </w:rPr>
        <w:t>【解析】</w:t>
      </w:r>
      <w:r>
        <w:t>GMM-HMM（高斯混合模型-隐马尔可夫模型）是一种常用的基于HMM的声建模算法。</w:t>
      </w:r>
    </w:p>
    <w:p w14:paraId="090E4F8D">
      <w:r>
        <w:t>------------------------------------------------------------</w:t>
      </w:r>
    </w:p>
    <w:p w14:paraId="41E58D0B">
      <w:r>
        <w:rPr>
          <w:b/>
        </w:rPr>
        <w:t>365、单选题</w:t>
      </w:r>
    </w:p>
    <w:p w14:paraId="1F696D42">
      <w:r>
        <w:t>语言模型是描述人类语言习惯的一种方式，体现了（   ）之间组成结构的内在规律。</w:t>
      </w:r>
    </w:p>
    <w:p w14:paraId="2BFB6E63">
      <w:r>
        <w:t>A.发音与短剧</w:t>
      </w:r>
    </w:p>
    <w:p w14:paraId="5F28F105">
      <w:r>
        <w:t>B.词与词</w:t>
      </w:r>
    </w:p>
    <w:p w14:paraId="234C5E7B">
      <w:r>
        <w:t>C.发音与发音</w:t>
      </w:r>
    </w:p>
    <w:p w14:paraId="64B7199C">
      <w:r>
        <w:t>D.词与发音</w:t>
      </w:r>
    </w:p>
    <w:p w14:paraId="0E2312EC">
      <w:r>
        <w:rPr>
          <w:b/>
        </w:rPr>
        <w:t>【答案】</w:t>
      </w:r>
      <w:r>
        <w:t>B</w:t>
      </w:r>
    </w:p>
    <w:p w14:paraId="28248A9A">
      <w:r>
        <w:rPr>
          <w:b/>
        </w:rPr>
        <w:t>【解析】</w:t>
      </w:r>
      <w:r>
        <w:t>语言模型描述了语言中词与词之间的关系和组合规律，从而帮助识别和理解语言。</w:t>
      </w:r>
    </w:p>
    <w:p w14:paraId="780FD871">
      <w:r>
        <w:t>------------------------------------------------------------</w:t>
      </w:r>
    </w:p>
    <w:p w14:paraId="158C2530">
      <w:r>
        <w:rPr>
          <w:b/>
        </w:rPr>
        <w:t>366、单选题</w:t>
      </w:r>
    </w:p>
    <w:p w14:paraId="76BB48DA">
      <w:r>
        <w:t>平滑技术是解决数据稀疏问题的重要方法，不属于平滑方法的是（   ）。</w:t>
      </w:r>
    </w:p>
    <w:p w14:paraId="6FB92FB4">
      <w:r>
        <w:t>A.加1法</w:t>
      </w:r>
    </w:p>
    <w:p w14:paraId="7C70E891">
      <w:r>
        <w:t>B.线性减值法</w:t>
      </w:r>
    </w:p>
    <w:p w14:paraId="3AE78697">
      <w:r>
        <w:t>C.删除插值法</w:t>
      </w:r>
    </w:p>
    <w:p w14:paraId="3D671400">
      <w:r>
        <w:t>D.递归法</w:t>
      </w:r>
    </w:p>
    <w:p w14:paraId="6E12408F">
      <w:r>
        <w:rPr>
          <w:b/>
        </w:rPr>
        <w:t>【答案】</w:t>
      </w:r>
      <w:r>
        <w:t>D</w:t>
      </w:r>
    </w:p>
    <w:p w14:paraId="2F3C9EEB">
      <w:r>
        <w:rPr>
          <w:b/>
        </w:rPr>
        <w:t>【解析】</w:t>
      </w:r>
      <w:r>
        <w:t>虽然递归在某些情况下与数据平滑有关，但通常提到的平滑技术不包括递归法本身。常见的平滑方法有加1法、线性减值法和删除插值法等。</w:t>
      </w:r>
    </w:p>
    <w:p w14:paraId="734CBDB2">
      <w:r>
        <w:t>------------------------------------------------------------</w:t>
      </w:r>
    </w:p>
    <w:p w14:paraId="6E3A649E">
      <w:r>
        <w:rPr>
          <w:b/>
        </w:rPr>
        <w:t>367、单选题</w:t>
      </w:r>
    </w:p>
    <w:p w14:paraId="72A0FADD">
      <w:r>
        <w:t>（   ）的目标是将人类的语音中的词汇内容转换为计算机可读的输入，例如按键、二进制编码或者字符序列。</w:t>
      </w:r>
    </w:p>
    <w:p w14:paraId="3E5DCEFC">
      <w:r>
        <w:t>A.按键转换技术</w:t>
      </w:r>
    </w:p>
    <w:p w14:paraId="0E9E2D43">
      <w:r>
        <w:t>B.词汇识别技术</w:t>
      </w:r>
    </w:p>
    <w:p w14:paraId="2758098A">
      <w:r>
        <w:t>C.语音识别技术</w:t>
      </w:r>
    </w:p>
    <w:p w14:paraId="46E3245B">
      <w:r>
        <w:t>D.语音编码技术</w:t>
      </w:r>
    </w:p>
    <w:p w14:paraId="6FD5CD0F">
      <w:r>
        <w:rPr>
          <w:b/>
        </w:rPr>
        <w:t>【答案】</w:t>
      </w:r>
      <w:r>
        <w:t>C</w:t>
      </w:r>
    </w:p>
    <w:p w14:paraId="1DBB48AF">
      <w:r>
        <w:rPr>
          <w:b/>
        </w:rPr>
        <w:t>【解析】</w:t>
      </w:r>
      <w:r>
        <w:t>语音识别技术（Automatic Speech Recognition, ASR）的核心任务就是把人类语音信号中的“词汇内容”提取出来，并映射成计算机可读的符号——可以是字符序列、二进制编码或模拟按键事件。其余选项：A. 按键转换技术：把键盘事件转成字符，与语音无关；B. 词汇识别技术：常指 OCR 或关键词检索，并非标准语音术语；D. 语音编码技术：仅对语音信号进行压缩/编码，不涉及“识别词汇”。因此选 C。</w:t>
      </w:r>
    </w:p>
    <w:p w14:paraId="50D4AFAE">
      <w:r>
        <w:t>------------------------------------------------------------</w:t>
      </w:r>
    </w:p>
    <w:p w14:paraId="735A90DE">
      <w:r>
        <w:rPr>
          <w:b/>
        </w:rPr>
        <w:t>368、单选题</w:t>
      </w:r>
    </w:p>
    <w:p w14:paraId="0AFEC32A">
      <w:r>
        <w:t>模拟的语音信号进行采样得到波形数据之后，首先要输入到特征提取模块，提取出合适的声学（   ）供后续声学模型训练使用。</w:t>
      </w:r>
    </w:p>
    <w:p w14:paraId="4C6B861A">
      <w:r>
        <w:t>A.波形</w:t>
      </w:r>
    </w:p>
    <w:p w14:paraId="47683928">
      <w:r>
        <w:t>B.模块</w:t>
      </w:r>
    </w:p>
    <w:p w14:paraId="31D6AA2C">
      <w:r>
        <w:t>C.数字信号</w:t>
      </w:r>
    </w:p>
    <w:p w14:paraId="2A66DDB5">
      <w:r>
        <w:t>D.特征参数</w:t>
      </w:r>
    </w:p>
    <w:p w14:paraId="36CED88C">
      <w:r>
        <w:rPr>
          <w:b/>
        </w:rPr>
        <w:t>【答案】</w:t>
      </w:r>
      <w:r>
        <w:t>D</w:t>
      </w:r>
    </w:p>
    <w:p w14:paraId="38F9C82E">
      <w:r>
        <w:rPr>
          <w:b/>
        </w:rPr>
        <w:t>【解析】</w:t>
      </w:r>
      <w:r>
        <w:t>在语音识别系统中，从语音波形数据中提取特征参数是构建声学模型的重要步骤。</w:t>
      </w:r>
    </w:p>
    <w:p w14:paraId="0E7BDC32">
      <w:r>
        <w:t>------------------------------------------------------------</w:t>
      </w:r>
    </w:p>
    <w:p w14:paraId="282FFD39">
      <w:r>
        <w:rPr>
          <w:b/>
        </w:rPr>
        <w:t>369、单选题</w:t>
      </w:r>
    </w:p>
    <w:p w14:paraId="2E9E5D65">
      <w:r>
        <w:t>某公司要设计一种个人教学助理，其最佳的人机交互界面应该以（   ）作为传输介质的交互方法。</w:t>
      </w:r>
    </w:p>
    <w:p w14:paraId="53A2FC5F">
      <w:r>
        <w:t>A.图片</w:t>
      </w:r>
    </w:p>
    <w:p w14:paraId="21B115EA">
      <w:r>
        <w:t>B.大量文字</w:t>
      </w:r>
    </w:p>
    <w:p w14:paraId="1446EEA1">
      <w:r>
        <w:t>C.表格</w:t>
      </w:r>
    </w:p>
    <w:p w14:paraId="763FB578">
      <w:r>
        <w:t>D.语音</w:t>
      </w:r>
    </w:p>
    <w:p w14:paraId="01A5443C">
      <w:r>
        <w:rPr>
          <w:b/>
        </w:rPr>
        <w:t>【答案】</w:t>
      </w:r>
      <w:r>
        <w:t>D</w:t>
      </w:r>
    </w:p>
    <w:p w14:paraId="348F2028">
      <w:r>
        <w:rPr>
          <w:b/>
        </w:rPr>
        <w:t>【解析】</w:t>
      </w:r>
      <w:r>
        <w:t>对于个人教学助理这样的应用，语音作为交互介质可以方便地实现用户与系统的交互，尤其对于需要频繁输入和反馈的教学场景。</w:t>
      </w:r>
    </w:p>
    <w:p w14:paraId="2F3873FA">
      <w:r>
        <w:t>------------------------------------------------------------</w:t>
      </w:r>
    </w:p>
    <w:p w14:paraId="09F598EF">
      <w:r>
        <w:rPr>
          <w:b/>
        </w:rPr>
        <w:t>370、单选题</w:t>
      </w:r>
    </w:p>
    <w:p w14:paraId="166A04C3">
      <w:r>
        <w:t>以下属于语音识别系统发展方向的是（   ）。</w:t>
      </w:r>
    </w:p>
    <w:p w14:paraId="47CA208F">
      <w:r>
        <w:t>A.大型计算机</w:t>
      </w:r>
    </w:p>
    <w:p w14:paraId="2A3EA99E">
      <w:r>
        <w:t>B.小型化、便携式语音产品的应用</w:t>
      </w:r>
    </w:p>
    <w:p w14:paraId="69AE49C6">
      <w:r>
        <w:t>C.卫星电话</w:t>
      </w:r>
    </w:p>
    <w:p w14:paraId="5C322468">
      <w:r>
        <w:t>D.水下记录仪</w:t>
      </w:r>
    </w:p>
    <w:p w14:paraId="3DBF1962">
      <w:r>
        <w:rPr>
          <w:b/>
        </w:rPr>
        <w:t>【答案】</w:t>
      </w:r>
      <w:r>
        <w:t>B</w:t>
      </w:r>
    </w:p>
    <w:p w14:paraId="30E00B30">
      <w:r>
        <w:rPr>
          <w:b/>
        </w:rPr>
        <w:t>【解析】</w:t>
      </w:r>
      <w:r>
        <w:t>随着技术的发展，语音识别系统正朝着小型化、便携化的方向发展，以满足更多应用场景的需求。</w:t>
      </w:r>
    </w:p>
    <w:p w14:paraId="3AA61FAF">
      <w:r>
        <w:t>------------------------------------------------------------</w:t>
      </w:r>
    </w:p>
    <w:p w14:paraId="55B22600">
      <w:r>
        <w:rPr>
          <w:b/>
        </w:rPr>
        <w:t>371、单选题</w:t>
      </w:r>
    </w:p>
    <w:p w14:paraId="62D72A49">
      <w:r>
        <w:t>（   ）是描述声学信号特性的重要参数，只有提取到能描述信号本质的信息才可能将这些信息应用于高效的模式识别处理，如分类、回归等。</w:t>
      </w:r>
    </w:p>
    <w:p w14:paraId="5C7892A3">
      <w:r>
        <w:t>A.信号波形</w:t>
      </w:r>
    </w:p>
    <w:p w14:paraId="2B5CBF7C">
      <w:r>
        <w:t>B.语言界面</w:t>
      </w:r>
    </w:p>
    <w:p w14:paraId="6555C732">
      <w:r>
        <w:t>C.声学特征</w:t>
      </w:r>
    </w:p>
    <w:p w14:paraId="79E1A6D0">
      <w:r>
        <w:t>D.声音模型</w:t>
      </w:r>
    </w:p>
    <w:p w14:paraId="20263758">
      <w:r>
        <w:rPr>
          <w:b/>
        </w:rPr>
        <w:t>【答案】</w:t>
      </w:r>
      <w:r>
        <w:t>C</w:t>
      </w:r>
    </w:p>
    <w:p w14:paraId="4FB5B3CB">
      <w:r>
        <w:rPr>
          <w:b/>
        </w:rPr>
        <w:t>【解析】</w:t>
      </w:r>
      <w:r>
        <w:t>声学特征是描述声学信号特性的关键参数，它们对于实现高效的模式识别处理至关重要。</w:t>
      </w:r>
    </w:p>
    <w:p w14:paraId="64DD7F2F">
      <w:r>
        <w:t>------------------------------------------------------------</w:t>
      </w:r>
    </w:p>
    <w:p w14:paraId="5D9C3EDC">
      <w:r>
        <w:rPr>
          <w:b/>
        </w:rPr>
        <w:t>372、单选题</w:t>
      </w:r>
    </w:p>
    <w:p w14:paraId="11FE6F41">
      <w:r>
        <w:t>声学特征的提取既是对原始波形信号进行压缩的过程，同时也是对信号进行（   ）的过程。</w:t>
      </w:r>
    </w:p>
    <w:p w14:paraId="0C2A138D">
      <w:r>
        <w:t>A.卷积</w:t>
      </w:r>
    </w:p>
    <w:p w14:paraId="428E5085">
      <w:r>
        <w:t>B.递归</w:t>
      </w:r>
    </w:p>
    <w:p w14:paraId="7603172E">
      <w:r>
        <w:t>C.拟合</w:t>
      </w:r>
    </w:p>
    <w:p w14:paraId="61F97919">
      <w:r>
        <w:t>D.解卷积</w:t>
      </w:r>
    </w:p>
    <w:p w14:paraId="158078A2">
      <w:r>
        <w:rPr>
          <w:b/>
        </w:rPr>
        <w:t>【答案】</w:t>
      </w:r>
      <w:r>
        <w:t>D</w:t>
      </w:r>
    </w:p>
    <w:p w14:paraId="11ECAF44">
      <w:r>
        <w:rPr>
          <w:b/>
        </w:rPr>
        <w:t>【解析】</w:t>
      </w:r>
      <w:r>
        <w:t>提取声学特征（如 MFCC）时，通过分帧、加窗、DFT 等步骤把卷积混合在一起的声门激励与声道响应分离开，相当于对原始波形做“解卷积”，从而得到反映语音内容的紧凑表示。</w:t>
      </w:r>
    </w:p>
    <w:p w14:paraId="54ED8588">
      <w:r>
        <w:t>------------------------------------------------------------</w:t>
      </w:r>
    </w:p>
    <w:p w14:paraId="51585434">
      <w:r>
        <w:rPr>
          <w:b/>
        </w:rPr>
        <w:t>373、单选题</w:t>
      </w:r>
    </w:p>
    <w:p w14:paraId="74450010">
      <w:r>
        <w:t>以下不属于语音识别中传统语音特征提取方法的是（   ）。</w:t>
      </w:r>
    </w:p>
    <w:p w14:paraId="1FE9C5A7">
      <w:r>
        <w:t>A.线性预测系数</w:t>
      </w:r>
    </w:p>
    <w:p w14:paraId="30EDDB80">
      <w:r>
        <w:t>B.倒谱系数</w:t>
      </w:r>
    </w:p>
    <w:p w14:paraId="3772B4F5">
      <w:r>
        <w:t>C.梅尔频率倒谱系数</w:t>
      </w:r>
    </w:p>
    <w:p w14:paraId="5B3D35F3">
      <w:r>
        <w:t>D.冗余系数</w:t>
      </w:r>
    </w:p>
    <w:p w14:paraId="4E9FF418">
      <w:r>
        <w:rPr>
          <w:b/>
        </w:rPr>
        <w:t>【答案】</w:t>
      </w:r>
      <w:r>
        <w:t>D</w:t>
      </w:r>
    </w:p>
    <w:p w14:paraId="0E3F9CED">
      <w:r>
        <w:rPr>
          <w:b/>
        </w:rPr>
        <w:t>【解析】</w:t>
      </w:r>
      <w:r>
        <w:t>传统语音特征提取方法通常包括线性预测系数、倒谱系数和梅尔频率倒谱系数等，而冗余系数并不是常见的传统语音特征提取方法。</w:t>
      </w:r>
    </w:p>
    <w:p w14:paraId="717162A2">
      <w:r>
        <w:t>------------------------------------------------------------</w:t>
      </w:r>
    </w:p>
    <w:p w14:paraId="282A9B5C">
      <w:r>
        <w:rPr>
          <w:b/>
        </w:rPr>
        <w:t>374、单选题</w:t>
      </w:r>
    </w:p>
    <w:p w14:paraId="37D02AAA">
      <w:r>
        <w:t>以下选项不是随机模型法涉及到的技术（   ）。</w:t>
      </w:r>
    </w:p>
    <w:p w14:paraId="439F0483">
      <w:r>
        <w:t>A.标准量化技术</w:t>
      </w:r>
    </w:p>
    <w:p w14:paraId="26485046">
      <w:r>
        <w:t>B.动态时间规整</w:t>
      </w:r>
    </w:p>
    <w:p w14:paraId="74963362">
      <w:r>
        <w:t>C.隐马尔科夫模型理论</w:t>
      </w:r>
    </w:p>
    <w:p w14:paraId="0CB2568E">
      <w:r>
        <w:t>D.矢量量化技术</w:t>
      </w:r>
    </w:p>
    <w:p w14:paraId="47BBAD13">
      <w:r>
        <w:rPr>
          <w:b/>
        </w:rPr>
        <w:t>【答案】</w:t>
      </w:r>
      <w:r>
        <w:t>A</w:t>
      </w:r>
    </w:p>
    <w:p w14:paraId="15ED9B0F">
      <w:r>
        <w:rPr>
          <w:b/>
        </w:rPr>
        <w:t>【解析】</w:t>
      </w:r>
      <w:r>
        <w:t>随机模型法通常涉及到动态时间规整、隐马尔科夫模型理论和矢量量化技术等，而标准量化技术并不属于随机模型法的主要技术。</w:t>
      </w:r>
    </w:p>
    <w:p w14:paraId="46819CC9">
      <w:r>
        <w:t>------------------------------------------------------------</w:t>
      </w:r>
    </w:p>
    <w:p w14:paraId="570065A3">
      <w:r>
        <w:rPr>
          <w:b/>
        </w:rPr>
        <w:t>375、单选题</w:t>
      </w:r>
    </w:p>
    <w:p w14:paraId="308052F1">
      <w:r>
        <w:t>以下不属于语音识别技术常用的方法的是（   ）。</w:t>
      </w:r>
    </w:p>
    <w:p w14:paraId="24AF007D">
      <w:r>
        <w:t>A.基于行为学的方法</w:t>
      </w:r>
    </w:p>
    <w:p w14:paraId="338BA095">
      <w:r>
        <w:t>B.基于语言学和声学的方法</w:t>
      </w:r>
    </w:p>
    <w:p w14:paraId="3C4A53AF">
      <w:r>
        <w:t>C.神经网络的方法</w:t>
      </w:r>
    </w:p>
    <w:p w14:paraId="320925AE">
      <w:r>
        <w:t>D.随机模型法</w:t>
      </w:r>
    </w:p>
    <w:p w14:paraId="0968186D">
      <w:r>
        <w:rPr>
          <w:b/>
        </w:rPr>
        <w:t>【答案】</w:t>
      </w:r>
      <w:r>
        <w:t>A</w:t>
      </w:r>
    </w:p>
    <w:p w14:paraId="212908E2">
      <w:r>
        <w:rPr>
          <w:b/>
        </w:rPr>
        <w:t>【解析】</w:t>
      </w:r>
      <w:r>
        <w:t>语音识别技术常用的方法通常包括基于语言学和声学的方法、神经网络的方法和随机模型法等，而基于行为学的方法并不是语音识别技术的主要方法。</w:t>
      </w:r>
    </w:p>
    <w:p w14:paraId="2546E15D">
      <w:r>
        <w:t>------------------------------------------------------------</w:t>
      </w:r>
    </w:p>
    <w:p w14:paraId="38748063">
      <w:r>
        <w:rPr>
          <w:b/>
        </w:rPr>
        <w:t>376、单选题</w:t>
      </w:r>
    </w:p>
    <w:p w14:paraId="5CB53DAE">
      <w:r>
        <w:t>解码技术是语音识别系统的核心技术之一，给定语音特征观察序列，通过在一个由语言模型和声学模型所构造的搜索空间中寻找（   ）的状态序列。</w:t>
      </w:r>
    </w:p>
    <w:p w14:paraId="763B84FD">
      <w:r>
        <w:t>A.空间占用最小</w:t>
      </w:r>
    </w:p>
    <w:p w14:paraId="019C8493">
      <w:r>
        <w:t>B.特征最明显</w:t>
      </w:r>
    </w:p>
    <w:p w14:paraId="0F42EEBF">
      <w:r>
        <w:t>C.匹配度最高</w:t>
      </w:r>
    </w:p>
    <w:p w14:paraId="55BAFCE5">
      <w:r>
        <w:t>D.寻找度最快</w:t>
      </w:r>
    </w:p>
    <w:p w14:paraId="3153B944">
      <w:r>
        <w:rPr>
          <w:b/>
        </w:rPr>
        <w:t>【答案】</w:t>
      </w:r>
      <w:r>
        <w:t>C</w:t>
      </w:r>
    </w:p>
    <w:p w14:paraId="6FFAFF8B">
      <w:r>
        <w:rPr>
          <w:b/>
        </w:rPr>
        <w:t>【解析】</w:t>
      </w:r>
      <w:r>
        <w:t>解码技术是语音识别系统的重要部分，它的目标是在给定的语音特征观察序列下，找到与语言模型和声学模型最匹配的状态序列。</w:t>
      </w:r>
    </w:p>
    <w:p w14:paraId="6257EF68">
      <w:r>
        <w:t>------------------------------------------------------------</w:t>
      </w:r>
    </w:p>
    <w:p w14:paraId="51971F92">
      <w:r>
        <w:rPr>
          <w:b/>
        </w:rPr>
        <w:t>377、单选题</w:t>
      </w:r>
    </w:p>
    <w:p w14:paraId="65912C75">
      <w:r>
        <w:t>解码器最常用的搜索策略为（   ）。</w:t>
      </w:r>
    </w:p>
    <w:p w14:paraId="24DC38B5">
      <w:r>
        <w:t>A.期望优先搜索</w:t>
      </w:r>
    </w:p>
    <w:p w14:paraId="50CA18EE">
      <w:r>
        <w:t>B.广度优先搜索</w:t>
      </w:r>
    </w:p>
    <w:p w14:paraId="2B9FC395">
      <w:r>
        <w:t>C.时间优先搜索</w:t>
      </w:r>
    </w:p>
    <w:p w14:paraId="4F9CBA5A">
      <w:r>
        <w:t>D.概率优先搜索</w:t>
      </w:r>
    </w:p>
    <w:p w14:paraId="322FF423">
      <w:r>
        <w:rPr>
          <w:b/>
        </w:rPr>
        <w:t>【答案】</w:t>
      </w:r>
      <w:r>
        <w:t>B</w:t>
      </w:r>
    </w:p>
    <w:p w14:paraId="26794810">
      <w:r>
        <w:rPr>
          <w:b/>
        </w:rPr>
        <w:t>【解析】</w:t>
      </w:r>
      <w:r>
        <w:t>A. 期望优先搜索：这不是一个常见的搜索策略名称，在解码器搜索策略中不常用。B. 广度优先搜索：这是因为广度优先搜索是一种无遗漏的搜索策略，能够确保找到最短路径（如果目标存在且路径长度有限），这在某些解码任务中是一个理想特性。不过，需要注意的是，在解码器设计中，由于计算资源和时间的限制，通常会采用更实用的启发式方法，如集束搜索，它结合了广度优先搜索和深度优先搜索的特点，通过限制搜索的宽度（即每个步骤只保留固定数量的最优候选）来减少计算量。C. 时间优先搜索：这同样不是一个标准的搜索策略术语，解码器通常不基于时间顺序进行搜索。D. 概率优先搜索：虽然解码器可能基于概率进行决策（如在语言模型中），但“概率优先搜索”并不是描述解码器搜索策略的标准术语。综上所述，答案是B. 广度优先搜索，尽管在实际应用中，纯粹的广度优先搜索可能有所调整或与其他策略结合使用。</w:t>
      </w:r>
    </w:p>
    <w:p w14:paraId="0B40D710">
      <w:r>
        <w:t>------------------------------------------------------------</w:t>
      </w:r>
    </w:p>
    <w:p w14:paraId="144681E0">
      <w:r>
        <w:rPr>
          <w:b/>
        </w:rPr>
        <w:t>378、单选题</w:t>
      </w:r>
    </w:p>
    <w:p w14:paraId="03F219EC">
      <w:r>
        <w:t>（   ）是需求活动和评估活动的重要组成部分。</w:t>
      </w:r>
    </w:p>
    <w:p w14:paraId="70FAEC5F">
      <w:r>
        <w:t>A.数据搜集</w:t>
      </w:r>
    </w:p>
    <w:p w14:paraId="3893B924">
      <w:r>
        <w:t>B.模型制作</w:t>
      </w:r>
    </w:p>
    <w:p w14:paraId="4714D2F9">
      <w:r>
        <w:t>C.开发过程</w:t>
      </w:r>
    </w:p>
    <w:p w14:paraId="074D70D7">
      <w:r>
        <w:t>D.系统映射</w:t>
      </w:r>
    </w:p>
    <w:p w14:paraId="3E646064">
      <w:r>
        <w:rPr>
          <w:b/>
        </w:rPr>
        <w:t>【答案】</w:t>
      </w:r>
      <w:r>
        <w:t>A</w:t>
      </w:r>
    </w:p>
    <w:p w14:paraId="13838A01">
      <w:r>
        <w:rPr>
          <w:b/>
        </w:rPr>
        <w:t>【解析】</w:t>
      </w:r>
      <w:r>
        <w:t>在需求活动和评估活动中，数据搜集是至关重要的一步，因为它提供了关于用户、市场和产品等方面的关键信息。</w:t>
      </w:r>
    </w:p>
    <w:p w14:paraId="536379A7">
      <w:r>
        <w:t>------------------------------------------------------------</w:t>
      </w:r>
    </w:p>
    <w:p w14:paraId="2B905C47">
      <w:r>
        <w:rPr>
          <w:b/>
        </w:rPr>
        <w:t>379、单选题</w:t>
      </w:r>
    </w:p>
    <w:p w14:paraId="0B14A84F">
      <w:r>
        <w:t>在需求活动中，（   ）适用于了解少数人的意见。</w:t>
      </w:r>
    </w:p>
    <w:p w14:paraId="1CC096E9">
      <w:r>
        <w:t>A.专门小组</w:t>
      </w:r>
    </w:p>
    <w:p w14:paraId="70C182D7">
      <w:r>
        <w:t>B.专题讨论</w:t>
      </w:r>
    </w:p>
    <w:p w14:paraId="73A35024">
      <w:r>
        <w:t>C.一对一访谈</w:t>
      </w:r>
    </w:p>
    <w:p w14:paraId="5D5A0245">
      <w:r>
        <w:t>D.问卷调查法</w:t>
      </w:r>
    </w:p>
    <w:p w14:paraId="3F0F1D75">
      <w:r>
        <w:rPr>
          <w:b/>
        </w:rPr>
        <w:t>【答案】</w:t>
      </w:r>
      <w:r>
        <w:t>C</w:t>
      </w:r>
    </w:p>
    <w:p w14:paraId="319AA466">
      <w:r>
        <w:rPr>
          <w:b/>
        </w:rPr>
        <w:t>【解析】</w:t>
      </w:r>
      <w:r>
        <w:t>一对一访谈是一种深入、直接的交流方式，适用于了解少数人的详细意见和看法。</w:t>
      </w:r>
    </w:p>
    <w:p w14:paraId="3FCD63D6">
      <w:r>
        <w:t>------------------------------------------------------------</w:t>
      </w:r>
    </w:p>
    <w:p w14:paraId="62FD5FC3">
      <w:r>
        <w:rPr>
          <w:b/>
        </w:rPr>
        <w:t>380、单选题</w:t>
      </w:r>
    </w:p>
    <w:p w14:paraId="7C76A2A2">
      <w:r>
        <w:t>问卷调查的适用情形是（   ）。</w:t>
      </w:r>
    </w:p>
    <w:p w14:paraId="4209408B">
      <w:r>
        <w:t>A.回答特定问题</w:t>
      </w:r>
    </w:p>
    <w:p w14:paraId="3D78022B">
      <w:r>
        <w:t>B.深入研究问题</w:t>
      </w:r>
    </w:p>
    <w:p w14:paraId="6A819792">
      <w:r>
        <w:t>C.搜集多方观点</w:t>
      </w:r>
    </w:p>
    <w:p w14:paraId="022D3ED4">
      <w:r>
        <w:t>D.理解用户活动的环境</w:t>
      </w:r>
    </w:p>
    <w:p w14:paraId="50F3268C">
      <w:r>
        <w:rPr>
          <w:b/>
        </w:rPr>
        <w:t>【答案】</w:t>
      </w:r>
      <w:r>
        <w:t>A</w:t>
      </w:r>
    </w:p>
    <w:p w14:paraId="4136AB5E">
      <w:r>
        <w:rPr>
          <w:b/>
        </w:rPr>
        <w:t>【解析】</w:t>
      </w:r>
      <w:r>
        <w:t>问卷调查通常用于收集大量用户对于特定问题的回答，因此它适用于需要回答特定问题的情况。</w:t>
      </w:r>
    </w:p>
    <w:p w14:paraId="54D72164">
      <w:r>
        <w:t>------------------------------------------------------------</w:t>
      </w:r>
    </w:p>
    <w:p w14:paraId="499981B3">
      <w:r>
        <w:rPr>
          <w:b/>
        </w:rPr>
        <w:t>381、单选题</w:t>
      </w:r>
    </w:p>
    <w:p w14:paraId="74F4174A">
      <w:r>
        <w:t>（   ）适用的情形是深入研究问题。</w:t>
      </w:r>
    </w:p>
    <w:p w14:paraId="4725773C">
      <w:r>
        <w:t>A.访谈</w:t>
      </w:r>
    </w:p>
    <w:p w14:paraId="4D783E0B">
      <w:r>
        <w:t>B.专题讨论</w:t>
      </w:r>
    </w:p>
    <w:p w14:paraId="0334251B">
      <w:r>
        <w:t>C.自然观察</w:t>
      </w:r>
    </w:p>
    <w:p w14:paraId="53330069">
      <w:r>
        <w:t>D.研究文档</w:t>
      </w:r>
    </w:p>
    <w:p w14:paraId="36A8DA64">
      <w:r>
        <w:rPr>
          <w:b/>
        </w:rPr>
        <w:t>【答案】</w:t>
      </w:r>
      <w:r>
        <w:t>A</w:t>
      </w:r>
    </w:p>
    <w:p w14:paraId="64E2EE66">
      <w:r>
        <w:rPr>
          <w:b/>
        </w:rPr>
        <w:t>【解析】</w:t>
      </w:r>
      <w:r>
        <w:t>A. 访谈→ 可一对一追问，即时澄清，最能深挖细节与动机。B. 专题讨论（焦点小组）→ 群体互动产生多元观点，但易受从众影响，个人深度不及访谈。C. 自然观察→ 真实情境中记录行为，能发现现象，却难探知内在动机与思维。D. 研究文档→ 提供历史与背景，但内容固定，无法针对新疑问即时深入。</w:t>
      </w:r>
    </w:p>
    <w:p w14:paraId="7DC2F70A">
      <w:r>
        <w:t>------------------------------------------------------------</w:t>
      </w:r>
    </w:p>
    <w:p w14:paraId="13F1A0B1">
      <w:r>
        <w:rPr>
          <w:b/>
        </w:rPr>
        <w:t>382、单选题</w:t>
      </w:r>
    </w:p>
    <w:p w14:paraId="6345F259">
      <w:r>
        <w:t>以下数据搜集技术的数据类型只含有定性数据（   ）。</w:t>
      </w:r>
    </w:p>
    <w:p w14:paraId="4B5D5D7E">
      <w:r>
        <w:t>A.问卷调查</w:t>
      </w:r>
    </w:p>
    <w:p w14:paraId="65894AD5">
      <w:r>
        <w:t>B.访谈</w:t>
      </w:r>
    </w:p>
    <w:p w14:paraId="2B6657E9">
      <w:r>
        <w:t>C.专题讨论</w:t>
      </w:r>
    </w:p>
    <w:p w14:paraId="44F4A296">
      <w:r>
        <w:t>D.自然观察</w:t>
      </w:r>
    </w:p>
    <w:p w14:paraId="7E415072">
      <w:r>
        <w:rPr>
          <w:b/>
        </w:rPr>
        <w:t>【答案】</w:t>
      </w:r>
      <w:r>
        <w:t>D</w:t>
      </w:r>
    </w:p>
    <w:p w14:paraId="5A1A3D47">
      <w:r>
        <w:rPr>
          <w:b/>
        </w:rPr>
        <w:t>【解析】</w:t>
      </w:r>
      <w:r>
        <w:t>自然观察通常涉及对实际场景、行为和交互的观察，收集的数据主要是定性的，用于理解用户的行为和感受。</w:t>
      </w:r>
    </w:p>
    <w:p w14:paraId="688DB5BD">
      <w:r>
        <w:t>------------------------------------------------------------</w:t>
      </w:r>
    </w:p>
    <w:p w14:paraId="399B6CDD">
      <w:r>
        <w:rPr>
          <w:b/>
        </w:rPr>
        <w:t>383、单选题</w:t>
      </w:r>
    </w:p>
    <w:p w14:paraId="418AEEC4">
      <w:r>
        <w:t>数据搜集的重点是标识（   ）的需要。</w:t>
      </w:r>
    </w:p>
    <w:p w14:paraId="1509A886">
      <w:r>
        <w:t>A.开发组</w:t>
      </w:r>
    </w:p>
    <w:p w14:paraId="37D9D189">
      <w:r>
        <w:t>B.当事人</w:t>
      </w:r>
    </w:p>
    <w:p w14:paraId="4FA7A1A3">
      <w:r>
        <w:t>C.测试人员</w:t>
      </w:r>
    </w:p>
    <w:p w14:paraId="23F43133">
      <w:r>
        <w:t>D.评估人员</w:t>
      </w:r>
    </w:p>
    <w:p w14:paraId="0839D48D">
      <w:r>
        <w:rPr>
          <w:b/>
        </w:rPr>
        <w:t>【答案】</w:t>
      </w:r>
      <w:r>
        <w:t>B</w:t>
      </w:r>
    </w:p>
    <w:p w14:paraId="6D710A73">
      <w:r>
        <w:rPr>
          <w:b/>
        </w:rPr>
        <w:t>【解析】</w:t>
      </w:r>
      <w:r>
        <w:t>在数据搜集过程中，重点是了解并标识出目标用户（即当事人）的需求和期望。</w:t>
      </w:r>
    </w:p>
    <w:p w14:paraId="537F89FA">
      <w:r>
        <w:t>------------------------------------------------------------</w:t>
      </w:r>
    </w:p>
    <w:p w14:paraId="0A56B218">
      <w:r>
        <w:rPr>
          <w:b/>
        </w:rPr>
        <w:t>384、单选题</w:t>
      </w:r>
    </w:p>
    <w:p w14:paraId="08DDE236">
      <w:r>
        <w:t>数据标注团队中的职称等级不包括（   ）。</w:t>
      </w:r>
    </w:p>
    <w:p w14:paraId="3441751D">
      <w:r>
        <w:t>A.素材收集员</w:t>
      </w:r>
    </w:p>
    <w:p w14:paraId="5CB069C6">
      <w:r>
        <w:t>B.高级专家</w:t>
      </w:r>
    </w:p>
    <w:p w14:paraId="2EE9FB0E">
      <w:r>
        <w:t>C.教授</w:t>
      </w:r>
    </w:p>
    <w:p w14:paraId="38433FCB">
      <w:r>
        <w:t>D.讲师</w:t>
      </w:r>
    </w:p>
    <w:p w14:paraId="32C0C195">
      <w:r>
        <w:rPr>
          <w:b/>
        </w:rPr>
        <w:t>【答案】</w:t>
      </w:r>
      <w:r>
        <w:t>C</w:t>
      </w:r>
    </w:p>
    <w:p w14:paraId="7B0DBC64">
      <w:r>
        <w:rPr>
          <w:b/>
        </w:rPr>
        <w:t>【解析】</w:t>
      </w:r>
      <w:r>
        <w:t>数据标注团队通常包括不同职称等级的成员，但教授通常不是数据标注团队的常见职称等级。</w:t>
      </w:r>
    </w:p>
    <w:p w14:paraId="35268DA8">
      <w:r>
        <w:t>------------------------------------------------------------</w:t>
      </w:r>
    </w:p>
    <w:p w14:paraId="095AACAE">
      <w:r>
        <w:rPr>
          <w:b/>
        </w:rPr>
        <w:t>385、单选题</w:t>
      </w:r>
    </w:p>
    <w:p w14:paraId="2C4416CC">
      <w:r>
        <w:t>完整的数据标注培训体系不包括（   ）。</w:t>
      </w:r>
    </w:p>
    <w:p w14:paraId="616E5AE5">
      <w:r>
        <w:t>A.建立严格的培训流程</w:t>
      </w:r>
    </w:p>
    <w:p w14:paraId="4D7E7D06">
      <w:r>
        <w:t>B.设立体罚制度</w:t>
      </w:r>
    </w:p>
    <w:p w14:paraId="7E602AF2">
      <w:r>
        <w:t>C.有完善的职称等级制度</w:t>
      </w:r>
    </w:p>
    <w:p w14:paraId="22574519">
      <w:r>
        <w:t>D.设立激励制度</w:t>
      </w:r>
    </w:p>
    <w:p w14:paraId="67A30C93">
      <w:r>
        <w:rPr>
          <w:b/>
        </w:rPr>
        <w:t>【答案】</w:t>
      </w:r>
      <w:r>
        <w:t>B</w:t>
      </w:r>
    </w:p>
    <w:p w14:paraId="7FA2CB70">
      <w:r>
        <w:rPr>
          <w:b/>
        </w:rPr>
        <w:t>【解析】</w:t>
      </w:r>
      <w:r>
        <w:t>数据标注培训体系应该包括建立培训流程、设立职称等级制度和激励制度等，但设立体罚制度并不是培训体系的一部分。</w:t>
      </w:r>
    </w:p>
    <w:p w14:paraId="6A38D000">
      <w:r>
        <w:t>------------------------------------------------------------</w:t>
      </w:r>
    </w:p>
    <w:p w14:paraId="7A4F0116">
      <w:r>
        <w:rPr>
          <w:b/>
        </w:rPr>
        <w:t>386、单选题</w:t>
      </w:r>
    </w:p>
    <w:p w14:paraId="34A60A8F">
      <w:r>
        <w:t>一切培训的目的可分（   ）和能力培训。</w:t>
      </w:r>
    </w:p>
    <w:p w14:paraId="78412AFA">
      <w:r>
        <w:t>A.可靠培训</w:t>
      </w:r>
    </w:p>
    <w:p w14:paraId="2CC5DE1E">
      <w:r>
        <w:t>B.心态培训</w:t>
      </w:r>
    </w:p>
    <w:p w14:paraId="7E522F0F">
      <w:r>
        <w:t>C.职责培训</w:t>
      </w:r>
    </w:p>
    <w:p w14:paraId="0A9D525B">
      <w:r>
        <w:t>D.方向培训</w:t>
      </w:r>
    </w:p>
    <w:p w14:paraId="0A52E5F4">
      <w:r>
        <w:rPr>
          <w:b/>
        </w:rPr>
        <w:t>【答案】</w:t>
      </w:r>
      <w:r>
        <w:t>B</w:t>
      </w:r>
    </w:p>
    <w:p w14:paraId="56525746">
      <w:r>
        <w:rPr>
          <w:b/>
        </w:rPr>
        <w:t>【解析】</w:t>
      </w:r>
      <w:r>
        <w:t>培训的目的通常包括提高员工的心态和能力，心态培训关注员工的思维方式、态度和情感，而能力培训则关注员工的技能和知识。</w:t>
      </w:r>
    </w:p>
    <w:p w14:paraId="4C465ADA">
      <w:r>
        <w:t>------------------------------------------------------------</w:t>
      </w:r>
    </w:p>
    <w:p w14:paraId="568761DE">
      <w:r>
        <w:rPr>
          <w:b/>
        </w:rPr>
        <w:t>387、单选题</w:t>
      </w:r>
    </w:p>
    <w:p w14:paraId="67A6C410">
      <w:r>
        <w:t>以下选项不属于企业培训的是（   ）。</w:t>
      </w:r>
    </w:p>
    <w:p w14:paraId="5C3C4B88">
      <w:r>
        <w:t>A.公开课</w:t>
      </w:r>
    </w:p>
    <w:p w14:paraId="4E0AAE54">
      <w:r>
        <w:t>B.企业内训</w:t>
      </w:r>
    </w:p>
    <w:p w14:paraId="34D90949">
      <w:r>
        <w:t>C.企业咨询</w:t>
      </w:r>
    </w:p>
    <w:p w14:paraId="03E66C7E">
      <w:r>
        <w:t>D.理念培训</w:t>
      </w:r>
    </w:p>
    <w:p w14:paraId="0FB37621">
      <w:r>
        <w:rPr>
          <w:b/>
        </w:rPr>
        <w:t>【答案】</w:t>
      </w:r>
      <w:r>
        <w:t>D</w:t>
      </w:r>
    </w:p>
    <w:p w14:paraId="7B28C966">
      <w:r>
        <w:rPr>
          <w:b/>
        </w:rPr>
        <w:t>【解析】</w:t>
      </w:r>
      <w:r>
        <w:t>虽然理念培训在某些情况下可能是企业培训的一部分，但通常认为它不属于企业培训的核心范畴。企业培训通常包括公开课、企业内训和企业咨询等。</w:t>
      </w:r>
    </w:p>
    <w:p w14:paraId="34A47D76">
      <w:r>
        <w:t>------------------------------------------------------------</w:t>
      </w:r>
    </w:p>
    <w:p w14:paraId="77931181">
      <w:r>
        <w:rPr>
          <w:b/>
        </w:rPr>
        <w:t>388、单选题</w:t>
      </w:r>
    </w:p>
    <w:p w14:paraId="4CE60F3D">
      <w:r>
        <w:t>对于零基础数据标注员，在质量提升计划中，数据完成（   ）条，重点跟进质检，强化培训一次。</w:t>
      </w:r>
    </w:p>
    <w:p w14:paraId="1106AF22">
      <w:r>
        <w:t>A.1条</w:t>
      </w:r>
    </w:p>
    <w:p w14:paraId="239B5FE3">
      <w:r>
        <w:t>B.2条</w:t>
      </w:r>
    </w:p>
    <w:p w14:paraId="13378A1A">
      <w:r>
        <w:t>C.3条</w:t>
      </w:r>
    </w:p>
    <w:p w14:paraId="65DDEEEE">
      <w:r>
        <w:t>D.4条</w:t>
      </w:r>
    </w:p>
    <w:p w14:paraId="7F59DF1B">
      <w:r>
        <w:rPr>
          <w:b/>
        </w:rPr>
        <w:t>【答案】</w:t>
      </w:r>
      <w:r>
        <w:t>C</w:t>
      </w:r>
    </w:p>
    <w:p w14:paraId="7682E5E5">
      <w:r>
        <w:rPr>
          <w:b/>
        </w:rPr>
        <w:t>【解析】</w:t>
      </w:r>
      <w:r>
        <w:t>这通常是一个经验值或根据具体培训计划设定的值，用于确定何时应对零基础的数据标注员进行重点跟进和强化培训。</w:t>
      </w:r>
    </w:p>
    <w:p w14:paraId="345DD6E1">
      <w:r>
        <w:t>------------------------------------------------------------</w:t>
      </w:r>
    </w:p>
    <w:p w14:paraId="39768409">
      <w:r>
        <w:rPr>
          <w:b/>
        </w:rPr>
        <w:t>389、单选题</w:t>
      </w:r>
    </w:p>
    <w:p w14:paraId="1F5525E3">
      <w:r>
        <w:t>在数据标注员质量提升计划中，强化周期为半天的是（   ）。</w:t>
      </w:r>
    </w:p>
    <w:p w14:paraId="31D31783">
      <w:r>
        <w:t>A.零基础标注经验的数据标注员</w:t>
      </w:r>
    </w:p>
    <w:p w14:paraId="7316BB74">
      <w:r>
        <w:t>B.具有2周以上标注经验的数据标注员</w:t>
      </w:r>
    </w:p>
    <w:p w14:paraId="1131CF52">
      <w:r>
        <w:t>C.具有3周以上标注经验的数据标注员</w:t>
      </w:r>
    </w:p>
    <w:p w14:paraId="3B4845FE">
      <w:r>
        <w:t>D.具有1个月以上标注经验的数据标注员</w:t>
      </w:r>
    </w:p>
    <w:p w14:paraId="326FE9FA">
      <w:r>
        <w:rPr>
          <w:b/>
        </w:rPr>
        <w:t>【答案】</w:t>
      </w:r>
      <w:r>
        <w:t>D</w:t>
      </w:r>
    </w:p>
    <w:p w14:paraId="75B957BE">
      <w:r>
        <w:rPr>
          <w:b/>
        </w:rPr>
        <w:t>【解析】</w:t>
      </w:r>
      <w:r>
        <w:t>这个选项是基于经验或培训计划设定的，用于指示具有特定经验级别的数据标注员应接受的强化培训周期。</w:t>
      </w:r>
    </w:p>
    <w:p w14:paraId="1F8C5151">
      <w:r>
        <w:t>------------------------------------------------------------</w:t>
      </w:r>
    </w:p>
    <w:p w14:paraId="2CA86C9E">
      <w:r>
        <w:rPr>
          <w:b/>
        </w:rPr>
        <w:t>390、单选题</w:t>
      </w:r>
    </w:p>
    <w:p w14:paraId="4D3494C7">
      <w:r>
        <w:t>对于零基础质检员，需要（   ）试质检期。</w:t>
      </w:r>
    </w:p>
    <w:p w14:paraId="2268D8C0">
      <w:r>
        <w:t>A.1天</w:t>
      </w:r>
    </w:p>
    <w:p w14:paraId="3FD6A697">
      <w:r>
        <w:t>B.2天</w:t>
      </w:r>
    </w:p>
    <w:p w14:paraId="266B0D3E">
      <w:r>
        <w:t>C.3天</w:t>
      </w:r>
    </w:p>
    <w:p w14:paraId="6B5B7364">
      <w:r>
        <w:t>D.4天</w:t>
      </w:r>
    </w:p>
    <w:p w14:paraId="07D2B99A">
      <w:r>
        <w:rPr>
          <w:b/>
        </w:rPr>
        <w:t>【答案】</w:t>
      </w:r>
      <w:r>
        <w:t>B</w:t>
      </w:r>
    </w:p>
    <w:p w14:paraId="63A177AB">
      <w:r>
        <w:rPr>
          <w:b/>
        </w:rPr>
        <w:t>【解析】</w:t>
      </w:r>
      <w:r>
        <w:t>这是为了确保零基础质检员在开始正式工作之前能够熟悉工作流程和质量标准。</w:t>
      </w:r>
    </w:p>
    <w:p w14:paraId="6C8A65C3">
      <w:r>
        <w:t>------------------------------------------------------------</w:t>
      </w:r>
    </w:p>
    <w:p w14:paraId="04CBFE40">
      <w:r>
        <w:rPr>
          <w:b/>
        </w:rPr>
        <w:t>391、单选题</w:t>
      </w:r>
    </w:p>
    <w:p w14:paraId="1424256F">
      <w:r>
        <w:t>具有（   ）质检经验的质检员可以成为数据标注员导师。</w:t>
      </w:r>
    </w:p>
    <w:p w14:paraId="1213C7F1">
      <w:r>
        <w:t>A.2周以上</w:t>
      </w:r>
    </w:p>
    <w:p w14:paraId="27655814">
      <w:r>
        <w:t>B.1个月以上</w:t>
      </w:r>
    </w:p>
    <w:p w14:paraId="602B2AE5">
      <w:r>
        <w:t>C.2个月以上</w:t>
      </w:r>
    </w:p>
    <w:p w14:paraId="013D2F2D">
      <w:r>
        <w:t>D.半年以上</w:t>
      </w:r>
    </w:p>
    <w:p w14:paraId="6346B2B7">
      <w:r>
        <w:rPr>
          <w:b/>
        </w:rPr>
        <w:t>【答案】</w:t>
      </w:r>
      <w:r>
        <w:t>B</w:t>
      </w:r>
    </w:p>
    <w:p w14:paraId="5A44B82A">
      <w:r>
        <w:rPr>
          <w:b/>
        </w:rPr>
        <w:t>【解析】</w:t>
      </w:r>
      <w:r>
        <w:t>这个选项是基于经验或培训计划设定的，用于确定何时质检员可以担任数据标注员的导师。</w:t>
      </w:r>
    </w:p>
    <w:p w14:paraId="6562505D">
      <w:r>
        <w:t>------------------------------------------------------------</w:t>
      </w:r>
    </w:p>
    <w:p w14:paraId="29E26A6E">
      <w:r>
        <w:rPr>
          <w:b/>
        </w:rPr>
        <w:t>392、单选题</w:t>
      </w:r>
    </w:p>
    <w:p w14:paraId="004B9B6B">
      <w:r>
        <w:t>质量提升计划周期为技巧提升的质检员需要（   ）质检经验。</w:t>
      </w:r>
    </w:p>
    <w:p w14:paraId="6F3F5267">
      <w:r>
        <w:t>A.1周以上</w:t>
      </w:r>
    </w:p>
    <w:p w14:paraId="007822FB">
      <w:r>
        <w:t>B.2周以上</w:t>
      </w:r>
    </w:p>
    <w:p w14:paraId="606C30BB">
      <w:r>
        <w:t>C.1个月以上</w:t>
      </w:r>
    </w:p>
    <w:p w14:paraId="518B1AA3">
      <w:r>
        <w:t>D.2个月以上</w:t>
      </w:r>
    </w:p>
    <w:p w14:paraId="46BBD663">
      <w:r>
        <w:rPr>
          <w:b/>
        </w:rPr>
        <w:t>【答案】</w:t>
      </w:r>
      <w:r>
        <w:t>D</w:t>
      </w:r>
    </w:p>
    <w:p w14:paraId="70B25B6B">
      <w:r>
        <w:rPr>
          <w:b/>
        </w:rPr>
        <w:t>【解析】</w:t>
      </w:r>
      <w:r>
        <w:t>这是为了确保质检员在参与技巧提升计划之前已经具备一定的质检经验。</w:t>
      </w:r>
    </w:p>
    <w:p w14:paraId="10D1CFE8">
      <w:r>
        <w:t>------------------------------------------------------------</w:t>
      </w:r>
    </w:p>
    <w:p w14:paraId="0F70BB3F">
      <w:r>
        <w:rPr>
          <w:b/>
        </w:rPr>
        <w:t>393、单选题</w:t>
      </w:r>
    </w:p>
    <w:p w14:paraId="255D7834">
      <w:r>
        <w:t>（   ）是实践教学各个环节所构成的系统，包括实践教学的内容、实践教学的形式以及实践教学师资、基地、教材等构成的教学系统。</w:t>
      </w:r>
    </w:p>
    <w:p w14:paraId="78A15ABD">
      <w:r>
        <w:t>A.实践考核体系</w:t>
      </w:r>
    </w:p>
    <w:p w14:paraId="6EAEDCF0">
      <w:r>
        <w:t>B.实践教学</w:t>
      </w:r>
    </w:p>
    <w:p w14:paraId="5A705AA3">
      <w:r>
        <w:t>C.实践原则</w:t>
      </w:r>
    </w:p>
    <w:p w14:paraId="29A2695C">
      <w:r>
        <w:t>D.实践教学体系</w:t>
      </w:r>
    </w:p>
    <w:p w14:paraId="0E226560">
      <w:r>
        <w:rPr>
          <w:b/>
        </w:rPr>
        <w:t>【答案】</w:t>
      </w:r>
      <w:r>
        <w:t>D</w:t>
      </w:r>
    </w:p>
    <w:p w14:paraId="10098493">
      <w:r>
        <w:rPr>
          <w:b/>
        </w:rPr>
        <w:t>【解析】</w:t>
      </w:r>
      <w:r>
        <w:t>实践教学体系是一个包含多个方面的系统，旨在通过实践教学提高学生的实践能力和综合素质。</w:t>
      </w:r>
    </w:p>
    <w:p w14:paraId="1A66E840">
      <w:r>
        <w:t>------------------------------------------------------------</w:t>
      </w:r>
    </w:p>
    <w:p w14:paraId="5FEC1937">
      <w:r>
        <w:rPr>
          <w:b/>
        </w:rPr>
        <w:t>394、单选题</w:t>
      </w:r>
    </w:p>
    <w:p w14:paraId="08991360">
      <w:r>
        <w:t>以下不属于实践教学构建的基本原则的是（   ）。</w:t>
      </w:r>
    </w:p>
    <w:p w14:paraId="38AB6F46">
      <w:r>
        <w:t>A.相对独立的原则</w:t>
      </w:r>
    </w:p>
    <w:p w14:paraId="613F6054">
      <w:r>
        <w:t>B.注重应用的原则</w:t>
      </w:r>
    </w:p>
    <w:p w14:paraId="55DF4F17">
      <w:r>
        <w:t>C.产学结合的原则</w:t>
      </w:r>
    </w:p>
    <w:p w14:paraId="567D8432">
      <w:r>
        <w:t>D.局部优化的原则</w:t>
      </w:r>
    </w:p>
    <w:p w14:paraId="20B8E866">
      <w:r>
        <w:rPr>
          <w:b/>
        </w:rPr>
        <w:t>【答案】</w:t>
      </w:r>
      <w:r>
        <w:t>D</w:t>
      </w:r>
    </w:p>
    <w:p w14:paraId="57718BF5">
      <w:r>
        <w:rPr>
          <w:b/>
        </w:rPr>
        <w:t>【解析】</w:t>
      </w:r>
      <w:r>
        <w:t>实践教学构建的原则通常涉及整体性和系统性，而不是局部优化。</w:t>
      </w:r>
    </w:p>
    <w:p w14:paraId="0BB7124E">
      <w:r>
        <w:t>------------------------------------------------------------</w:t>
      </w:r>
    </w:p>
    <w:p w14:paraId="6B363988">
      <w:r>
        <w:rPr>
          <w:b/>
        </w:rPr>
        <w:t>395、单选题</w:t>
      </w:r>
    </w:p>
    <w:p w14:paraId="725DAE6D">
      <w:r>
        <w:t>数据采集流程管理时，项目确立阶段，任命项目经理与（   ），并申请工程号。</w:t>
      </w:r>
    </w:p>
    <w:p w14:paraId="1E8FEE79">
      <w:r>
        <w:t>A.部门经理</w:t>
      </w:r>
    </w:p>
    <w:p w14:paraId="0E745001">
      <w:r>
        <w:t>B.数据收集人</w:t>
      </w:r>
    </w:p>
    <w:p w14:paraId="34B3299B">
      <w:r>
        <w:t>C.各部门员工</w:t>
      </w:r>
    </w:p>
    <w:p w14:paraId="10A22BED">
      <w:r>
        <w:t>D.数据分析师</w:t>
      </w:r>
    </w:p>
    <w:p w14:paraId="7C071333">
      <w:r>
        <w:rPr>
          <w:b/>
        </w:rPr>
        <w:t>【答案】</w:t>
      </w:r>
      <w:r>
        <w:t>B</w:t>
      </w:r>
    </w:p>
    <w:p w14:paraId="697CD65F">
      <w:r>
        <w:rPr>
          <w:b/>
        </w:rPr>
        <w:t>【解析】</w:t>
      </w:r>
      <w:r>
        <w:t>在数据采集流程的项目确立阶段，需要任命项目经理和数据收集人以确保项目的顺利进行。</w:t>
      </w:r>
    </w:p>
    <w:p w14:paraId="6DE69807">
      <w:r>
        <w:t>------------------------------------------------------------</w:t>
      </w:r>
    </w:p>
    <w:p w14:paraId="328D402D">
      <w:r>
        <w:rPr>
          <w:b/>
        </w:rPr>
        <w:t>396、单选题</w:t>
      </w:r>
    </w:p>
    <w:p w14:paraId="696E981C">
      <w:r>
        <w:t>现场采集数据阶段，需要定期到现场进行数据下载检验并（   ）。</w:t>
      </w:r>
    </w:p>
    <w:p w14:paraId="1223C751">
      <w:r>
        <w:t>A.数据归档</w:t>
      </w:r>
    </w:p>
    <w:p w14:paraId="4833B5BB">
      <w:r>
        <w:t>B.数据分析</w:t>
      </w:r>
    </w:p>
    <w:p w14:paraId="3FB6416A">
      <w:r>
        <w:t>C.填写下载日志</w:t>
      </w:r>
    </w:p>
    <w:p w14:paraId="27FA5F5D">
      <w:r>
        <w:t>D.数据总结</w:t>
      </w:r>
    </w:p>
    <w:p w14:paraId="36B21264">
      <w:r>
        <w:rPr>
          <w:b/>
        </w:rPr>
        <w:t>【答案】</w:t>
      </w:r>
      <w:r>
        <w:t>C</w:t>
      </w:r>
    </w:p>
    <w:p w14:paraId="3D5C79D0">
      <w:r>
        <w:rPr>
          <w:b/>
        </w:rPr>
        <w:t>【解析】</w:t>
      </w:r>
      <w:r>
        <w:t>记录下载日志有助于追踪和管理数据的采集过程。</w:t>
      </w:r>
    </w:p>
    <w:p w14:paraId="60AAEEA7">
      <w:r>
        <w:t>------------------------------------------------------------</w:t>
      </w:r>
    </w:p>
    <w:p w14:paraId="1B86238C">
      <w:r>
        <w:rPr>
          <w:b/>
        </w:rPr>
        <w:t>397、单选题</w:t>
      </w:r>
    </w:p>
    <w:p w14:paraId="67686CD2">
      <w:r>
        <w:t>（   ）是指数据在处理、加工之前对数据进行的一系列操作。</w:t>
      </w:r>
    </w:p>
    <w:p w14:paraId="2AD30EC9">
      <w:r>
        <w:t>A.数据预处理</w:t>
      </w:r>
    </w:p>
    <w:p w14:paraId="7432F277">
      <w:r>
        <w:t>B.数据加工</w:t>
      </w:r>
    </w:p>
    <w:p w14:paraId="39060B95">
      <w:r>
        <w:t>C.数据先验</w:t>
      </w:r>
    </w:p>
    <w:p w14:paraId="0F0EDC42">
      <w:r>
        <w:t>D.数据提前加工</w:t>
      </w:r>
    </w:p>
    <w:p w14:paraId="19D80973">
      <w:r>
        <w:rPr>
          <w:b/>
        </w:rPr>
        <w:t>【答案】</w:t>
      </w:r>
      <w:r>
        <w:t>A</w:t>
      </w:r>
    </w:p>
    <w:p w14:paraId="7B2D3B2F">
      <w:r>
        <w:rPr>
          <w:b/>
        </w:rPr>
        <w:t>【解析】</w:t>
      </w:r>
      <w:r>
        <w:t>数据预处理是数据处理和加工前的重要步骤，用于确保数据的准确性和一致性。</w:t>
      </w:r>
    </w:p>
    <w:p w14:paraId="3CBF5CC1">
      <w:r>
        <w:t>------------------------------------------------------------</w:t>
      </w:r>
    </w:p>
    <w:p w14:paraId="048D5863">
      <w:r>
        <w:rPr>
          <w:b/>
        </w:rPr>
        <w:t>398、单选题</w:t>
      </w:r>
    </w:p>
    <w:p w14:paraId="567CEA0B">
      <w:r>
        <w:t>数据清洗是指利用现有的数据挖掘手段和方法清洗（   ），将其转化为满足数据质量要求或应用要求的数据的过程。</w:t>
      </w:r>
    </w:p>
    <w:p w14:paraId="499A0CC6">
      <w:r>
        <w:t>A.有效数据</w:t>
      </w:r>
    </w:p>
    <w:p w14:paraId="3CD5675C">
      <w:r>
        <w:t>B.模糊数据</w:t>
      </w:r>
    </w:p>
    <w:p w14:paraId="401FBEF6">
      <w:r>
        <w:t>C.脏数据</w:t>
      </w:r>
    </w:p>
    <w:p w14:paraId="1CB7A43F">
      <w:r>
        <w:t>D.干扰数据</w:t>
      </w:r>
    </w:p>
    <w:p w14:paraId="32D0A8DC">
      <w:r>
        <w:rPr>
          <w:b/>
        </w:rPr>
        <w:t>【答案】</w:t>
      </w:r>
      <w:r>
        <w:t>C</w:t>
      </w:r>
    </w:p>
    <w:p w14:paraId="03462793">
      <w:r>
        <w:rPr>
          <w:b/>
        </w:rPr>
        <w:t>【解析】</w:t>
      </w:r>
      <w:r>
        <w:t>数据清洗是数据处理中的一个重要环节，用于去除或修正数据中的错误、重复或不一致的部分</w:t>
      </w:r>
    </w:p>
    <w:p w14:paraId="6E3C3974">
      <w:r>
        <w:t>------------------------------------------------------------</w:t>
      </w:r>
    </w:p>
    <w:p w14:paraId="6F2EBFCF">
      <w:r>
        <w:rPr>
          <w:b/>
        </w:rPr>
        <w:t>399、单选题</w:t>
      </w:r>
    </w:p>
    <w:p w14:paraId="3BF43A87">
      <w:r>
        <w:t>在数据处理中，以下操作不能加强数据的安全（   ）。</w:t>
      </w:r>
    </w:p>
    <w:p w14:paraId="0B48AB9C">
      <w:r>
        <w:t>A.数据保密</w:t>
      </w:r>
    </w:p>
    <w:p w14:paraId="0EB805D7">
      <w:r>
        <w:t>B.双向强身份认证</w:t>
      </w:r>
    </w:p>
    <w:p w14:paraId="66B64C25">
      <w:r>
        <w:t>C.磁盘阵列</w:t>
      </w:r>
    </w:p>
    <w:p w14:paraId="6B1377FD">
      <w:r>
        <w:t>D.密码格式单一</w:t>
      </w:r>
    </w:p>
    <w:p w14:paraId="6A93ED5E">
      <w:r>
        <w:rPr>
          <w:b/>
        </w:rPr>
        <w:t>【答案】</w:t>
      </w:r>
      <w:r>
        <w:t>D</w:t>
      </w:r>
    </w:p>
    <w:p w14:paraId="51F0A712">
      <w:r>
        <w:rPr>
          <w:b/>
        </w:rPr>
        <w:t>【解析】</w:t>
      </w:r>
      <w:r>
        <w:t>密码格式单一会降低数据的安全性，因为它容易被猜测或破解。</w:t>
      </w:r>
    </w:p>
    <w:p w14:paraId="54983758">
      <w:r>
        <w:t>------------------------------------------------------------</w:t>
      </w:r>
    </w:p>
    <w:p w14:paraId="2FD8FEEB">
      <w:r>
        <w:rPr>
          <w:b/>
        </w:rPr>
        <w:t>400、单选题</w:t>
      </w:r>
    </w:p>
    <w:p w14:paraId="17FCEC36">
      <w:r>
        <w:t>一般情况下，数据是通过表格和（   ）的方式来呈现的。</w:t>
      </w:r>
    </w:p>
    <w:p w14:paraId="35D0F1F1">
      <w:r>
        <w:t>A.图片</w:t>
      </w:r>
    </w:p>
    <w:p w14:paraId="63AF11A7">
      <w:r>
        <w:t>B.文字</w:t>
      </w:r>
    </w:p>
    <w:p w14:paraId="3BBDF174">
      <w:r>
        <w:t>C.图形</w:t>
      </w:r>
    </w:p>
    <w:p w14:paraId="57C601D1">
      <w:r>
        <w:t>D.符号</w:t>
      </w:r>
    </w:p>
    <w:p w14:paraId="64EA449E">
      <w:r>
        <w:rPr>
          <w:b/>
        </w:rPr>
        <w:t>【答案】</w:t>
      </w:r>
      <w:r>
        <w:t>C</w:t>
      </w:r>
    </w:p>
    <w:p w14:paraId="62151999">
      <w:r>
        <w:rPr>
          <w:b/>
        </w:rPr>
        <w:t>【解析】</w:t>
      </w:r>
      <w:r>
        <w:t>图形是一种直观的数据呈现方式，可以帮助人们更好地理解数据的含义。</w:t>
      </w:r>
    </w:p>
    <w:p w14:paraId="67949631">
      <w:r>
        <w:t>------------------------------------------------------------</w:t>
      </w:r>
    </w:p>
    <w:p w14:paraId="3F85C143">
      <w:r>
        <w:rPr>
          <w:b/>
        </w:rPr>
        <w:t>401、单选题</w:t>
      </w:r>
    </w:p>
    <w:p w14:paraId="6F8F80A1">
      <w:r>
        <w:t>不属于数据分析的作用的是（   ）。</w:t>
      </w:r>
    </w:p>
    <w:p w14:paraId="5A9A0983">
      <w:r>
        <w:t>A.现状分析</w:t>
      </w:r>
    </w:p>
    <w:p w14:paraId="1C037785">
      <w:r>
        <w:t>B.描述分析</w:t>
      </w:r>
    </w:p>
    <w:p w14:paraId="17FC4899">
      <w:r>
        <w:t>C.原因分析</w:t>
      </w:r>
    </w:p>
    <w:p w14:paraId="64C63B66">
      <w:r>
        <w:t>D.预测分析</w:t>
      </w:r>
    </w:p>
    <w:p w14:paraId="2C22470B">
      <w:r>
        <w:rPr>
          <w:b/>
        </w:rPr>
        <w:t>【答案】</w:t>
      </w:r>
      <w:r>
        <w:t>B</w:t>
      </w:r>
    </w:p>
    <w:p w14:paraId="489D74AC">
      <w:r>
        <w:rPr>
          <w:b/>
        </w:rPr>
        <w:t>【解析】</w:t>
      </w:r>
      <w:r>
        <w:t>描述分析通常只是数据分析的一部分，而不是其主要作用。数据分析的主要作用包括现状分析、原因分析和预测分析等。</w:t>
      </w:r>
    </w:p>
    <w:p w14:paraId="0C8C777C">
      <w:r>
        <w:t>------------------------------------------------------------</w:t>
      </w:r>
    </w:p>
    <w:p w14:paraId="025120D4">
      <w:r>
        <w:rPr>
          <w:b/>
        </w:rPr>
        <w:t>402、单选题</w:t>
      </w:r>
    </w:p>
    <w:p w14:paraId="49F80955">
      <w:r>
        <w:t>以下不属于Storm的应用领域的选项是（  ）。</w:t>
      </w:r>
    </w:p>
    <w:p w14:paraId="7405B993">
      <w:r>
        <w:t>A.实时分析</w:t>
      </w:r>
    </w:p>
    <w:p w14:paraId="04E1FA14">
      <w:r>
        <w:t>B.在线机器学习</w:t>
      </w:r>
    </w:p>
    <w:p w14:paraId="702F0422">
      <w:r>
        <w:t>C.不停顿的计算</w:t>
      </w:r>
    </w:p>
    <w:p w14:paraId="1132103F">
      <w:r>
        <w:t>D.开发千兆网络技术</w:t>
      </w:r>
    </w:p>
    <w:p w14:paraId="7215DEBD">
      <w:r>
        <w:rPr>
          <w:b/>
        </w:rPr>
        <w:t>【答案】</w:t>
      </w:r>
      <w:r>
        <w:t>D</w:t>
      </w:r>
    </w:p>
    <w:p w14:paraId="5903CF8E">
      <w:r>
        <w:rPr>
          <w:b/>
        </w:rPr>
        <w:t>【解析】</w:t>
      </w:r>
      <w:r>
        <w:t>Storm是一个开源的分布式实时计算系统，主要用于实时分析、在线机器学习等领域，而不是开发千兆网络技术。</w:t>
      </w:r>
    </w:p>
    <w:p w14:paraId="70202B31">
      <w:r>
        <w:t>------------------------------------------------------------</w:t>
      </w:r>
    </w:p>
    <w:p w14:paraId="7DD295EE">
      <w:r>
        <w:rPr>
          <w:b/>
        </w:rPr>
        <w:t>403、单选题</w:t>
      </w:r>
    </w:p>
    <w:p w14:paraId="69F2AB68">
      <w:r>
        <w:t>Hadoop 是一个能够对大量数据进行分布式处理的软件框架。以下不属于其优点的是（   ）。</w:t>
      </w:r>
    </w:p>
    <w:p w14:paraId="4822AB5B">
      <w:r>
        <w:t>A.高可靠性</w:t>
      </w:r>
    </w:p>
    <w:p w14:paraId="5850C33D">
      <w:r>
        <w:t>B.高扩展性</w:t>
      </w:r>
    </w:p>
    <w:p w14:paraId="18C3746F">
      <w:r>
        <w:t>C.高效性</w:t>
      </w:r>
    </w:p>
    <w:p w14:paraId="01A7279C">
      <w:r>
        <w:t>D.高预测性</w:t>
      </w:r>
    </w:p>
    <w:p w14:paraId="4AC37088">
      <w:r>
        <w:rPr>
          <w:b/>
        </w:rPr>
        <w:t>【答案】</w:t>
      </w:r>
      <w:r>
        <w:t>D</w:t>
      </w:r>
    </w:p>
    <w:p w14:paraId="2A65D799">
      <w:r>
        <w:rPr>
          <w:b/>
        </w:rPr>
        <w:t>【解析】</w:t>
      </w:r>
      <w:r>
        <w:t>Hadoop的优点主要包括高可靠性、高扩展性和高效性，但高预测性并不是Hadoop的直接优点。</w:t>
      </w:r>
    </w:p>
    <w:p w14:paraId="3EF0AFCF">
      <w:r>
        <w:t>------------------------------------------------------------</w:t>
      </w:r>
    </w:p>
    <w:p w14:paraId="6EC8B9D5">
      <w:r>
        <w:rPr>
          <w:b/>
        </w:rPr>
        <w:t>404、单选题</w:t>
      </w:r>
    </w:p>
    <w:p w14:paraId="7ECF3A31">
      <w:r>
        <w:t>数据标注组需要根据（   ）类型进行管理。</w:t>
      </w:r>
    </w:p>
    <w:p w14:paraId="77163AF3">
      <w:r>
        <w:t>A.数据存储</w:t>
      </w:r>
    </w:p>
    <w:p w14:paraId="5AD44360">
      <w:r>
        <w:t>B.工作环境</w:t>
      </w:r>
    </w:p>
    <w:p w14:paraId="52BA6301">
      <w:r>
        <w:t>C.标注方法</w:t>
      </w:r>
    </w:p>
    <w:p w14:paraId="2661CCAC">
      <w:r>
        <w:t>D.结果预测</w:t>
      </w:r>
    </w:p>
    <w:p w14:paraId="08A2C705">
      <w:r>
        <w:rPr>
          <w:b/>
        </w:rPr>
        <w:t>【答案】</w:t>
      </w:r>
      <w:r>
        <w:t>C</w:t>
      </w:r>
    </w:p>
    <w:p w14:paraId="78939C77">
      <w:r>
        <w:rPr>
          <w:b/>
        </w:rPr>
        <w:t>【解析】</w:t>
      </w:r>
      <w:r>
        <w:t>数据标注组需要根据不同的标注方法来制定相应的管理策略。</w:t>
      </w:r>
    </w:p>
    <w:p w14:paraId="5CE07FDB">
      <w:r>
        <w:t>------------------------------------------------------------</w:t>
      </w:r>
    </w:p>
    <w:p w14:paraId="460FCD5A">
      <w:r>
        <w:rPr>
          <w:b/>
        </w:rPr>
        <w:t>405、单选题</w:t>
      </w:r>
    </w:p>
    <w:p w14:paraId="6134754A">
      <w:r>
        <w:t>（   ）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0A94C9D9">
      <w:r>
        <w:t>A.追究体系</w:t>
      </w:r>
    </w:p>
    <w:p w14:paraId="251367A9">
      <w:r>
        <w:t>B.排查体系</w:t>
      </w:r>
    </w:p>
    <w:p w14:paraId="7BC82266">
      <w:r>
        <w:t>C.数据预处理</w:t>
      </w:r>
    </w:p>
    <w:p w14:paraId="6113D56E">
      <w:r>
        <w:t>D.溯源体系</w:t>
      </w:r>
    </w:p>
    <w:p w14:paraId="65E698EC">
      <w:r>
        <w:rPr>
          <w:b/>
        </w:rPr>
        <w:t>【答案】</w:t>
      </w:r>
      <w:r>
        <w:t>D</w:t>
      </w:r>
    </w:p>
    <w:p w14:paraId="5875500A">
      <w:r>
        <w:rPr>
          <w:b/>
        </w:rPr>
        <w:t>【解析】</w:t>
      </w:r>
      <w:r>
        <w:t>溯源体系可以确保数据的完整性和可追溯性，有助于追查数据泄漏源和追究责任。</w:t>
      </w:r>
    </w:p>
    <w:p w14:paraId="4728421B">
      <w:r>
        <w:t>------------------------------------------------------------</w:t>
      </w:r>
    </w:p>
    <w:p w14:paraId="732FF437">
      <w:r>
        <w:rPr>
          <w:b/>
        </w:rPr>
        <w:t>406、单选题</w:t>
      </w:r>
    </w:p>
    <w:p w14:paraId="055B43BF">
      <w:r>
        <w:t>以下属于数据清洗组业务模式的是（   ）。</w:t>
      </w:r>
    </w:p>
    <w:p w14:paraId="48A625D4">
      <w:r>
        <w:t>A.中间数据的过滤工作</w:t>
      </w:r>
    </w:p>
    <w:p w14:paraId="5E5F814C">
      <w:r>
        <w:t>B.最终数据的归纳工作</w:t>
      </w:r>
    </w:p>
    <w:p w14:paraId="4B455384">
      <w:r>
        <w:t>C.原始数据的质量检验工作</w:t>
      </w:r>
    </w:p>
    <w:p w14:paraId="62343ADC">
      <w:r>
        <w:t>D.错误数据的修正工作</w:t>
      </w:r>
    </w:p>
    <w:p w14:paraId="171DD3B2">
      <w:r>
        <w:rPr>
          <w:b/>
        </w:rPr>
        <w:t>【答案】</w:t>
      </w:r>
      <w:r>
        <w:t>C</w:t>
      </w:r>
    </w:p>
    <w:p w14:paraId="605E492D">
      <w:r>
        <w:rPr>
          <w:b/>
        </w:rPr>
        <w:t>【解析】</w:t>
      </w:r>
      <w:r>
        <w:t>数据清洗组的主要任务之一是对原始数据进行质量检验，确保数据的准确性和一致性。</w:t>
      </w:r>
    </w:p>
    <w:p w14:paraId="2EB2E43D">
      <w:r>
        <w:t>------------------------------------------------------------</w:t>
      </w:r>
    </w:p>
    <w:p w14:paraId="224E8C10">
      <w:r>
        <w:rPr>
          <w:b/>
        </w:rPr>
        <w:t>407、单选题</w:t>
      </w:r>
    </w:p>
    <w:p w14:paraId="2EFF6AA5">
      <w:r>
        <w:t>中央处理器、（   ）、输入设备和输出设备是组成计算机硬件的四大功能部件。</w:t>
      </w:r>
    </w:p>
    <w:p w14:paraId="50FF3626">
      <w:r>
        <w:t>A.寄存器</w:t>
      </w:r>
    </w:p>
    <w:p w14:paraId="39A9C881">
      <w:r>
        <w:t>B.存储器</w:t>
      </w:r>
    </w:p>
    <w:p w14:paraId="0F7204C5">
      <w:r>
        <w:t>C.路由器</w:t>
      </w:r>
    </w:p>
    <w:p w14:paraId="579387CB">
      <w:r>
        <w:t>D.主板</w:t>
      </w:r>
    </w:p>
    <w:p w14:paraId="79F2A571">
      <w:r>
        <w:rPr>
          <w:b/>
        </w:rPr>
        <w:t>【答案】</w:t>
      </w:r>
      <w:r>
        <w:t>B</w:t>
      </w:r>
    </w:p>
    <w:p w14:paraId="2A1BEEB5">
      <w:r>
        <w:rPr>
          <w:b/>
        </w:rPr>
        <w:t>【解析】</w:t>
      </w:r>
      <w:r>
        <w:t>中央处理器、存储器、输入设备和输出设备是组成计算机硬件的四大功能部件。</w:t>
      </w:r>
    </w:p>
    <w:p w14:paraId="187CB688">
      <w:r>
        <w:t>------------------------------------------------------------</w:t>
      </w:r>
    </w:p>
    <w:p w14:paraId="6B500506">
      <w:r>
        <w:rPr>
          <w:b/>
        </w:rPr>
        <w:t>408、单选题</w:t>
      </w:r>
    </w:p>
    <w:p w14:paraId="4B6A7F0B">
      <w:r>
        <w:t>在Windows操作系统中，下列关于文档窗口的描述，正确的是（   ）。</w:t>
      </w:r>
    </w:p>
    <w:p w14:paraId="0746467D">
      <w:r>
        <w:t>A.只能打开一个文档窗口</w:t>
      </w:r>
    </w:p>
    <w:p w14:paraId="5548EF7E">
      <w:r>
        <w:t>B.可以同时打开多个文档窗口，但其中只有一个是活动窗口</w:t>
      </w:r>
    </w:p>
    <w:p w14:paraId="2E062B4C">
      <w:r>
        <w:t>C.可以同时打开多个文档窗口，被打开的窗口都是活动窗口</w:t>
      </w:r>
    </w:p>
    <w:p w14:paraId="1C4B2C61">
      <w:r>
        <w:t>D.可以同时打开多个文档窗口，但在屏幕上只能看见一个文档窗口</w:t>
      </w:r>
    </w:p>
    <w:p w14:paraId="11688D4A">
      <w:r>
        <w:rPr>
          <w:b/>
        </w:rPr>
        <w:t>【答案】</w:t>
      </w:r>
      <w:r>
        <w:t>B</w:t>
      </w:r>
    </w:p>
    <w:p w14:paraId="0F663D76">
      <w:r>
        <w:rPr>
          <w:b/>
        </w:rPr>
        <w:t>【解析】</w:t>
      </w:r>
      <w:r>
        <w:t>在Windows操作系统中，可以同时打开多个文档窗口，但每次只有一个窗口是活动的（即当前正在操作的窗口）。</w:t>
      </w:r>
    </w:p>
    <w:p w14:paraId="74B8F93A">
      <w:r>
        <w:t>------------------------------------------------------------</w:t>
      </w:r>
    </w:p>
    <w:p w14:paraId="3BB524A5">
      <w:r>
        <w:rPr>
          <w:b/>
        </w:rPr>
        <w:t>409、单选题</w:t>
      </w:r>
    </w:p>
    <w:p w14:paraId="5A3A17DE">
      <w:r>
        <w:t>计算机网络最突出的优点是（   ）。</w:t>
      </w:r>
    </w:p>
    <w:p w14:paraId="58E280EC">
      <w:r>
        <w:t>A.运算速度快</w:t>
      </w:r>
    </w:p>
    <w:p w14:paraId="1055F7A1">
      <w:r>
        <w:t>B.运算精度高</w:t>
      </w:r>
    </w:p>
    <w:p w14:paraId="2A298BE4">
      <w:r>
        <w:t>C.存储容量大</w:t>
      </w:r>
    </w:p>
    <w:p w14:paraId="7218AFEE">
      <w:r>
        <w:t>D.资源共享</w:t>
      </w:r>
    </w:p>
    <w:p w14:paraId="423D70AD">
      <w:r>
        <w:rPr>
          <w:b/>
        </w:rPr>
        <w:t>【答案】</w:t>
      </w:r>
      <w:r>
        <w:t>D</w:t>
      </w:r>
    </w:p>
    <w:p w14:paraId="5104C278">
      <w:r>
        <w:rPr>
          <w:b/>
        </w:rPr>
        <w:t>【解析】</w:t>
      </w:r>
      <w:r>
        <w:t>资源共享是计算机网络最突出的优点之一，它允许网络中的不同计算机共享资源，如文件</w:t>
      </w:r>
    </w:p>
    <w:p w14:paraId="5F0775D1">
      <w:r>
        <w:t>------------------------------------------------------------</w:t>
      </w:r>
    </w:p>
    <w:p w14:paraId="0EFAD1C4">
      <w:r>
        <w:rPr>
          <w:b/>
        </w:rPr>
        <w:t>410、单选题</w:t>
      </w:r>
    </w:p>
    <w:p w14:paraId="5545C30F">
      <w:r>
        <w:t>数据库操作中，（   ）不属于连接种类。</w:t>
      </w:r>
    </w:p>
    <w:p w14:paraId="667F2C8B">
      <w:r>
        <w:t>A.左外连接</w:t>
      </w:r>
    </w:p>
    <w:p w14:paraId="0F55AE46">
      <w:r>
        <w:t>B.内连接</w:t>
      </w:r>
    </w:p>
    <w:p w14:paraId="0A0CC988">
      <w:r>
        <w:t>C.中间连接</w:t>
      </w:r>
    </w:p>
    <w:p w14:paraId="01A7D11D">
      <w:r>
        <w:t>D.交叉连接</w:t>
      </w:r>
    </w:p>
    <w:p w14:paraId="2E93FDA7">
      <w:r>
        <w:rPr>
          <w:b/>
        </w:rPr>
        <w:t>【答案】</w:t>
      </w:r>
      <w:r>
        <w:t>C</w:t>
      </w:r>
    </w:p>
    <w:p w14:paraId="447B8978">
      <w:r>
        <w:rPr>
          <w:b/>
        </w:rPr>
        <w:t>【解析】</w:t>
      </w:r>
      <w:r>
        <w:t>“中间连接”并不是 SQL 标准中的术语，也没有任何主流数据库系统把它当作一种独立的连接类型。因此 C. 中间连接 是唯一不属于连接种类的选项。</w:t>
      </w:r>
    </w:p>
    <w:p w14:paraId="08612F56">
      <w:r>
        <w:t>------------------------------------------------------------</w:t>
      </w:r>
    </w:p>
    <w:p w14:paraId="7F7D58AB">
      <w:r>
        <w:rPr>
          <w:b/>
        </w:rPr>
        <w:t>411、单选题</w:t>
      </w:r>
    </w:p>
    <w:p w14:paraId="1D3E1139">
      <w:r>
        <w:t>对一台计算机来说（   ）的档次就基本上决定了整个计算机的档次。</w:t>
      </w:r>
    </w:p>
    <w:p w14:paraId="7F05F151">
      <w:r>
        <w:t>A.内存</w:t>
      </w:r>
    </w:p>
    <w:p w14:paraId="1FEE9D68">
      <w:r>
        <w:t>B.主机</w:t>
      </w:r>
    </w:p>
    <w:p w14:paraId="57E9D023">
      <w:r>
        <w:t>C.硬盘</w:t>
      </w:r>
    </w:p>
    <w:p w14:paraId="20EFC441">
      <w:r>
        <w:t>D.CPU</w:t>
      </w:r>
    </w:p>
    <w:p w14:paraId="37BB803D">
      <w:r>
        <w:rPr>
          <w:b/>
        </w:rPr>
        <w:t>【答案】</w:t>
      </w:r>
      <w:r>
        <w:t>D</w:t>
      </w:r>
    </w:p>
    <w:p w14:paraId="427861F1">
      <w:r>
        <w:rPr>
          <w:b/>
        </w:rPr>
        <w:t>【解析】</w:t>
      </w:r>
      <w:r>
        <w:t>CPU（中央处理器）是计算机的核心部件，其性能在很大程度上决定了计算机的整体性能。</w:t>
      </w:r>
    </w:p>
    <w:p w14:paraId="52ED6DA5">
      <w:r>
        <w:t>------------------------------------------------------------</w:t>
      </w:r>
    </w:p>
    <w:p w14:paraId="665ADA7D">
      <w:r>
        <w:rPr>
          <w:b/>
        </w:rPr>
        <w:t>412、单选题</w:t>
      </w:r>
    </w:p>
    <w:p w14:paraId="5EBA6C99">
      <w:r>
        <w:t>一个字节由（   ）位二进制信息组成。</w:t>
      </w:r>
    </w:p>
    <w:p w14:paraId="1EE31850">
      <w:r>
        <w:t>A.2</w:t>
      </w:r>
    </w:p>
    <w:p w14:paraId="326C8812">
      <w:r>
        <w:t>B.4</w:t>
      </w:r>
    </w:p>
    <w:p w14:paraId="55B3091F">
      <w:r>
        <w:t>C.8</w:t>
      </w:r>
    </w:p>
    <w:p w14:paraId="32C91E53">
      <w:r>
        <w:t>D.16</w:t>
      </w:r>
    </w:p>
    <w:p w14:paraId="0AB2E8BB">
      <w:r>
        <w:rPr>
          <w:b/>
        </w:rPr>
        <w:t>【答案】</w:t>
      </w:r>
      <w:r>
        <w:t>C</w:t>
      </w:r>
    </w:p>
    <w:p w14:paraId="54AF54DD">
      <w:r>
        <w:rPr>
          <w:b/>
        </w:rPr>
        <w:t>【解析】</w:t>
      </w:r>
      <w:r>
        <w:t>一个字节定义为8位二进制信息，这是计算机存储的基本单位。</w:t>
      </w:r>
    </w:p>
    <w:p w14:paraId="66CC46F1">
      <w:r>
        <w:t>------------------------------------------------------------</w:t>
      </w:r>
    </w:p>
    <w:p w14:paraId="0354AFF8">
      <w:r>
        <w:rPr>
          <w:b/>
        </w:rPr>
        <w:t>413、单选题</w:t>
      </w:r>
    </w:p>
    <w:p w14:paraId="2622402E">
      <w:r>
        <w:t>硬盘中信息记录介质被称为（   ）。</w:t>
      </w:r>
    </w:p>
    <w:p w14:paraId="1D3C52F3">
      <w:r>
        <w:t>A.磁道</w:t>
      </w:r>
    </w:p>
    <w:p w14:paraId="4B247F3A">
      <w:r>
        <w:t>B.盘片</w:t>
      </w:r>
    </w:p>
    <w:p w14:paraId="2CD374B4">
      <w:r>
        <w:t>C.扇区</w:t>
      </w:r>
    </w:p>
    <w:p w14:paraId="7355FCF1">
      <w:r>
        <w:t>D.磁盘</w:t>
      </w:r>
    </w:p>
    <w:p w14:paraId="3B567EE3">
      <w:r>
        <w:rPr>
          <w:b/>
        </w:rPr>
        <w:t>【答案】</w:t>
      </w:r>
      <w:r>
        <w:t>B</w:t>
      </w:r>
    </w:p>
    <w:p w14:paraId="7E6B3633">
      <w:r>
        <w:rPr>
          <w:b/>
        </w:rPr>
        <w:t>【解析】</w:t>
      </w:r>
      <w:r>
        <w:t>硬盘中用于存储数据的部分是盘片，它由磁性材料制成，可以记录和存储数据。</w:t>
      </w:r>
    </w:p>
    <w:p w14:paraId="3880F3CA">
      <w:r>
        <w:t>------------------------------------------------------------</w:t>
      </w:r>
    </w:p>
    <w:p w14:paraId="09AA175D">
      <w:r>
        <w:rPr>
          <w:b/>
        </w:rPr>
        <w:t>414、单选题</w:t>
      </w:r>
    </w:p>
    <w:p w14:paraId="05ED9F44">
      <w:r>
        <w:t>1946年世界上有了第一台电子数字计算机，奠定了至今仍然在使用的计算机（   ）。</w:t>
      </w:r>
    </w:p>
    <w:p w14:paraId="12CDD37B">
      <w:r>
        <w:t>A.外型结构</w:t>
      </w:r>
    </w:p>
    <w:p w14:paraId="626DEC58">
      <w:r>
        <w:t>B.总线结构</w:t>
      </w:r>
    </w:p>
    <w:p w14:paraId="40C30C6E">
      <w:r>
        <w:t>C.存取结构</w:t>
      </w:r>
    </w:p>
    <w:p w14:paraId="28E616FD">
      <w:r>
        <w:t>D.体系结构</w:t>
      </w:r>
    </w:p>
    <w:p w14:paraId="0BFF5CF3">
      <w:r>
        <w:rPr>
          <w:b/>
        </w:rPr>
        <w:t>【答案】</w:t>
      </w:r>
      <w:r>
        <w:t>D</w:t>
      </w:r>
    </w:p>
    <w:p w14:paraId="7AA88366">
      <w:r>
        <w:rPr>
          <w:b/>
        </w:rPr>
        <w:t>【解析】</w:t>
      </w:r>
      <w:r>
        <w:t>1946年，世界上第一台电子数字计算机ENIAC的问世，奠定了现代计算机的体系结构基础。</w:t>
      </w:r>
    </w:p>
    <w:p w14:paraId="02E8534E">
      <w:r>
        <w:t>------------------------------------------------------------</w:t>
      </w:r>
    </w:p>
    <w:p w14:paraId="56240136">
      <w:r>
        <w:rPr>
          <w:b/>
        </w:rPr>
        <w:t>415、单选题</w:t>
      </w:r>
    </w:p>
    <w:p w14:paraId="6C4CF59D">
      <w:r>
        <w:t>当不知道数据所带标签时，可以使用（   ）技术促使带同类标签的数据与带其他标签的数据相分离。</w:t>
      </w:r>
    </w:p>
    <w:p w14:paraId="62356043">
      <w:r>
        <w:t>A.分类</w:t>
      </w:r>
    </w:p>
    <w:p w14:paraId="6657A3D4">
      <w:r>
        <w:t>B.聚类</w:t>
      </w:r>
    </w:p>
    <w:p w14:paraId="1111BC6D">
      <w:r>
        <w:t>C.关联分析</w:t>
      </w:r>
    </w:p>
    <w:p w14:paraId="3D42B09C">
      <w:r>
        <w:t>D.隐马尔可夫链</w:t>
      </w:r>
    </w:p>
    <w:p w14:paraId="3EA4B3D1">
      <w:r>
        <w:rPr>
          <w:b/>
        </w:rPr>
        <w:t>【答案】</w:t>
      </w:r>
      <w:r>
        <w:t>B</w:t>
      </w:r>
    </w:p>
    <w:p w14:paraId="26A66508">
      <w:r>
        <w:rPr>
          <w:b/>
        </w:rPr>
        <w:t>【解析】</w:t>
      </w:r>
      <w:r>
        <w:t>聚类是一种无监督学习技术，它可以根据数据的特征将数据分组，使得同一组内的数据点相似度高。</w:t>
      </w:r>
    </w:p>
    <w:p w14:paraId="2A7AAD1C">
      <w:r>
        <w:t>------------------------------------------------------------</w:t>
      </w:r>
    </w:p>
    <w:p w14:paraId="03E330E9">
      <w:r>
        <w:rPr>
          <w:b/>
        </w:rPr>
        <w:t>416、单选题</w:t>
      </w:r>
    </w:p>
    <w:p w14:paraId="2C66438D">
      <w:r>
        <w:t>以下关于云计算、大数据和物联网之间的关系，论述错误的是（   ）。</w:t>
      </w:r>
    </w:p>
    <w:p w14:paraId="276F99A9">
      <w:r>
        <w:t>A.物联网可以借助于云计算实现海量数据的存储</w:t>
      </w:r>
    </w:p>
    <w:p w14:paraId="0A44781D">
      <w:r>
        <w:t>B.物联网可以借助于大数据实现海量数据的分析</w:t>
      </w:r>
    </w:p>
    <w:p w14:paraId="243765CB">
      <w:r>
        <w:t>C.云计算侧重于数据分析</w:t>
      </w:r>
    </w:p>
    <w:p w14:paraId="4182D086">
      <w:r>
        <w:t>D.云计算、大数据和物联网三者紧密相关，相辅相成</w:t>
      </w:r>
    </w:p>
    <w:p w14:paraId="672889A2">
      <w:r>
        <w:rPr>
          <w:b/>
        </w:rPr>
        <w:t>【答案】</w:t>
      </w:r>
      <w:r>
        <w:t>C</w:t>
      </w:r>
    </w:p>
    <w:p w14:paraId="3C4FD072">
      <w:r>
        <w:rPr>
          <w:b/>
        </w:rPr>
        <w:t>【解析】</w:t>
      </w:r>
      <w:r>
        <w:t>云计算不只侧重于数据分析，还提供计算资源、存储资源等，是大数据和物联网的支撑技术。</w:t>
      </w:r>
    </w:p>
    <w:p w14:paraId="317A4FC3">
      <w:r>
        <w:t>------------------------------------------------------------</w:t>
      </w:r>
    </w:p>
    <w:p w14:paraId="24EEFA7B">
      <w:r>
        <w:rPr>
          <w:b/>
        </w:rPr>
        <w:t>417、单选题</w:t>
      </w:r>
    </w:p>
    <w:p w14:paraId="6659BBEF">
      <w:r>
        <w:t>把一个已经打开的文件以新的名字存盘，起备份旧文件的作用，应选（   ）命令。</w:t>
      </w:r>
    </w:p>
    <w:p w14:paraId="1E3B479B">
      <w:r>
        <w:t>A.自动保存</w:t>
      </w:r>
    </w:p>
    <w:p w14:paraId="4716D894">
      <w:r>
        <w:t>B.保存</w:t>
      </w:r>
    </w:p>
    <w:p w14:paraId="2D91F41B">
      <w:r>
        <w:t>C.另存为</w:t>
      </w:r>
    </w:p>
    <w:p w14:paraId="081EA42F">
      <w:r>
        <w:t>D.全部保存</w:t>
      </w:r>
    </w:p>
    <w:p w14:paraId="5935D1C3">
      <w:r>
        <w:rPr>
          <w:b/>
        </w:rPr>
        <w:t>【答案】</w:t>
      </w:r>
      <w:r>
        <w:t>C</w:t>
      </w:r>
    </w:p>
    <w:p w14:paraId="43966C54">
      <w:r>
        <w:rPr>
          <w:b/>
        </w:rPr>
        <w:t>【解析】</w:t>
      </w:r>
      <w:r>
        <w:t>“另存为”命令允许用户将当前打开的文件以不同的名称保存，从而创建一个副本。</w:t>
      </w:r>
    </w:p>
    <w:p w14:paraId="212A1984">
      <w:r>
        <w:t>------------------------------------------------------------</w:t>
      </w:r>
    </w:p>
    <w:p w14:paraId="02812908">
      <w:r>
        <w:rPr>
          <w:b/>
        </w:rPr>
        <w:t>418、单选题</w:t>
      </w:r>
    </w:p>
    <w:p w14:paraId="6D47FA23">
      <w:r>
        <w:t>关于互联网即时通讯办公室软件说法错误的是（   ）。</w:t>
      </w:r>
    </w:p>
    <w:p w14:paraId="1D51EF35">
      <w:r>
        <w:t>A.是中国领先的企业级即时通讯运营平台</w:t>
      </w:r>
    </w:p>
    <w:p w14:paraId="184E4630">
      <w:r>
        <w:t>B.致力于为政府、企业、组织用户提供网络化运营管理服务</w:t>
      </w:r>
    </w:p>
    <w:p w14:paraId="2CBED65E">
      <w:r>
        <w:t>C.基于即时通讯技术开发而成</w:t>
      </w:r>
    </w:p>
    <w:p w14:paraId="7719169B">
      <w:r>
        <w:t>D.不可以进行员工考勤</w:t>
      </w:r>
    </w:p>
    <w:p w14:paraId="538089AF">
      <w:r>
        <w:rPr>
          <w:b/>
        </w:rPr>
        <w:t>【答案】</w:t>
      </w:r>
      <w:r>
        <w:t>D</w:t>
      </w:r>
    </w:p>
    <w:p w14:paraId="334A09F5">
      <w:r>
        <w:rPr>
          <w:b/>
        </w:rPr>
        <w:t>【解析】</w:t>
      </w:r>
      <w:r>
        <w:t>互联网即时通讯软件通常具备多种功能，包括员工考勤管理。</w:t>
      </w:r>
    </w:p>
    <w:p w14:paraId="4C2203C6">
      <w:r>
        <w:t>------------------------------------------------------------</w:t>
      </w:r>
    </w:p>
    <w:p w14:paraId="4AA2992D">
      <w:r>
        <w:rPr>
          <w:b/>
        </w:rPr>
        <w:t>419、单选题</w:t>
      </w:r>
    </w:p>
    <w:p w14:paraId="26ED8FF9">
      <w:r>
        <w:t>对于已感染了病毒的U 盘，最彻底的清除病毒的方法是（   ）。</w:t>
      </w:r>
    </w:p>
    <w:p w14:paraId="75ABEA64">
      <w:r>
        <w:t>A.用酒精将U 盘消毒</w:t>
      </w:r>
    </w:p>
    <w:p w14:paraId="016A3062">
      <w:r>
        <w:t>B.放在高压锅里煮</w:t>
      </w:r>
    </w:p>
    <w:p w14:paraId="2B39DF61">
      <w:r>
        <w:t>C.将感染病毒的程序删除</w:t>
      </w:r>
    </w:p>
    <w:p w14:paraId="4623FF55">
      <w:r>
        <w:t>D.对U 盘进行格式化</w:t>
      </w:r>
    </w:p>
    <w:p w14:paraId="03733E73">
      <w:r>
        <w:rPr>
          <w:b/>
        </w:rPr>
        <w:t>【答案】</w:t>
      </w:r>
      <w:r>
        <w:t>D</w:t>
      </w:r>
    </w:p>
    <w:p w14:paraId="1CBB29CD">
      <w:r>
        <w:rPr>
          <w:b/>
        </w:rPr>
        <w:t>【解析】</w:t>
      </w:r>
      <w:r>
        <w:t>格式化U盘可以彻底清除U盘上的所有数据，包括病毒，但这也意味着U盘上的所有文件都将丢失。</w:t>
      </w:r>
    </w:p>
    <w:p w14:paraId="6230A71F">
      <w:r>
        <w:t>------------------------------------------------------------</w:t>
      </w:r>
    </w:p>
    <w:p w14:paraId="23CEA6EC">
      <w:r>
        <w:rPr>
          <w:b/>
        </w:rPr>
        <w:t>420、单选题</w:t>
      </w:r>
    </w:p>
    <w:p w14:paraId="1E7A1527">
      <w:r>
        <w:t>浏览器中常提到的URL是指（   ）。</w:t>
      </w:r>
    </w:p>
    <w:p w14:paraId="7BCEC3BA">
      <w:r>
        <w:t>A.超文本标记语言</w:t>
      </w:r>
    </w:p>
    <w:p w14:paraId="593ABFE8">
      <w:r>
        <w:t>B.万维网</w:t>
      </w:r>
    </w:p>
    <w:p w14:paraId="69D6EA43">
      <w:r>
        <w:t>C.文件传输协议</w:t>
      </w:r>
    </w:p>
    <w:p w14:paraId="41CC291C">
      <w:r>
        <w:t>D.统一资源定位器</w:t>
      </w:r>
    </w:p>
    <w:p w14:paraId="3103047E">
      <w:r>
        <w:rPr>
          <w:b/>
        </w:rPr>
        <w:t>【答案】</w:t>
      </w:r>
      <w:r>
        <w:t>D</w:t>
      </w:r>
    </w:p>
    <w:p w14:paraId="3A581F7C">
      <w:r>
        <w:rPr>
          <w:b/>
        </w:rPr>
        <w:t>【解析】</w:t>
      </w:r>
      <w:r>
        <w:t>URL（统一资源定位器）是用于定位互联网上资源的地址。</w:t>
      </w:r>
    </w:p>
    <w:p w14:paraId="6629F588">
      <w:r>
        <w:t>------------------------------------------------------------</w:t>
      </w:r>
    </w:p>
    <w:p w14:paraId="39CD5C7E">
      <w:r>
        <w:rPr>
          <w:b/>
        </w:rPr>
        <w:t>421、单选题</w:t>
      </w:r>
    </w:p>
    <w:p w14:paraId="31C8D0C8">
      <w:r>
        <w:t>以下选项中，关于搜索引擎页面设计说法正确的是（   ）。</w:t>
      </w:r>
    </w:p>
    <w:p w14:paraId="0FB2B051">
      <w:r>
        <w:t>A.首页和目录首页尽量要把重要的内容路径标题展示出来</w:t>
      </w:r>
    </w:p>
    <w:p w14:paraId="6E8C3F70">
      <w:r>
        <w:t>B.页面一定要放图片</w:t>
      </w:r>
    </w:p>
    <w:p w14:paraId="64D006CD">
      <w:r>
        <w:t>C.页面的主题内容越多越好</w:t>
      </w:r>
    </w:p>
    <w:p w14:paraId="1F647461">
      <w:r>
        <w:t>D.页面的文字越多越好</w:t>
      </w:r>
    </w:p>
    <w:p w14:paraId="7B4126CF">
      <w:r>
        <w:rPr>
          <w:b/>
        </w:rPr>
        <w:t>【答案】</w:t>
      </w:r>
      <w:r>
        <w:t>A</w:t>
      </w:r>
    </w:p>
    <w:p w14:paraId="004CEE68">
      <w:r>
        <w:rPr>
          <w:b/>
        </w:rPr>
        <w:t>【解析】</w:t>
      </w:r>
      <w:r>
        <w:t>首页和目录首页尽量要把重要的内容路径标题展示出来 (选项A) 搜索引擎优化（SEO）的一个关键点是确保重要内容和路径易于被搜索引擎发现。</w:t>
      </w:r>
    </w:p>
    <w:p w14:paraId="0AB3A738">
      <w:r>
        <w:t>------------------------------------------------------------</w:t>
      </w:r>
    </w:p>
    <w:p w14:paraId="45340A24">
      <w:r>
        <w:rPr>
          <w:b/>
        </w:rPr>
        <w:t>422、单选题</w:t>
      </w:r>
    </w:p>
    <w:p w14:paraId="0A737267">
      <w:r>
        <w:t>POP指的是电子邮件系统中的（   ）。</w:t>
      </w:r>
    </w:p>
    <w:p w14:paraId="72832F7D">
      <w:r>
        <w:t>A.用户代理</w:t>
      </w:r>
    </w:p>
    <w:p w14:paraId="0BF67A82">
      <w:r>
        <w:t>B.邮件服务器</w:t>
      </w:r>
    </w:p>
    <w:p w14:paraId="20E72C54">
      <w:r>
        <w:t>C.邮件发送协议</w:t>
      </w:r>
    </w:p>
    <w:p w14:paraId="4F8F5D41">
      <w:r>
        <w:t>D.邮件读取协议</w:t>
      </w:r>
    </w:p>
    <w:p w14:paraId="1FB4D4D3">
      <w:r>
        <w:rPr>
          <w:b/>
        </w:rPr>
        <w:t>【答案】</w:t>
      </w:r>
      <w:r>
        <w:t>D</w:t>
      </w:r>
    </w:p>
    <w:p w14:paraId="7E89B2DB">
      <w:r>
        <w:rPr>
          <w:b/>
        </w:rPr>
        <w:t>【解析】</w:t>
      </w:r>
      <w:r>
        <w:t>POP（邮局协议）是一种邮件读取协议，用于电子邮件客户端从服务器上检索邮件。</w:t>
      </w:r>
    </w:p>
    <w:p w14:paraId="50C5D877">
      <w:r>
        <w:t>------------------------------------------------------------</w:t>
      </w:r>
    </w:p>
    <w:p w14:paraId="3282E45E">
      <w:r>
        <w:rPr>
          <w:b/>
        </w:rPr>
        <w:t>423、单选题</w:t>
      </w:r>
    </w:p>
    <w:p w14:paraId="186F6D96">
      <w:r>
        <w:t>以下对HTTP请求方法描述不正确的是（   ）。</w:t>
      </w:r>
    </w:p>
    <w:p w14:paraId="79CEE798">
      <w:r>
        <w:t>A.POST请求永远不会被缓存，且对数据长度没有限制</w:t>
      </w:r>
    </w:p>
    <w:p w14:paraId="5DAA9B22">
      <w:r>
        <w:t>B.我们可以从浏览器历史记录中查找到GET请求</w:t>
      </w:r>
    </w:p>
    <w:p w14:paraId="55BCBD55">
      <w:r>
        <w:t>C.我们无法从浏览器历史记录中查找到POST请求</w:t>
      </w:r>
    </w:p>
    <w:p w14:paraId="722B5EB8">
      <w:r>
        <w:t>D.PUT方法会将包含的元素放在所提供的URI下</w:t>
      </w:r>
    </w:p>
    <w:p w14:paraId="7560800E">
      <w:r>
        <w:rPr>
          <w:b/>
        </w:rPr>
        <w:t>【答案】</w:t>
      </w:r>
      <w:r>
        <w:t>A</w:t>
      </w:r>
    </w:p>
    <w:p w14:paraId="72144A75">
      <w:r>
        <w:rPr>
          <w:b/>
        </w:rPr>
        <w:t>【解析】</w:t>
      </w:r>
      <w:r>
        <w:t>POST请求可以被缓存，只是默认情况下不被缓存，但可以通过设置Cache-Control等头部来实现缓存POST请求的数据长度有限制，虽然HTTP协议本身没有明确规定限制，但实际实现中（服务器配置、浏览器等）都有长度限制</w:t>
      </w:r>
    </w:p>
    <w:p w14:paraId="7B82B258">
      <w:r>
        <w:t>------------------------------------------------------------</w:t>
      </w:r>
    </w:p>
    <w:p w14:paraId="3985FB05">
      <w:r>
        <w:rPr>
          <w:b/>
        </w:rPr>
        <w:t>424、单选题</w:t>
      </w:r>
    </w:p>
    <w:p w14:paraId="1C75407F">
      <w:r>
        <w:t>当物体每秒振动最少20次最多2万次，所发出的声音人耳能听到，这个范围的信号被称为（   ）。</w:t>
      </w:r>
    </w:p>
    <w:p w14:paraId="1A468070">
      <w:r>
        <w:t>A.音频</w:t>
      </w:r>
    </w:p>
    <w:p w14:paraId="05FADCE0">
      <w:r>
        <w:t>B.压音信号</w:t>
      </w:r>
    </w:p>
    <w:p w14:paraId="4113B7C8">
      <w:r>
        <w:t>C.. 次声波</w:t>
      </w:r>
    </w:p>
    <w:p w14:paraId="3BEC355D">
      <w:r>
        <w:t>D.超声波</w:t>
      </w:r>
    </w:p>
    <w:p w14:paraId="3F3831E5">
      <w:r>
        <w:rPr>
          <w:b/>
        </w:rPr>
        <w:t>【答案】</w:t>
      </w:r>
      <w:r>
        <w:t>A</w:t>
      </w:r>
    </w:p>
    <w:p w14:paraId="768482AD">
      <w:r>
        <w:rPr>
          <w:b/>
        </w:rPr>
        <w:t>【解析】</w:t>
      </w:r>
      <w:r>
        <w:t>人耳能够听到的声音频率范围通常在20Hz到20kHz之间，这个范围内的声音信号被称为音频。</w:t>
      </w:r>
    </w:p>
    <w:p w14:paraId="13236D0E">
      <w:r>
        <w:t>------------------------------------------------------------</w:t>
      </w:r>
    </w:p>
    <w:p w14:paraId="3425AEA2">
      <w:r>
        <w:rPr>
          <w:b/>
        </w:rPr>
        <w:t>425、单选题</w:t>
      </w:r>
    </w:p>
    <w:p w14:paraId="33D0F387">
      <w:r>
        <w:t>按照CCITT制定的媒体分类标准，属于感觉媒体表现形式的的是（   ）。</w:t>
      </w:r>
    </w:p>
    <w:p w14:paraId="115E5F11">
      <w:r>
        <w:t>A.打印机</w:t>
      </w:r>
    </w:p>
    <w:p w14:paraId="67E7BDFF">
      <w:r>
        <w:t>B.软盘</w:t>
      </w:r>
    </w:p>
    <w:p w14:paraId="3D168597">
      <w:r>
        <w:t>C.味觉</w:t>
      </w:r>
    </w:p>
    <w:p w14:paraId="1FEC77AE">
      <w:r>
        <w:t>D.显示屏</w:t>
      </w:r>
    </w:p>
    <w:p w14:paraId="4C42E998">
      <w:r>
        <w:rPr>
          <w:b/>
        </w:rPr>
        <w:t>【答案】</w:t>
      </w:r>
      <w:r>
        <w:t>D</w:t>
      </w:r>
    </w:p>
    <w:p w14:paraId="5275320F">
      <w:r>
        <w:rPr>
          <w:b/>
        </w:rPr>
        <w:t>【解析】</w:t>
      </w:r>
      <w:r>
        <w:t>显示屏是一种感觉媒体，它向用户提供视觉信息。</w:t>
      </w:r>
    </w:p>
    <w:p w14:paraId="6E3701E3">
      <w:r>
        <w:t>------------------------------------------------------------</w:t>
      </w:r>
    </w:p>
    <w:p w14:paraId="4862DC80">
      <w:r>
        <w:rPr>
          <w:b/>
        </w:rPr>
        <w:t>426、单选题</w:t>
      </w:r>
    </w:p>
    <w:p w14:paraId="67775468">
      <w:r>
        <w:t>在MPC外部设备中，U盘属于 （   ）。</w:t>
      </w:r>
    </w:p>
    <w:p w14:paraId="2D2C8D43">
      <w:r>
        <w:t>A.输入设备</w:t>
      </w:r>
    </w:p>
    <w:p w14:paraId="146F35A2">
      <w:r>
        <w:t>B.播放设备</w:t>
      </w:r>
    </w:p>
    <w:p w14:paraId="7671C5B9">
      <w:r>
        <w:t>C.人机交互设备</w:t>
      </w:r>
    </w:p>
    <w:p w14:paraId="711F9772">
      <w:r>
        <w:t>D.存储设备</w:t>
      </w:r>
    </w:p>
    <w:p w14:paraId="159C6C8F">
      <w:r>
        <w:rPr>
          <w:b/>
        </w:rPr>
        <w:t>【答案】</w:t>
      </w:r>
      <w:r>
        <w:t>D</w:t>
      </w:r>
    </w:p>
    <w:p w14:paraId="666CF7F8">
      <w:r>
        <w:rPr>
          <w:b/>
        </w:rPr>
        <w:t>【解析】</w:t>
      </w:r>
      <w:r>
        <w:t>U盘是一种便携式存储设备，用于存储数据。</w:t>
      </w:r>
    </w:p>
    <w:p w14:paraId="78F502B8">
      <w:r>
        <w:t>------------------------------------------------------------</w:t>
      </w:r>
    </w:p>
    <w:p w14:paraId="5919B01A">
      <w:r>
        <w:rPr>
          <w:b/>
        </w:rPr>
        <w:t>427、单选题</w:t>
      </w:r>
    </w:p>
    <w:p w14:paraId="028C22FB">
      <w:r>
        <w:t>多媒体CD光盘上记录信息的轨迹叫光道，信息存储在（   ）的光道上。</w:t>
      </w:r>
    </w:p>
    <w:p w14:paraId="53948AC3">
      <w:r>
        <w:t>A.一条圆形</w:t>
      </w:r>
    </w:p>
    <w:p w14:paraId="08D755CC">
      <w:r>
        <w:t>B.多条同心环形</w:t>
      </w:r>
    </w:p>
    <w:p w14:paraId="5A8C22FF">
      <w:r>
        <w:t>C.一条渐开的螺旋形</w:t>
      </w:r>
    </w:p>
    <w:p w14:paraId="7F9B76F7">
      <w:r>
        <w:t>D.多条螺旋形</w:t>
      </w:r>
    </w:p>
    <w:p w14:paraId="2A27B15C">
      <w:r>
        <w:rPr>
          <w:b/>
        </w:rPr>
        <w:t>【答案】</w:t>
      </w:r>
      <w:r>
        <w:t>C</w:t>
      </w:r>
    </w:p>
    <w:p w14:paraId="3D396C19">
      <w:r>
        <w:rPr>
          <w:b/>
        </w:rPr>
        <w:t>【解析】</w:t>
      </w:r>
      <w:r>
        <w:t>多媒体CD光盘上的信息是以螺旋状轨迹存储的，这种轨迹称为光道。</w:t>
      </w:r>
    </w:p>
    <w:p w14:paraId="105ED18B">
      <w:r>
        <w:t>------------------------------------------------------------</w:t>
      </w:r>
    </w:p>
    <w:p w14:paraId="6CD0BC3D">
      <w:r>
        <w:rPr>
          <w:b/>
        </w:rPr>
        <w:t>428、单选题</w:t>
      </w:r>
    </w:p>
    <w:p w14:paraId="49652CFF">
      <w:r>
        <w:t>下列情况中，用人单位可以单方解除劳动合同的是（   ）。</w:t>
      </w:r>
    </w:p>
    <w:p w14:paraId="5EB663DA">
      <w:r>
        <w:t>A.患病，在规定的医疗期</w:t>
      </w:r>
    </w:p>
    <w:p w14:paraId="0FBF6A28">
      <w:r>
        <w:t>B.女职工在孕期、产期、哺乳期</w:t>
      </w:r>
    </w:p>
    <w:p w14:paraId="32FDF158">
      <w:r>
        <w:t>C.职工患职业病丧失部分劳动能力</w:t>
      </w:r>
    </w:p>
    <w:p w14:paraId="5F8619BF">
      <w:r>
        <w:t>D.严重失职、营私舞弊，对用人单位利益造成重大损失</w:t>
      </w:r>
    </w:p>
    <w:p w14:paraId="7E0A193B">
      <w:r>
        <w:rPr>
          <w:b/>
        </w:rPr>
        <w:t>【答案】</w:t>
      </w:r>
      <w:r>
        <w:t>D</w:t>
      </w:r>
    </w:p>
    <w:p w14:paraId="1340D8E0">
      <w:r>
        <w:rPr>
          <w:b/>
        </w:rPr>
        <w:t>【解析】</w:t>
      </w:r>
      <w:r>
        <w:t>在严重失职或营私舞弊，并对单位利益造成重大损失的情况下，用人单位可以依法单方解除劳动合同。</w:t>
      </w:r>
    </w:p>
    <w:p w14:paraId="59D6E144">
      <w:r>
        <w:t>------------------------------------------------------------</w:t>
      </w:r>
    </w:p>
    <w:p w14:paraId="5F3EE762">
      <w:r>
        <w:rPr>
          <w:b/>
        </w:rPr>
        <w:t>429、单选题</w:t>
      </w:r>
    </w:p>
    <w:p w14:paraId="1425D3D2">
      <w:r>
        <w:t>在劳动安全卫生法律制度中，劳动者享有的权利不包括（   ）。</w:t>
      </w:r>
    </w:p>
    <w:p w14:paraId="78EDAACF">
      <w:r>
        <w:t>A.危险因素和应急措施的知情权</w:t>
      </w:r>
    </w:p>
    <w:p w14:paraId="7BA7D10E">
      <w:r>
        <w:t>B.拒绝权</w:t>
      </w:r>
    </w:p>
    <w:p w14:paraId="7159E09D">
      <w:r>
        <w:t>C.监督权</w:t>
      </w:r>
    </w:p>
    <w:p w14:paraId="3294DB98">
      <w:r>
        <w:t>D.随时撤离权</w:t>
      </w:r>
    </w:p>
    <w:p w14:paraId="1C43AA36">
      <w:r>
        <w:rPr>
          <w:b/>
        </w:rPr>
        <w:t>【答案】</w:t>
      </w:r>
      <w:r>
        <w:t>D</w:t>
      </w:r>
    </w:p>
    <w:p w14:paraId="572EA7BC">
      <w:r>
        <w:rPr>
          <w:b/>
        </w:rPr>
        <w:t>【解析】</w:t>
      </w:r>
      <w:r>
        <w:t>劳动者的权利包括知情权、拒绝权和监督权，但并不包括在任何情况下的随时撤离权。</w:t>
      </w:r>
    </w:p>
    <w:p w14:paraId="1A8FEA1A">
      <w:r>
        <w:t>------------------------------------------------------------</w:t>
      </w:r>
    </w:p>
    <w:p w14:paraId="75B67E5A">
      <w:r>
        <w:rPr>
          <w:b/>
        </w:rPr>
        <w:t>430、单选题</w:t>
      </w:r>
    </w:p>
    <w:p w14:paraId="073A444D">
      <w:r>
        <w:t>抵御电子邮箱入侵措施中,不正确的是（   ）。</w:t>
      </w:r>
    </w:p>
    <w:p w14:paraId="35822AE8">
      <w:r>
        <w:t>A.不用生日做密码</w:t>
      </w:r>
    </w:p>
    <w:p w14:paraId="393C769F">
      <w:r>
        <w:t>B.不要使用少于5位的密码</w:t>
      </w:r>
    </w:p>
    <w:p w14:paraId="065FF8DA">
      <w:r>
        <w:t>C.不要使用纯数字</w:t>
      </w:r>
    </w:p>
    <w:p w14:paraId="2F66F151">
      <w:r>
        <w:t>D.自己做服务器</w:t>
      </w:r>
    </w:p>
    <w:p w14:paraId="2575EEF3">
      <w:r>
        <w:rPr>
          <w:b/>
        </w:rPr>
        <w:t>【答案】</w:t>
      </w:r>
      <w:r>
        <w:t>D</w:t>
      </w:r>
    </w:p>
    <w:p w14:paraId="047D39D5">
      <w:r>
        <w:rPr>
          <w:b/>
        </w:rPr>
        <w:t>【解析】</w:t>
      </w:r>
      <w:r>
        <w:t>自己做服务器并不是一个抵御电子邮箱入侵的有效措施，相反，使用强密码、多因素认证等安全措施更为重要。</w:t>
      </w:r>
    </w:p>
    <w:p w14:paraId="7C714FF6">
      <w:r>
        <w:t>------------------------------------------------------------</w:t>
      </w:r>
    </w:p>
    <w:p w14:paraId="3887F719">
      <w:r>
        <w:rPr>
          <w:b/>
        </w:rPr>
        <w:t>431、单选题</w:t>
      </w:r>
    </w:p>
    <w:p w14:paraId="35F54E5D">
      <w:r>
        <w:t>软件著作权中的（   ）是指有偿许可他人临时使用软件的权利。</w:t>
      </w:r>
    </w:p>
    <w:p w14:paraId="22B5AA89">
      <w:r>
        <w:t>A.出租权</w:t>
      </w:r>
    </w:p>
    <w:p w14:paraId="676283F1">
      <w:r>
        <w:t>B.发行权</w:t>
      </w:r>
    </w:p>
    <w:p w14:paraId="33C464D7">
      <w:r>
        <w:t>C.复制权</w:t>
      </w:r>
    </w:p>
    <w:p w14:paraId="1201CA9A">
      <w:r>
        <w:t>D.修改权</w:t>
      </w:r>
    </w:p>
    <w:p w14:paraId="262A2AEE">
      <w:r>
        <w:rPr>
          <w:b/>
        </w:rPr>
        <w:t>【答案】</w:t>
      </w:r>
      <w:r>
        <w:t>A</w:t>
      </w:r>
    </w:p>
    <w:p w14:paraId="090C15DA">
      <w:r>
        <w:rPr>
          <w:b/>
        </w:rPr>
        <w:t>【解析】</w:t>
      </w:r>
      <w:r>
        <w:t>出租权是指软件著作权人有偿许可他人临时使用软件的权利。</w:t>
      </w:r>
    </w:p>
    <w:p w14:paraId="1FBF1ED0">
      <w:r>
        <w:t>------------------------------------------------------------</w:t>
      </w:r>
    </w:p>
    <w:p w14:paraId="27903318">
      <w:r>
        <w:rPr>
          <w:b/>
        </w:rPr>
        <w:t>432、单选题</w:t>
      </w:r>
    </w:p>
    <w:p w14:paraId="591C91AE">
      <w:r>
        <w:t>以下选项中，关于软件著作权说法错误的是（   ）。</w:t>
      </w:r>
    </w:p>
    <w:p w14:paraId="5C79C6B5">
      <w:r>
        <w:t>A.接受他人委托开发的软件，其著作权的归属由委托人与受托人签订书面合同约定</w:t>
      </w:r>
    </w:p>
    <w:p w14:paraId="210A020C">
      <w:r>
        <w:t>B.无书面合同或者合同未作明确约定的，其著作权由受托人享有</w:t>
      </w:r>
    </w:p>
    <w:p w14:paraId="30D851DA">
      <w:r>
        <w:t>C.著作权的归属与行使由项目任务书或者合同规定</w:t>
      </w:r>
    </w:p>
    <w:p w14:paraId="04F24D1F">
      <w:r>
        <w:t>D.许可他人专有行使软件著作权的，当事人不需要签署书面合同</w:t>
      </w:r>
    </w:p>
    <w:p w14:paraId="65CE1E91">
      <w:r>
        <w:rPr>
          <w:b/>
        </w:rPr>
        <w:t>【答案】</w:t>
      </w:r>
      <w:r>
        <w:t>D</w:t>
      </w:r>
    </w:p>
    <w:p w14:paraId="45594DA5">
      <w:r>
        <w:rPr>
          <w:b/>
        </w:rPr>
        <w:t>【解析】</w:t>
      </w:r>
      <w:r>
        <w:t>根据相关法律规定，许可他人专有行使软件著作权通常需要签署书面合同。</w:t>
      </w:r>
    </w:p>
    <w:p w14:paraId="3253E15C">
      <w:r>
        <w:t>------------------------------------------------------------</w:t>
      </w:r>
    </w:p>
    <w:p w14:paraId="3A2AE924">
      <w:r>
        <w:rPr>
          <w:b/>
        </w:rPr>
        <w:t>433、单选题</w:t>
      </w:r>
    </w:p>
    <w:p w14:paraId="0D87829A">
      <w:r>
        <w:t>以下选项中，属于非结构化数据的是（   ）。</w:t>
      </w:r>
    </w:p>
    <w:p w14:paraId="69FE9F52">
      <w:r>
        <w:t>A.服务器日志</w:t>
      </w:r>
    </w:p>
    <w:p w14:paraId="6CD929A8">
      <w:r>
        <w:t>B.科学仪器报告中的数据</w:t>
      </w:r>
    </w:p>
    <w:p w14:paraId="09B80946">
      <w:r>
        <w:t>C.气象系统数据</w:t>
      </w:r>
    </w:p>
    <w:p w14:paraId="4EF51272">
      <w:r>
        <w:t>D.财务系统数据</w:t>
      </w:r>
    </w:p>
    <w:p w14:paraId="20D98B3B">
      <w:r>
        <w:rPr>
          <w:b/>
        </w:rPr>
        <w:t>【答案】</w:t>
      </w:r>
      <w:r>
        <w:t>A</w:t>
      </w:r>
    </w:p>
    <w:p w14:paraId="70404B6D">
      <w:r>
        <w:rPr>
          <w:b/>
        </w:rPr>
        <w:t>【解析】</w:t>
      </w:r>
      <w:r>
        <w:t>服务器日志通常是非结构化数据，因为它们包含的信息格式不固定。</w:t>
      </w:r>
    </w:p>
    <w:p w14:paraId="3FE81A05">
      <w:r>
        <w:t>------------------------------------------------------------</w:t>
      </w:r>
    </w:p>
    <w:p w14:paraId="7C1FC543">
      <w:r>
        <w:rPr>
          <w:b/>
        </w:rPr>
        <w:t>434、单选题</w:t>
      </w:r>
    </w:p>
    <w:p w14:paraId="350C247E">
      <w:r>
        <w:t>以下选项中，关于特征工程的评估步骤描述错误的是（   ）。</w:t>
      </w:r>
    </w:p>
    <w:p w14:paraId="27659357">
      <w:r>
        <w:t>A.在应用之前得到机器学习模型的基准性能</w:t>
      </w:r>
    </w:p>
    <w:p w14:paraId="0391DD4F">
      <w:r>
        <w:t>B.应用一种或多种特征工程</w:t>
      </w:r>
    </w:p>
    <w:p w14:paraId="7E602A98">
      <w:r>
        <w:t>C.对于每种特征工程，获取一个性能指标</w:t>
      </w:r>
    </w:p>
    <w:p w14:paraId="00846802">
      <w:r>
        <w:t>D.无需对性能的改变进行描述</w:t>
      </w:r>
    </w:p>
    <w:p w14:paraId="6FA3D1F1">
      <w:r>
        <w:rPr>
          <w:b/>
        </w:rPr>
        <w:t>【答案】</w:t>
      </w:r>
      <w:r>
        <w:t>D</w:t>
      </w:r>
    </w:p>
    <w:p w14:paraId="50DB4463">
      <w:r>
        <w:rPr>
          <w:b/>
        </w:rPr>
        <w:t>【解析】</w:t>
      </w:r>
      <w:r>
        <w:t>特征工程的评估步骤中，对性能改变的描述是非常重要的，它帮助理解特征工程对模型性能的影响。</w:t>
      </w:r>
    </w:p>
    <w:p w14:paraId="2A4019A0">
      <w:r>
        <w:t>------------------------------------------------------------</w:t>
      </w:r>
    </w:p>
    <w:p w14:paraId="253113D9">
      <w:r>
        <w:rPr>
          <w:b/>
        </w:rPr>
        <w:t>435、单选题</w:t>
      </w:r>
    </w:p>
    <w:p w14:paraId="50C1CE70">
      <w:r>
        <w:t>我们常将数据分为四个等级，其中（   ）为我们提供了很多进一步探索的方法。</w:t>
      </w:r>
    </w:p>
    <w:p w14:paraId="5317A3AC">
      <w:r>
        <w:t>A.定类等级</w:t>
      </w:r>
    </w:p>
    <w:p w14:paraId="4340C0AE">
      <w:r>
        <w:t>B.定序等级</w:t>
      </w:r>
    </w:p>
    <w:p w14:paraId="489F641C">
      <w:r>
        <w:t>C.定距等级</w:t>
      </w:r>
    </w:p>
    <w:p w14:paraId="14870D8B">
      <w:r>
        <w:t>D.定比等级</w:t>
      </w:r>
    </w:p>
    <w:p w14:paraId="7FACDED9">
      <w:r>
        <w:rPr>
          <w:b/>
        </w:rPr>
        <w:t>【答案】</w:t>
      </w:r>
      <w:r>
        <w:t>B</w:t>
      </w:r>
    </w:p>
    <w:p w14:paraId="629F6B48">
      <w:r>
        <w:rPr>
          <w:b/>
        </w:rPr>
        <w:t>【解析】</w:t>
      </w:r>
      <w:r>
        <w:t>定序等级的数据不仅具有类别区分，还可以确定类别之间的顺序关系，这为数据分析和探索提供了更多可能性。</w:t>
      </w:r>
    </w:p>
    <w:p w14:paraId="5A8F831C">
      <w:r>
        <w:t>------------------------------------------------------------</w:t>
      </w:r>
    </w:p>
    <w:p w14:paraId="7CFD13F5">
      <w:r>
        <w:rPr>
          <w:b/>
        </w:rPr>
        <w:t>436、单选题</w:t>
      </w:r>
    </w:p>
    <w:p w14:paraId="1F24729E">
      <w:r>
        <w:t>以下选项中，关于网络爬虫说法错误的是（   ）。</w:t>
      </w:r>
    </w:p>
    <w:p w14:paraId="2FD3F0A9">
      <w:r>
        <w:t>A.网络爬虫是一个自动提取网页的程序</w:t>
      </w:r>
    </w:p>
    <w:p w14:paraId="171312B1">
      <w:r>
        <w:t>B.聚焦网络爬虫和通用网络爬虫相比，增加了链接评价模块</w:t>
      </w:r>
    </w:p>
    <w:p w14:paraId="1AF78014">
      <w:r>
        <w:t>C.网页的抓取策略可以分为深度优先、广度优先和最佳优先三种</w:t>
      </w:r>
    </w:p>
    <w:p w14:paraId="19C75B97">
      <w:r>
        <w:t>D.网络爬虫的系统框架中不包括控制器</w:t>
      </w:r>
    </w:p>
    <w:p w14:paraId="684098B2">
      <w:r>
        <w:rPr>
          <w:b/>
        </w:rPr>
        <w:t>【答案】</w:t>
      </w:r>
      <w:r>
        <w:t>D</w:t>
      </w:r>
    </w:p>
    <w:p w14:paraId="213346BD">
      <w:r>
        <w:rPr>
          <w:b/>
        </w:rPr>
        <w:t>【解析】</w:t>
      </w:r>
      <w:r>
        <w:t>网络爬虫的系统框架通常包括控制器，它负责协调和控制整个爬虫系统的运行。</w:t>
      </w:r>
    </w:p>
    <w:p w14:paraId="681AA344">
      <w:r>
        <w:t>------------------------------------------------------------</w:t>
      </w:r>
    </w:p>
    <w:p w14:paraId="2438D3EA">
      <w:r>
        <w:rPr>
          <w:b/>
        </w:rPr>
        <w:t>437、单选题</w:t>
      </w:r>
    </w:p>
    <w:p w14:paraId="74975D72">
      <w:r>
        <w:t>强制访问控件称为（   ）。</w:t>
      </w:r>
    </w:p>
    <w:p w14:paraId="699860B7">
      <w:r>
        <w:t>A.DAC</w:t>
      </w:r>
    </w:p>
    <w:p w14:paraId="51427DCF">
      <w:r>
        <w:t>B.MAC</w:t>
      </w:r>
    </w:p>
    <w:p w14:paraId="2F6D12BA">
      <w:r>
        <w:t>C.RBAC</w:t>
      </w:r>
    </w:p>
    <w:p w14:paraId="00B81CF7">
      <w:r>
        <w:t>D.RABC</w:t>
      </w:r>
    </w:p>
    <w:p w14:paraId="6B07F8D7">
      <w:r>
        <w:rPr>
          <w:b/>
        </w:rPr>
        <w:t>【答案】</w:t>
      </w:r>
      <w:r>
        <w:t>B</w:t>
      </w:r>
    </w:p>
    <w:p w14:paraId="4DA4956A">
      <w:r>
        <w:rPr>
          <w:b/>
        </w:rPr>
        <w:t>【解析】</w:t>
      </w:r>
      <w:r>
        <w:t>强制访问控制（MAC）是一种安全机制，它强制执行基于安全级别的访问控制。</w:t>
      </w:r>
    </w:p>
    <w:p w14:paraId="27A228D6">
      <w:r>
        <w:t>------------------------------------------------------------</w:t>
      </w:r>
    </w:p>
    <w:p w14:paraId="2E2E3701">
      <w:r>
        <w:rPr>
          <w:b/>
        </w:rPr>
        <w:t>438、单选题</w:t>
      </w:r>
    </w:p>
    <w:p w14:paraId="6744FE6E">
      <w:r>
        <w:t>请求的方式GET和POST的描述不正确的是（   ）。</w:t>
      </w:r>
    </w:p>
    <w:p w14:paraId="63C87C46">
      <w:r>
        <w:t>A.GET请求的URL传参有长度限制，而POST请求没有长度限制</w:t>
      </w:r>
    </w:p>
    <w:p w14:paraId="0005A8F0">
      <w:r>
        <w:t>B.GET比POST安全</w:t>
      </w:r>
    </w:p>
    <w:p w14:paraId="07590BC7">
      <w:r>
        <w:t>C.GET使用URL或Cookie传参，而POST将数据放在BODY中</w:t>
      </w:r>
    </w:p>
    <w:p w14:paraId="606376CF">
      <w:r>
        <w:t>D.GET是从服务器上获得数据，而POST则是向服务器传递数据的</w:t>
      </w:r>
    </w:p>
    <w:p w14:paraId="512CF832">
      <w:r>
        <w:rPr>
          <w:b/>
        </w:rPr>
        <w:t>【答案】</w:t>
      </w:r>
      <w:r>
        <w:t>B</w:t>
      </w:r>
    </w:p>
    <w:p w14:paraId="13393141">
      <w:r>
        <w:rPr>
          <w:b/>
        </w:rPr>
        <w:t>【解析】</w:t>
      </w:r>
      <w:r>
        <w:t>通常情况下，GET请求因为参数直接暴露在URL中，所以比POST请求安全性要低。</w:t>
      </w:r>
    </w:p>
    <w:p w14:paraId="73321B1D">
      <w:r>
        <w:t>------------------------------------------------------------</w:t>
      </w:r>
    </w:p>
    <w:p w14:paraId="0A83F426">
      <w:r>
        <w:rPr>
          <w:b/>
        </w:rPr>
        <w:t>439、单选题</w:t>
      </w:r>
    </w:p>
    <w:p w14:paraId="5F95F0A3">
      <w:r>
        <w:t>顾客的购买行为或Web浏览模式造成数据不一致的原因属于（   ）。</w:t>
      </w:r>
    </w:p>
    <w:p w14:paraId="72C14D6C">
      <w:r>
        <w:t>A.时效性</w:t>
      </w:r>
    </w:p>
    <w:p w14:paraId="07BC3F20">
      <w:r>
        <w:t>B.相关性</w:t>
      </w:r>
    </w:p>
    <w:p w14:paraId="0FA90094">
      <w:r>
        <w:t>C.可信性</w:t>
      </w:r>
    </w:p>
    <w:p w14:paraId="598F1FB7">
      <w:r>
        <w:t>D.可解释性</w:t>
      </w:r>
    </w:p>
    <w:p w14:paraId="73F0CE7B">
      <w:r>
        <w:rPr>
          <w:b/>
        </w:rPr>
        <w:t>【答案】</w:t>
      </w:r>
      <w:r>
        <w:t>A</w:t>
      </w:r>
    </w:p>
    <w:p w14:paraId="59D065FF">
      <w:r>
        <w:rPr>
          <w:b/>
        </w:rPr>
        <w:t>【解析】</w:t>
      </w:r>
      <w:r>
        <w:t>数据不一致可能是由于数据的时效性，即数据随时间变化而产生的不一致。</w:t>
      </w:r>
    </w:p>
    <w:p w14:paraId="4F793231">
      <w:r>
        <w:t>------------------------------------------------------------</w:t>
      </w:r>
    </w:p>
    <w:p w14:paraId="02EF33B0">
      <w:r>
        <w:rPr>
          <w:b/>
        </w:rPr>
        <w:t>440、单选题</w:t>
      </w:r>
    </w:p>
    <w:p w14:paraId="21A4A0F9">
      <w:r>
        <w:t>处理缺省值的方法中，（   ）最费时，并且当数据集很大时该方法可能行不通。</w:t>
      </w:r>
    </w:p>
    <w:p w14:paraId="7A4E754E">
      <w:r>
        <w:t>A.忽略元组</w:t>
      </w:r>
    </w:p>
    <w:p w14:paraId="59608D8E">
      <w:r>
        <w:t>B.人工填写缺失值</w:t>
      </w:r>
    </w:p>
    <w:p w14:paraId="432F2137">
      <w:r>
        <w:t>C.使用全局常量进行填充</w:t>
      </w:r>
    </w:p>
    <w:p w14:paraId="62D9899B">
      <w:r>
        <w:t>D.使用属性的中心度量进行填充</w:t>
      </w:r>
    </w:p>
    <w:p w14:paraId="3E7B5A1E">
      <w:r>
        <w:rPr>
          <w:b/>
        </w:rPr>
        <w:t>【答案】</w:t>
      </w:r>
      <w:r>
        <w:t>B</w:t>
      </w:r>
    </w:p>
    <w:p w14:paraId="1B02A969">
      <w:r>
        <w:rPr>
          <w:b/>
        </w:rPr>
        <w:t>【解析】</w:t>
      </w:r>
      <w:r>
        <w:t>人工填写缺失值不仅耗时，而且当数据集很大时，这种方法变得不切实际。</w:t>
      </w:r>
    </w:p>
    <w:p w14:paraId="19B149F0">
      <w:r>
        <w:t>------------------------------------------------------------</w:t>
      </w:r>
    </w:p>
    <w:p w14:paraId="1A22EFA5">
      <w:r>
        <w:rPr>
          <w:b/>
        </w:rPr>
        <w:t>441、单选题</w:t>
      </w:r>
    </w:p>
    <w:p w14:paraId="758C0CD5">
      <w:r>
        <w:t>下列关于图像噪声说法错误的是（   ）。</w:t>
      </w:r>
    </w:p>
    <w:p w14:paraId="0936404C">
      <w:r>
        <w:t>A.图像的噪声是在获取、存储、处理和传输过程中产生的</w:t>
      </w:r>
    </w:p>
    <w:p w14:paraId="0CA4F0D1">
      <w:r>
        <w:t>B.噪声在图像中的分布具有随机性</w:t>
      </w:r>
    </w:p>
    <w:p w14:paraId="5612F16C">
      <w:r>
        <w:t>C.噪声具有叠加性</w:t>
      </w:r>
    </w:p>
    <w:p w14:paraId="64F68548">
      <w:r>
        <w:t>D.噪声的产生于图像无关</w:t>
      </w:r>
    </w:p>
    <w:p w14:paraId="7BC4B99E">
      <w:r>
        <w:rPr>
          <w:b/>
        </w:rPr>
        <w:t>【答案】</w:t>
      </w:r>
      <w:r>
        <w:t>D</w:t>
      </w:r>
    </w:p>
    <w:p w14:paraId="7F4F07E3">
      <w:r>
        <w:rPr>
          <w:b/>
        </w:rPr>
        <w:t>【解析】</w:t>
      </w:r>
      <w:r>
        <w:t>噪声的产生于图像无关 (选项D) 解析: 图像噪声是在获取、存储、处理和传输过程中产生的，它与图像本身有关。</w:t>
      </w:r>
    </w:p>
    <w:p w14:paraId="056104CC">
      <w:r>
        <w:t>------------------------------------------------------------</w:t>
      </w:r>
    </w:p>
    <w:p w14:paraId="4FEA41AA">
      <w:r>
        <w:rPr>
          <w:b/>
        </w:rPr>
        <w:t>442、单选题</w:t>
      </w:r>
    </w:p>
    <w:p w14:paraId="6B19A64B">
      <w:r>
        <w:t>4个评委对于10个选手进行评分，最低为1分，最高为10分，现在分析研究4个评委的打分一致性情况，可以选择（   ）。</w:t>
      </w:r>
    </w:p>
    <w:p w14:paraId="5A58691A">
      <w:r>
        <w:t>A.Kappa系数检验</w:t>
      </w:r>
    </w:p>
    <w:p w14:paraId="33099EAF">
      <w:r>
        <w:t>B.ICC组内相关系数检验</w:t>
      </w:r>
    </w:p>
    <w:p w14:paraId="6F2A0B07">
      <w:r>
        <w:t>C.Kendall W协调系数检验</w:t>
      </w:r>
    </w:p>
    <w:p w14:paraId="0D475430">
      <w:r>
        <w:t>D.格兰杰因果检验</w:t>
      </w:r>
    </w:p>
    <w:p w14:paraId="63323ACE">
      <w:r>
        <w:rPr>
          <w:b/>
        </w:rPr>
        <w:t>【答案】</w:t>
      </w:r>
      <w:r>
        <w:t>C</w:t>
      </w:r>
    </w:p>
    <w:p w14:paraId="41986CC1">
      <w:r>
        <w:rPr>
          <w:b/>
        </w:rPr>
        <w:t>【解析】</w:t>
      </w:r>
      <w:r>
        <w:t>Kendall W协调系数检验 (选项C) Kendall W协调系数检验用于度量多个评价者之间的一致性。</w:t>
      </w:r>
    </w:p>
    <w:p w14:paraId="48464D91">
      <w:r>
        <w:t>------------------------------------------------------------</w:t>
      </w:r>
    </w:p>
    <w:p w14:paraId="74551682">
      <w:r>
        <w:rPr>
          <w:b/>
        </w:rPr>
        <w:t>443、单选题</w:t>
      </w:r>
    </w:p>
    <w:p w14:paraId="2D4D9F05">
      <w:r>
        <w:t>主成分分析中各因子的关系是（   ）。</w:t>
      </w:r>
    </w:p>
    <w:p w14:paraId="7014B6DC">
      <w:r>
        <w:t>A.相互独立</w:t>
      </w:r>
    </w:p>
    <w:p w14:paraId="50D3B267">
      <w:r>
        <w:t>B.线性相关</w:t>
      </w:r>
    </w:p>
    <w:p w14:paraId="7DB3FAA0">
      <w:r>
        <w:t>C.非线性相关</w:t>
      </w:r>
    </w:p>
    <w:p w14:paraId="6D8ADB57">
      <w:r>
        <w:t>D.正相关</w:t>
      </w:r>
    </w:p>
    <w:p w14:paraId="44EF1AB7">
      <w:r>
        <w:rPr>
          <w:b/>
        </w:rPr>
        <w:t>【答案】</w:t>
      </w:r>
      <w:r>
        <w:t>A</w:t>
      </w:r>
    </w:p>
    <w:p w14:paraId="6DE0E1C3">
      <w:r>
        <w:rPr>
          <w:b/>
        </w:rPr>
        <w:t>【解析】</w:t>
      </w:r>
      <w:r>
        <w:t>主成分分析（PCA）中，每个主成分都是原始数据中的变量的线性组合，且这些主成分之间是相互独立的。</w:t>
      </w:r>
    </w:p>
    <w:p w14:paraId="4B584A2A">
      <w:r>
        <w:t>------------------------------------------------------------</w:t>
      </w:r>
    </w:p>
    <w:p w14:paraId="370D9EDE">
      <w:r>
        <w:rPr>
          <w:b/>
        </w:rPr>
        <w:t>444、单选题</w:t>
      </w:r>
    </w:p>
    <w:p w14:paraId="75A580C4">
      <w:r>
        <w:t>（   ）强调通过特征转换得到一组特征。</w:t>
      </w:r>
    </w:p>
    <w:p w14:paraId="09C9D7BC">
      <w:r>
        <w:t>A.特征选择</w:t>
      </w:r>
    </w:p>
    <w:p w14:paraId="727E4D48">
      <w:r>
        <w:t>B.特征提取</w:t>
      </w:r>
    </w:p>
    <w:p w14:paraId="0202C51A">
      <w:r>
        <w:t>C.属性分割</w:t>
      </w:r>
    </w:p>
    <w:p w14:paraId="741F08DE">
      <w:r>
        <w:t>D.属性结合</w:t>
      </w:r>
    </w:p>
    <w:p w14:paraId="00D6D8F2">
      <w:r>
        <w:rPr>
          <w:b/>
        </w:rPr>
        <w:t>【答案】</w:t>
      </w:r>
      <w:r>
        <w:t>C</w:t>
      </w:r>
    </w:p>
    <w:p w14:paraId="5D3D1CBA">
      <w:r>
        <w:rPr>
          <w:b/>
        </w:rPr>
        <w:t>【解析】</w:t>
      </w:r>
      <w:r>
        <w:t>属性分割是特征转换的一种，它涉及将现有特征分解为多个新特征。</w:t>
      </w:r>
    </w:p>
    <w:p w14:paraId="223FB04C">
      <w:r>
        <w:t>------------------------------------------------------------</w:t>
      </w:r>
    </w:p>
    <w:p w14:paraId="13D7C802">
      <w:r>
        <w:rPr>
          <w:b/>
        </w:rPr>
        <w:t>445、单选题</w:t>
      </w:r>
    </w:p>
    <w:p w14:paraId="345C4402">
      <w:r>
        <w:t>（   ）需要利用大规模的已标注语料对模型进行参数训练，包括隐马尔可夫模型。</w:t>
      </w:r>
    </w:p>
    <w:p w14:paraId="328E874D">
      <w:r>
        <w:t>A.有监督的学习方法</w:t>
      </w:r>
    </w:p>
    <w:p w14:paraId="2C158511">
      <w:r>
        <w:t>B.半监督的学习方法</w:t>
      </w:r>
    </w:p>
    <w:p w14:paraId="323C8F9B">
      <w:r>
        <w:t>C.无监督的学习方法</w:t>
      </w:r>
    </w:p>
    <w:p w14:paraId="1982D405">
      <w:r>
        <w:t>D.混合方法</w:t>
      </w:r>
    </w:p>
    <w:p w14:paraId="221CB8C9">
      <w:r>
        <w:rPr>
          <w:b/>
        </w:rPr>
        <w:t>【答案】</w:t>
      </w:r>
      <w:r>
        <w:t>A</w:t>
      </w:r>
    </w:p>
    <w:p w14:paraId="0AE2C8E4">
      <w:r>
        <w:rPr>
          <w:b/>
        </w:rPr>
        <w:t>【解析】</w:t>
      </w:r>
      <w:r>
        <w:t>有监督学习需要标注的数据集来训练模型参数。</w:t>
      </w:r>
    </w:p>
    <w:p w14:paraId="4FC1FB0F">
      <w:r>
        <w:t>------------------------------------------------------------</w:t>
      </w:r>
    </w:p>
    <w:p w14:paraId="7F9CBCCC">
      <w:r>
        <w:rPr>
          <w:b/>
        </w:rPr>
        <w:t>446、单选题</w:t>
      </w:r>
    </w:p>
    <w:p w14:paraId="08E868E1">
      <w:r>
        <w:t>哈希算法中，取关键字或关键字的某个线性函数值为散列地址称为（   ）。</w:t>
      </w:r>
    </w:p>
    <w:p w14:paraId="416310C6">
      <w:r>
        <w:t>A.直接定址法</w:t>
      </w:r>
    </w:p>
    <w:p w14:paraId="7C6A9024">
      <w:r>
        <w:t>B.除留余数法</w:t>
      </w:r>
    </w:p>
    <w:p w14:paraId="0E76AB57">
      <w:r>
        <w:t>C.数字分析法</w:t>
      </w:r>
    </w:p>
    <w:p w14:paraId="08023589">
      <w:r>
        <w:t>D.平方取中法</w:t>
      </w:r>
    </w:p>
    <w:p w14:paraId="55632B2E">
      <w:r>
        <w:rPr>
          <w:b/>
        </w:rPr>
        <w:t>【答案】</w:t>
      </w:r>
      <w:r>
        <w:t>A</w:t>
      </w:r>
    </w:p>
    <w:p w14:paraId="42CFA9E9">
      <w:r>
        <w:rPr>
          <w:b/>
        </w:rPr>
        <w:t>【解析】</w:t>
      </w:r>
      <w:r>
        <w:t>直接定址法是一种哈希函数，其中关键字直接或经过简单的变换后用作哈希地址。</w:t>
      </w:r>
    </w:p>
    <w:p w14:paraId="63AA074F">
      <w:r>
        <w:t>------------------------------------------------------------</w:t>
      </w:r>
    </w:p>
    <w:p w14:paraId="36BD806C">
      <w:r>
        <w:rPr>
          <w:b/>
        </w:rPr>
        <w:t>447、单选题</w:t>
      </w:r>
    </w:p>
    <w:p w14:paraId="5A80FFA1">
      <w:r>
        <w:t>在数据交换过程中，（   ）是指由给定的属性构造新的属性并添加到属性集中。</w:t>
      </w:r>
    </w:p>
    <w:p w14:paraId="4D8005EA">
      <w:r>
        <w:t>A.光滑</w:t>
      </w:r>
    </w:p>
    <w:p w14:paraId="22A5A7BC">
      <w:r>
        <w:t>B.属性构造</w:t>
      </w:r>
    </w:p>
    <w:p w14:paraId="592676EC">
      <w:r>
        <w:t>C.聚集</w:t>
      </w:r>
    </w:p>
    <w:p w14:paraId="687E60B1">
      <w:r>
        <w:t>D.规范化</w:t>
      </w:r>
    </w:p>
    <w:p w14:paraId="711C7148">
      <w:r>
        <w:rPr>
          <w:b/>
        </w:rPr>
        <w:t>【答案】</w:t>
      </w:r>
      <w:r>
        <w:t>B</w:t>
      </w:r>
    </w:p>
    <w:p w14:paraId="7A585324">
      <w:r>
        <w:rPr>
          <w:b/>
        </w:rPr>
        <w:t>【解析】</w:t>
      </w:r>
      <w:r>
        <w:t>属性构造是数据挖掘中通过现有属性生成新属性的过程</w:t>
      </w:r>
    </w:p>
    <w:p w14:paraId="42AB7EC9">
      <w:r>
        <w:t>------------------------------------------------------------</w:t>
      </w:r>
    </w:p>
    <w:p w14:paraId="1E906910">
      <w:r>
        <w:rPr>
          <w:b/>
        </w:rPr>
        <w:t>448、单选题</w:t>
      </w:r>
    </w:p>
    <w:p w14:paraId="618E4ADC">
      <w:r>
        <w:t>（   ）是指类似流程图的结构，其每个内部结点表示一个属性上的测试。</w:t>
      </w:r>
    </w:p>
    <w:p w14:paraId="6DFDD489">
      <w:r>
        <w:t>A.逐步向上选择</w:t>
      </w:r>
    </w:p>
    <w:p w14:paraId="16E275F8">
      <w:r>
        <w:t>B.逐步向后删除</w:t>
      </w:r>
    </w:p>
    <w:p w14:paraId="574E8A59">
      <w:r>
        <w:t>C.向前选择和向后删除</w:t>
      </w:r>
    </w:p>
    <w:p w14:paraId="48DD0CB5">
      <w:r>
        <w:t>D.决策树归纳</w:t>
      </w:r>
    </w:p>
    <w:p w14:paraId="7E444E6A">
      <w:r>
        <w:rPr>
          <w:b/>
        </w:rPr>
        <w:t>【答案】</w:t>
      </w:r>
      <w:r>
        <w:t>D</w:t>
      </w:r>
    </w:p>
    <w:p w14:paraId="5AE312A9">
      <w:r>
        <w:rPr>
          <w:b/>
        </w:rPr>
        <w:t>【解析】</w:t>
      </w:r>
      <w:r>
        <w:t>决策树归纳是一种通过树状结构表示决策过程的方法，每个内部节点代表一个属性测试。</w:t>
      </w:r>
    </w:p>
    <w:p w14:paraId="6D87F8EC">
      <w:r>
        <w:t>------------------------------------------------------------</w:t>
      </w:r>
    </w:p>
    <w:p w14:paraId="49D926E4">
      <w:r>
        <w:rPr>
          <w:b/>
        </w:rPr>
        <w:t>449、单选题</w:t>
      </w:r>
    </w:p>
    <w:p w14:paraId="61D4B0A4">
      <w:r>
        <w:t>传统的数据采集方法的缺点不包括（   ）。</w:t>
      </w:r>
    </w:p>
    <w:p w14:paraId="1AAD370E">
      <w:r>
        <w:t>A.数据来源单一</w:t>
      </w:r>
    </w:p>
    <w:p w14:paraId="1867FFAB">
      <w:r>
        <w:t>B.能够存储的数据量小</w:t>
      </w:r>
    </w:p>
    <w:p w14:paraId="3246283F">
      <w:r>
        <w:t>C.采集方式单一</w:t>
      </w:r>
    </w:p>
    <w:p w14:paraId="01FF997D">
      <w:r>
        <w:t>D.成本低</w:t>
      </w:r>
    </w:p>
    <w:p w14:paraId="37122E2E">
      <w:r>
        <w:rPr>
          <w:b/>
        </w:rPr>
        <w:t>【答案】</w:t>
      </w:r>
      <w:r>
        <w:t>D</w:t>
      </w:r>
    </w:p>
    <w:p w14:paraId="62B64168">
      <w:r>
        <w:rPr>
          <w:b/>
        </w:rPr>
        <w:t>【解析】</w:t>
      </w:r>
      <w:r>
        <w:t>传统数据采集方法通常成本不低，特别是在数据量大或需要人工操作的情况下。</w:t>
      </w:r>
    </w:p>
    <w:p w14:paraId="20433D4A">
      <w:r>
        <w:t>------------------------------------------------------------</w:t>
      </w:r>
    </w:p>
    <w:p w14:paraId="4829EEAD">
      <w:r>
        <w:rPr>
          <w:b/>
        </w:rPr>
        <w:t>450、单选题</w:t>
      </w:r>
    </w:p>
    <w:p w14:paraId="2472F9A9">
      <w:r>
        <w:t>下列选项中，不属于基于触发器的数据抽取方式的优点的是（   ）。</w:t>
      </w:r>
    </w:p>
    <w:p w14:paraId="001A482E">
      <w:r>
        <w:t>A.数据抽取的性能高</w:t>
      </w:r>
    </w:p>
    <w:p w14:paraId="68C9888E">
      <w:r>
        <w:t>B.ETL加载规则简单</w:t>
      </w:r>
    </w:p>
    <w:p w14:paraId="6A840EC8">
      <w:r>
        <w:t>C.不需要修改业务系统表</w:t>
      </w:r>
    </w:p>
    <w:p w14:paraId="18D693EE">
      <w:r>
        <w:t>D.不会对源数据库构成威胁</w:t>
      </w:r>
    </w:p>
    <w:p w14:paraId="0B5AAC76">
      <w:r>
        <w:rPr>
          <w:b/>
        </w:rPr>
        <w:t>【答案】</w:t>
      </w:r>
      <w:r>
        <w:t>D</w:t>
      </w:r>
    </w:p>
    <w:p w14:paraId="4BF2980E">
      <w:r>
        <w:rPr>
          <w:b/>
        </w:rPr>
        <w:t>【解析】</w:t>
      </w:r>
      <w:r>
        <w:t>基于触发器的数据抽取可能会对源数据库性能造成影响，因此不能认为不会对源数据库构成威胁。</w:t>
      </w:r>
    </w:p>
    <w:p w14:paraId="3FF696AF">
      <w:r>
        <w:t>------------------------------------------------------------</w:t>
      </w:r>
    </w:p>
    <w:p w14:paraId="3692431B">
      <w:r>
        <w:rPr>
          <w:b/>
        </w:rPr>
        <w:t>451、单选题</w:t>
      </w:r>
    </w:p>
    <w:p w14:paraId="5FE5EC74">
      <w:r>
        <w:t>以下选项不属于原数据存在的问题（   ）。</w:t>
      </w:r>
    </w:p>
    <w:p w14:paraId="6605FD05">
      <w:r>
        <w:t>A.数据质量差</w:t>
      </w:r>
    </w:p>
    <w:p w14:paraId="1020DC3F">
      <w:r>
        <w:t>B.数据表示形式单一</w:t>
      </w:r>
    </w:p>
    <w:p w14:paraId="0712352E">
      <w:r>
        <w:t>C.数据信息错误多</w:t>
      </w:r>
    </w:p>
    <w:p w14:paraId="6A6692E4">
      <w:r>
        <w:t>D.文档格式杂</w:t>
      </w:r>
    </w:p>
    <w:p w14:paraId="6F6BF9F8">
      <w:r>
        <w:rPr>
          <w:b/>
        </w:rPr>
        <w:t>【答案】</w:t>
      </w:r>
      <w:r>
        <w:t>B</w:t>
      </w:r>
    </w:p>
    <w:p w14:paraId="4C3A3736">
      <w:r>
        <w:rPr>
          <w:b/>
        </w:rPr>
        <w:t>【解析】</w:t>
      </w:r>
      <w:r>
        <w:t>原数据可能存在多种形式，因此数据表示形式单一并不是原数据的常见问题。</w:t>
      </w:r>
    </w:p>
    <w:p w14:paraId="36F50957">
      <w:r>
        <w:t>------------------------------------------------------------</w:t>
      </w:r>
    </w:p>
    <w:p w14:paraId="7BDEFE92">
      <w:r>
        <w:rPr>
          <w:b/>
        </w:rPr>
        <w:t>452、单选题</w:t>
      </w:r>
    </w:p>
    <w:p w14:paraId="2275A67A">
      <w:r>
        <w:t>基于统计特征的关键词抽取方法不包含（   ）。</w:t>
      </w:r>
    </w:p>
    <w:p w14:paraId="4AF71D27">
      <w:r>
        <w:t>A.基于词权重的特征量化</w:t>
      </w:r>
    </w:p>
    <w:p w14:paraId="567A6A36">
      <w:r>
        <w:t>B.基于词的文档位置的特征量化</w:t>
      </w:r>
    </w:p>
    <w:p w14:paraId="69C4F6C0">
      <w:r>
        <w:t>C.基于词的关联信息的特征量化</w:t>
      </w:r>
    </w:p>
    <w:p w14:paraId="7904D8CF">
      <w:r>
        <w:t>D.基于词的情感信息的特征量化</w:t>
      </w:r>
    </w:p>
    <w:p w14:paraId="4EEEB7A1">
      <w:r>
        <w:rPr>
          <w:b/>
        </w:rPr>
        <w:t>【答案】</w:t>
      </w:r>
      <w:r>
        <w:t>D</w:t>
      </w:r>
    </w:p>
    <w:p w14:paraId="53F9A9DA">
      <w:r>
        <w:rPr>
          <w:b/>
        </w:rPr>
        <w:t>【解析】</w:t>
      </w:r>
      <w:r>
        <w:t>基于统计特征的关键词抽取通常不涉及情感信息，而是关注词频、文档频率等统计信息。</w:t>
      </w:r>
    </w:p>
    <w:p w14:paraId="436F9547">
      <w:r>
        <w:t>------------------------------------------------------------</w:t>
      </w:r>
    </w:p>
    <w:p w14:paraId="646EC842">
      <w:r>
        <w:rPr>
          <w:b/>
        </w:rPr>
        <w:t>453、单选题</w:t>
      </w:r>
    </w:p>
    <w:p w14:paraId="0C3E6BD4">
      <w:r>
        <w:t>（   ）主要是检查数据是否按照规定时间报送。</w:t>
      </w:r>
    </w:p>
    <w:p w14:paraId="464D68BD">
      <w:r>
        <w:t>A.准确性审核</w:t>
      </w:r>
    </w:p>
    <w:p w14:paraId="0BC4A500">
      <w:r>
        <w:t>B.适用性审核</w:t>
      </w:r>
    </w:p>
    <w:p w14:paraId="618306C6">
      <w:r>
        <w:t>C.及时性审核</w:t>
      </w:r>
    </w:p>
    <w:p w14:paraId="53B44415">
      <w:r>
        <w:t>D.一致性审核</w:t>
      </w:r>
    </w:p>
    <w:p w14:paraId="7F841006">
      <w:r>
        <w:rPr>
          <w:b/>
        </w:rPr>
        <w:t>【答案】</w:t>
      </w:r>
      <w:r>
        <w:t>C</w:t>
      </w:r>
    </w:p>
    <w:p w14:paraId="749153C7">
      <w:r>
        <w:rPr>
          <w:b/>
        </w:rPr>
        <w:t>【解析】</w:t>
      </w:r>
      <w:r>
        <w:t>及时性审核关注的是数据报送的时间是否符合规定。</w:t>
      </w:r>
    </w:p>
    <w:p w14:paraId="06DDBF15">
      <w:r>
        <w:t>------------------------------------------------------------</w:t>
      </w:r>
    </w:p>
    <w:p w14:paraId="1E15D7DA">
      <w:r>
        <w:rPr>
          <w:b/>
        </w:rPr>
        <w:t>454、单选题</w:t>
      </w:r>
    </w:p>
    <w:p w14:paraId="7632C3B9">
      <w:r>
        <w:t>提取抛硬币正面朝上的次数时，属于对（   ）提取。</w:t>
      </w:r>
    </w:p>
    <w:p w14:paraId="5E09AE5B">
      <w:r>
        <w:t>A.二分类变量</w:t>
      </w:r>
    </w:p>
    <w:p w14:paraId="0292CF4D">
      <w:r>
        <w:t>B.连续型数据</w:t>
      </w:r>
    </w:p>
    <w:p w14:paraId="26EB9B94">
      <w:r>
        <w:t>C.计数变量</w:t>
      </w:r>
    </w:p>
    <w:p w14:paraId="5AFE0BE4">
      <w:r>
        <w:t>D.时间事件变量</w:t>
      </w:r>
    </w:p>
    <w:p w14:paraId="7A3FB420">
      <w:r>
        <w:rPr>
          <w:b/>
        </w:rPr>
        <w:t>【答案】</w:t>
      </w:r>
    </w:p>
    <w:p w14:paraId="73B33AEE">
      <w:r>
        <w:rPr>
          <w:b/>
        </w:rPr>
        <w:t>【解析】</w:t>
      </w:r>
    </w:p>
    <w:p w14:paraId="13DC2EF1">
      <w:r>
        <w:t>------------------------------------------------------------</w:t>
      </w:r>
    </w:p>
    <w:p w14:paraId="71C0D357">
      <w:r>
        <w:rPr>
          <w:b/>
        </w:rPr>
        <w:t>455、单选题</w:t>
      </w:r>
    </w:p>
    <w:p w14:paraId="18DF6648">
      <w:r>
        <w:t>（   ）的整体和部分之间在生命周期上没有什么必然的联系。</w:t>
      </w:r>
    </w:p>
    <w:p w14:paraId="3B6A8836">
      <w:r>
        <w:t>A.聚合</w:t>
      </w:r>
    </w:p>
    <w:p w14:paraId="2639A275">
      <w:r>
        <w:t>B.依赖</w:t>
      </w:r>
    </w:p>
    <w:p w14:paraId="2E649280">
      <w:r>
        <w:t>C.集成</w:t>
      </w:r>
    </w:p>
    <w:p w14:paraId="7453F7D9">
      <w:r>
        <w:t>D.分组</w:t>
      </w:r>
    </w:p>
    <w:p w14:paraId="73A94F9D">
      <w:r>
        <w:rPr>
          <w:b/>
        </w:rPr>
        <w:t>【答案】</w:t>
      </w:r>
      <w:r>
        <w:t>A</w:t>
      </w:r>
    </w:p>
    <w:p w14:paraId="6EEAB61E">
      <w:r>
        <w:rPr>
          <w:b/>
        </w:rPr>
        <w:t>【解析】</w:t>
      </w:r>
      <w:r>
        <w:t>在聚合关系中，整体和部分的生命周期是相互独立的。</w:t>
      </w:r>
    </w:p>
    <w:p w14:paraId="789BD33C">
      <w:r>
        <w:t>------------------------------------------------------------</w:t>
      </w:r>
    </w:p>
    <w:p w14:paraId="24C4127D">
      <w:r>
        <w:rPr>
          <w:b/>
        </w:rPr>
        <w:t>456、单选题</w:t>
      </w:r>
    </w:p>
    <w:p w14:paraId="4641EC31">
      <w:r>
        <w:t>数据清洗变得至关重要的原因不包括（   ）。</w:t>
      </w:r>
    </w:p>
    <w:p w14:paraId="29337A8A">
      <w:r>
        <w:t>A.数据存在冗余</w:t>
      </w:r>
    </w:p>
    <w:p w14:paraId="0B31C3B0">
      <w:r>
        <w:t>B.数据使用的术语和标准不同</w:t>
      </w:r>
    </w:p>
    <w:p w14:paraId="15AA13A6">
      <w:r>
        <w:t>C.数据格式不统一</w:t>
      </w:r>
    </w:p>
    <w:p w14:paraId="16B5B19F">
      <w:r>
        <w:t>D.数据量级过大</w:t>
      </w:r>
    </w:p>
    <w:p w14:paraId="4968B666">
      <w:r>
        <w:rPr>
          <w:b/>
        </w:rPr>
        <w:t>【答案】</w:t>
      </w:r>
      <w:r>
        <w:t>D</w:t>
      </w:r>
    </w:p>
    <w:p w14:paraId="162BB988">
      <w:r>
        <w:rPr>
          <w:b/>
        </w:rPr>
        <w:t>【解析】</w:t>
      </w:r>
      <w:r>
        <w:t>数据清洗的重要性通常与数据的质量和一致性相关，而与数据量级无直接关系。</w:t>
      </w:r>
    </w:p>
    <w:p w14:paraId="37C68616">
      <w:r>
        <w:t>------------------------------------------------------------</w:t>
      </w:r>
    </w:p>
    <w:p w14:paraId="5EA2368A">
      <w:r>
        <w:rPr>
          <w:b/>
        </w:rPr>
        <w:t>457、单选题</w:t>
      </w:r>
    </w:p>
    <w:p w14:paraId="69068004">
      <w:r>
        <w:t>研究大树的纵剖面所见的每个细胞和细胞关系的演变属于（   ）。</w:t>
      </w:r>
    </w:p>
    <w:p w14:paraId="11A19A39">
      <w:r>
        <w:t>A.平衡语料库</w:t>
      </w:r>
    </w:p>
    <w:p w14:paraId="53B16652">
      <w:r>
        <w:t>B.平行语料库</w:t>
      </w:r>
    </w:p>
    <w:p w14:paraId="029126E2">
      <w:r>
        <w:t>C.共时语料库</w:t>
      </w:r>
    </w:p>
    <w:p w14:paraId="290B9970">
      <w:r>
        <w:t>D.历史语料库</w:t>
      </w:r>
    </w:p>
    <w:p w14:paraId="6FAA154E">
      <w:r>
        <w:rPr>
          <w:b/>
        </w:rPr>
        <w:t>【答案】</w:t>
      </w:r>
    </w:p>
    <w:p w14:paraId="082330D0">
      <w:r>
        <w:rPr>
          <w:b/>
        </w:rPr>
        <w:t>【解析】</w:t>
      </w:r>
    </w:p>
    <w:p w14:paraId="100E5D76">
      <w:r>
        <w:t>------------------------------------------------------------</w:t>
      </w:r>
    </w:p>
    <w:p w14:paraId="2EA9511C">
      <w:r>
        <w:rPr>
          <w:b/>
        </w:rPr>
        <w:t>458、单选题</w:t>
      </w:r>
    </w:p>
    <w:p w14:paraId="6EEA1A5D">
      <w:r>
        <w:t>在WPS中，函数ABS的功能是（   ）。</w:t>
      </w:r>
    </w:p>
    <w:p w14:paraId="21655783">
      <w:r>
        <w:t>A.取绝对值</w:t>
      </w:r>
    </w:p>
    <w:p w14:paraId="63E3F23F">
      <w:r>
        <w:t>B.取整</w:t>
      </w:r>
    </w:p>
    <w:p w14:paraId="76484396">
      <w:r>
        <w:t>C.四舍五入</w:t>
      </w:r>
    </w:p>
    <w:p w14:paraId="204CF38A">
      <w:r>
        <w:t>D.把公式产生的错误值显示为空</w:t>
      </w:r>
    </w:p>
    <w:p w14:paraId="5626E7B7">
      <w:r>
        <w:rPr>
          <w:b/>
        </w:rPr>
        <w:t>【答案】</w:t>
      </w:r>
      <w:r>
        <w:t>A</w:t>
      </w:r>
    </w:p>
    <w:p w14:paraId="1F48B2C3">
      <w:r>
        <w:rPr>
          <w:b/>
        </w:rPr>
        <w:t>【解析】</w:t>
      </w:r>
      <w:r>
        <w:t>ABS函数用于计算一个数的绝对值。</w:t>
      </w:r>
    </w:p>
    <w:p w14:paraId="713C86EA">
      <w:r>
        <w:t>------------------------------------------------------------</w:t>
      </w:r>
    </w:p>
    <w:p w14:paraId="60CD7184">
      <w:r>
        <w:rPr>
          <w:b/>
        </w:rPr>
        <w:t>459、单选题</w:t>
      </w:r>
    </w:p>
    <w:p w14:paraId="1AFA72CC">
      <w:r>
        <w:t>下列选项中，关于yield生成器说法错误的是（   ）。</w:t>
      </w:r>
    </w:p>
    <w:p w14:paraId="753782E6">
      <w:r>
        <w:t>A.包含yield语句的函数是一个生成器</w:t>
      </w:r>
    </w:p>
    <w:p w14:paraId="116493DF">
      <w:r>
        <w:t>B.生成器冻结后不在执行未完成的语句</w:t>
      </w:r>
    </w:p>
    <w:p w14:paraId="2260F23F">
      <w:r>
        <w:t>C.通过for循环输出值</w:t>
      </w:r>
    </w:p>
    <w:p w14:paraId="3D3C2C85">
      <w:r>
        <w:t>D.相比一次列出所有内容更耗时</w:t>
      </w:r>
    </w:p>
    <w:p w14:paraId="6F3C69E9">
      <w:r>
        <w:rPr>
          <w:b/>
        </w:rPr>
        <w:t>【答案】</w:t>
      </w:r>
      <w:r>
        <w:t>D</w:t>
      </w:r>
    </w:p>
    <w:p w14:paraId="257F3379">
      <w:r>
        <w:rPr>
          <w:b/>
        </w:rPr>
        <w:t>【解析】</w:t>
      </w:r>
      <w:r>
        <w:t>使用生成器（通过yield语句）通常比一次性列出所有内容更节省内存，尤其是在处理大量数据时。</w:t>
      </w:r>
    </w:p>
    <w:p w14:paraId="7834A4D3">
      <w:r>
        <w:t>------------------------------------------------------------</w:t>
      </w:r>
    </w:p>
    <w:p w14:paraId="5E40976C">
      <w:r>
        <w:rPr>
          <w:b/>
        </w:rPr>
        <w:t>460、单选题</w:t>
      </w:r>
    </w:p>
    <w:p w14:paraId="38695116">
      <w:r>
        <w:t>正则表达式的非打印字符不包括（   ）。</w:t>
      </w:r>
    </w:p>
    <w:p w14:paraId="6B4A37EA">
      <w:r>
        <w:t>A..\f</w:t>
      </w:r>
    </w:p>
    <w:p w14:paraId="704AFB09">
      <w:r>
        <w:t>B..\n</w:t>
      </w:r>
    </w:p>
    <w:p w14:paraId="6A92DCC6">
      <w:r>
        <w:t>C..\s</w:t>
      </w:r>
    </w:p>
    <w:p w14:paraId="3A25ADA3">
      <w:r>
        <w:t>D.？</w:t>
      </w:r>
    </w:p>
    <w:p w14:paraId="3E038858">
      <w:r>
        <w:rPr>
          <w:b/>
        </w:rPr>
        <w:t>【答案】</w:t>
      </w:r>
      <w:r>
        <w:t>D</w:t>
      </w:r>
    </w:p>
    <w:p w14:paraId="06A2DD7D">
      <w:r>
        <w:rPr>
          <w:b/>
        </w:rPr>
        <w:t>【解析】</w:t>
      </w:r>
      <w:r>
        <w:t>在正则表达式里\f（换页符）\n（换行符）\s（任意空白字符，含非打印空白）都属于“非打印字符”范畴；而 ? 只是普通量词元字符，本身不代表任何非打印字符，因此“不包括”的是 ?。</w:t>
      </w:r>
    </w:p>
    <w:p w14:paraId="3C2107CB">
      <w:r>
        <w:t>------------------------------------------------------------</w:t>
      </w:r>
    </w:p>
    <w:p w14:paraId="43C1FB88">
      <w:r>
        <w:rPr>
          <w:b/>
        </w:rPr>
        <w:t>461、单选题</w:t>
      </w:r>
    </w:p>
    <w:p w14:paraId="2A3BD916">
      <w:r>
        <w:t>在网页数据清洗过程中，决策树模型属于（   ）。</w:t>
      </w:r>
    </w:p>
    <w:p w14:paraId="2C4E1895">
      <w:r>
        <w:t>A.基于网页模板自动生成的网页抽取算法</w:t>
      </w:r>
    </w:p>
    <w:p w14:paraId="2694F0E4">
      <w:r>
        <w:t>B.基于启发式规则网页清洗算法</w:t>
      </w:r>
    </w:p>
    <w:p w14:paraId="1F721F89">
      <w:r>
        <w:t>C.基于分类器的网页抽取算法</w:t>
      </w:r>
    </w:p>
    <w:p w14:paraId="77C87A84">
      <w:r>
        <w:t>D.基于无监督学习的网页抽取算法</w:t>
      </w:r>
    </w:p>
    <w:p w14:paraId="4C0617F6">
      <w:r>
        <w:rPr>
          <w:b/>
        </w:rPr>
        <w:t>【答案】</w:t>
      </w:r>
      <w:r>
        <w:t>C</w:t>
      </w:r>
    </w:p>
    <w:p w14:paraId="0987E1FC">
      <w:r>
        <w:rPr>
          <w:b/>
        </w:rPr>
        <w:t>【解析】</w:t>
      </w:r>
      <w:r>
        <w:t>决策树模型可以作为分类器，用于网页数据的抽取过程。</w:t>
      </w:r>
    </w:p>
    <w:p w14:paraId="1F3A1ED1">
      <w:r>
        <w:t>------------------------------------------------------------</w:t>
      </w:r>
    </w:p>
    <w:p w14:paraId="2B18D2E9">
      <w:r>
        <w:rPr>
          <w:b/>
        </w:rPr>
        <w:t>462、单选题</w:t>
      </w:r>
    </w:p>
    <w:p w14:paraId="4EA094B4">
      <w:r>
        <w:t>下列选项中，关于中文分词叙述错误的是（   ）。</w:t>
      </w:r>
    </w:p>
    <w:p w14:paraId="5990E221">
      <w:r>
        <w:t>A.中文分词是在中文句子中的词与词之间加上边界标记</w:t>
      </w:r>
    </w:p>
    <w:p w14:paraId="6BD30858">
      <w:r>
        <w:t>B.中文分词由句子到词和由字到词两种方法组成</w:t>
      </w:r>
    </w:p>
    <w:p w14:paraId="2FDC9EC7">
      <w:r>
        <w:t>C.中文分词不存在分词规范、歧义切分、新词识别等挑战</w:t>
      </w:r>
    </w:p>
    <w:p w14:paraId="71B6A095">
      <w:r>
        <w:t>D.分词中的语言模型是由语音、词汇、语法构成的交流模型</w:t>
      </w:r>
    </w:p>
    <w:p w14:paraId="05C965CC">
      <w:r>
        <w:rPr>
          <w:b/>
        </w:rPr>
        <w:t>【答案】</w:t>
      </w:r>
      <w:r>
        <w:t>C</w:t>
      </w:r>
    </w:p>
    <w:p w14:paraId="1ACFF995">
      <w:r>
        <w:rPr>
          <w:b/>
        </w:rPr>
        <w:t>【解析】</w:t>
      </w:r>
      <w:r>
        <w:t>中文分词面临多种挑战，包括分词规范、歧义切分和新词识别等。</w:t>
      </w:r>
    </w:p>
    <w:p w14:paraId="0A0D021B">
      <w:r>
        <w:t>------------------------------------------------------------</w:t>
      </w:r>
    </w:p>
    <w:p w14:paraId="757AF654">
      <w:r>
        <w:rPr>
          <w:b/>
        </w:rPr>
        <w:t>463、单选题</w:t>
      </w:r>
    </w:p>
    <w:p w14:paraId="65DE624C">
      <w:r>
        <w:t>下列选项中，关于TF-IDF方法叙述错误的是（   ）。</w:t>
      </w:r>
    </w:p>
    <w:p w14:paraId="3FC5A951">
      <w:r>
        <w:t>A.用于资讯检索与文本挖掘的常用加权技术</w:t>
      </w:r>
    </w:p>
    <w:p w14:paraId="3DF4458D">
      <w:r>
        <w:t>B.可以用来评估一个词对于一个文档集或语料库中某个文档的重要程度</w:t>
      </w:r>
    </w:p>
    <w:p w14:paraId="718EC7AE">
      <w:r>
        <w:t>C.很难定位文章的关键字</w:t>
      </w:r>
    </w:p>
    <w:p w14:paraId="4D704711">
      <w:r>
        <w:t>D.可用于情感分析</w:t>
      </w:r>
    </w:p>
    <w:p w14:paraId="2D02E74D">
      <w:r>
        <w:rPr>
          <w:b/>
        </w:rPr>
        <w:t>【答案】</w:t>
      </w:r>
      <w:r>
        <w:t>C</w:t>
      </w:r>
    </w:p>
    <w:p w14:paraId="169D0D4C">
      <w:r>
        <w:rPr>
          <w:b/>
        </w:rPr>
        <w:t>【解析】</w:t>
      </w:r>
      <w:r>
        <w:t>TF-IDF方法实际上常用于识别文档中的关键词。</w:t>
      </w:r>
    </w:p>
    <w:p w14:paraId="7010C5CE">
      <w:r>
        <w:t>------------------------------------------------------------</w:t>
      </w:r>
    </w:p>
    <w:p w14:paraId="2E405C11">
      <w:r>
        <w:rPr>
          <w:b/>
        </w:rPr>
        <w:t>464、单选题</w:t>
      </w:r>
    </w:p>
    <w:p w14:paraId="6FEB54D6">
      <w:r>
        <w:t>在WPS表格中，新建工作薄的快捷键为（   ）。</w:t>
      </w:r>
    </w:p>
    <w:p w14:paraId="6547318E">
      <w:r>
        <w:t>A.Ctrl+O</w:t>
      </w:r>
    </w:p>
    <w:p w14:paraId="4952DF6C">
      <w:r>
        <w:t>B.Ctrl+N</w:t>
      </w:r>
    </w:p>
    <w:p w14:paraId="6CB4FB03">
      <w:r>
        <w:t>C.Ctrl+S</w:t>
      </w:r>
    </w:p>
    <w:p w14:paraId="057640C9">
      <w:r>
        <w:t>D.Ctrl+W</w:t>
      </w:r>
    </w:p>
    <w:p w14:paraId="271BE050">
      <w:r>
        <w:rPr>
          <w:b/>
        </w:rPr>
        <w:t>【答案】</w:t>
      </w:r>
      <w:r>
        <w:t>B</w:t>
      </w:r>
    </w:p>
    <w:p w14:paraId="3A05A346">
      <w:r>
        <w:rPr>
          <w:b/>
        </w:rPr>
        <w:t>【解析】</w:t>
      </w:r>
      <w:r>
        <w:t>Ctrl+N是大多数软件中用于创建新文件的快捷键。</w:t>
      </w:r>
    </w:p>
    <w:p w14:paraId="5646C8D4">
      <w:r>
        <w:t>------------------------------------------------------------</w:t>
      </w:r>
    </w:p>
    <w:p w14:paraId="4F977CCE">
      <w:r>
        <w:rPr>
          <w:b/>
        </w:rPr>
        <w:t>465、单选题</w:t>
      </w:r>
    </w:p>
    <w:p w14:paraId="692C23E7">
      <w:r>
        <w:t>WPS表格中单元格的数据类型不包括（   ）。</w:t>
      </w:r>
    </w:p>
    <w:p w14:paraId="4CFA6AED">
      <w:r>
        <w:t>A.文本</w:t>
      </w:r>
    </w:p>
    <w:p w14:paraId="7B5243A8">
      <w:r>
        <w:t>B.数值</w:t>
      </w:r>
    </w:p>
    <w:p w14:paraId="06571E22">
      <w:r>
        <w:t>C.日期</w:t>
      </w:r>
    </w:p>
    <w:p w14:paraId="31DB7036">
      <w:r>
        <w:t>D.文件</w:t>
      </w:r>
    </w:p>
    <w:p w14:paraId="4AF36B46">
      <w:r>
        <w:rPr>
          <w:b/>
        </w:rPr>
        <w:t>【答案】</w:t>
      </w:r>
      <w:r>
        <w:t>D</w:t>
      </w:r>
    </w:p>
    <w:p w14:paraId="08E72F93">
      <w:r>
        <w:rPr>
          <w:b/>
        </w:rPr>
        <w:t>【解析】</w:t>
      </w:r>
      <w:r>
        <w:t>WPS表格中单元格的数据类型通常包括文本、数值和日期等，但不直接包括文件。</w:t>
      </w:r>
    </w:p>
    <w:p w14:paraId="59DFAB40">
      <w:r>
        <w:t>------------------------------------------------------------</w:t>
      </w:r>
    </w:p>
    <w:p w14:paraId="551059D5">
      <w:r>
        <w:rPr>
          <w:b/>
        </w:rPr>
        <w:t>466、单选题</w:t>
      </w:r>
    </w:p>
    <w:p w14:paraId="42BFFBAF">
      <w:r>
        <w:t>在WPS表格中，随机排序的操作过程为（   ）。</w:t>
      </w:r>
    </w:p>
    <w:p w14:paraId="7AC5209F">
      <w:r>
        <w:t>A.添加一个辅助列，输入RAND函数</w:t>
      </w:r>
    </w:p>
    <w:p w14:paraId="1B65C90F">
      <w:r>
        <w:t>B.将排序依据设置为单元格颜色，然后选择哪种颜色显示在顶端</w:t>
      </w:r>
    </w:p>
    <w:p w14:paraId="72E781D8">
      <w:r>
        <w:t>C.打开排序窗口后，点击添加条件，设置更多的规则即可</w:t>
      </w:r>
    </w:p>
    <w:p w14:paraId="6F533448">
      <w:r>
        <w:t>D.排序前，选中一部分数据，排序时不要扩展区域</w:t>
      </w:r>
    </w:p>
    <w:p w14:paraId="7230F2EB">
      <w:r>
        <w:rPr>
          <w:b/>
        </w:rPr>
        <w:t>【答案】</w:t>
      </w:r>
      <w:r>
        <w:t>A</w:t>
      </w:r>
    </w:p>
    <w:p w14:paraId="3486B18F">
      <w:r>
        <w:rPr>
          <w:b/>
        </w:rPr>
        <w:t>【解析】</w:t>
      </w:r>
      <w:r>
        <w:t>使用RAND函数可以生成随机数，辅助实现数据的随机排序。</w:t>
      </w:r>
    </w:p>
    <w:p w14:paraId="730C0FE6">
      <w:r>
        <w:t>------------------------------------------------------------</w:t>
      </w:r>
    </w:p>
    <w:p w14:paraId="45F059BD">
      <w:r>
        <w:rPr>
          <w:b/>
        </w:rPr>
        <w:t>467、单选题</w:t>
      </w:r>
    </w:p>
    <w:p w14:paraId="0C09F591">
      <w:r>
        <w:t>WPS表格使用（   ）汇总方法时，汇总不会自动修改的，用于一次性使用。</w:t>
      </w:r>
    </w:p>
    <w:p w14:paraId="2FED568D">
      <w:r>
        <w:t>A.使用SUMIF函数</w:t>
      </w:r>
    </w:p>
    <w:p w14:paraId="5D8B3E37">
      <w:r>
        <w:t>B.使用合并计算按钮</w:t>
      </w:r>
    </w:p>
    <w:p w14:paraId="6B6288E8">
      <w:r>
        <w:t>C.使用数据透视表</w:t>
      </w:r>
    </w:p>
    <w:p w14:paraId="11F882B3">
      <w:r>
        <w:t>D.使用思维导图按钮</w:t>
      </w:r>
    </w:p>
    <w:p w14:paraId="51F800E3">
      <w:r>
        <w:rPr>
          <w:b/>
        </w:rPr>
        <w:t>【答案】</w:t>
      </w:r>
      <w:r>
        <w:t>B</w:t>
      </w:r>
    </w:p>
    <w:p w14:paraId="19F15F7F">
      <w:r>
        <w:rPr>
          <w:b/>
        </w:rPr>
        <w:t>【解析】</w:t>
      </w:r>
      <w:r>
        <w:t>合并计算按钮在WPS表格中用于一次性的汇总操作，不会自动更新。</w:t>
      </w:r>
    </w:p>
    <w:p w14:paraId="2CF4046E">
      <w:r>
        <w:t>------------------------------------------------------------</w:t>
      </w:r>
    </w:p>
    <w:p w14:paraId="1E6EF3D2">
      <w:r>
        <w:rPr>
          <w:b/>
        </w:rPr>
        <w:t>468、单选题</w:t>
      </w:r>
    </w:p>
    <w:p w14:paraId="71F6814D">
      <w:r>
        <w:t>WPS表格中，复制操作的快捷键是（   ）。</w:t>
      </w:r>
    </w:p>
    <w:p w14:paraId="71BC33C1">
      <w:r>
        <w:t>A.Ctrl+D</w:t>
      </w:r>
    </w:p>
    <w:p w14:paraId="396F740E">
      <w:r>
        <w:t>B.Ctrl+C</w:t>
      </w:r>
    </w:p>
    <w:p w14:paraId="7D98CECE">
      <w:r>
        <w:t>C.Ctrl+V</w:t>
      </w:r>
    </w:p>
    <w:p w14:paraId="707323C5">
      <w:r>
        <w:t>D.Ctrl+X</w:t>
      </w:r>
    </w:p>
    <w:p w14:paraId="034DAD39">
      <w:r>
        <w:rPr>
          <w:b/>
        </w:rPr>
        <w:t>【答案】</w:t>
      </w:r>
      <w:r>
        <w:t>B</w:t>
      </w:r>
    </w:p>
    <w:p w14:paraId="6E603EEF">
      <w:r>
        <w:rPr>
          <w:b/>
        </w:rPr>
        <w:t>【解析】</w:t>
      </w:r>
      <w:r>
        <w:t>Ctrl+C是一个通用的复制操作快捷键。</w:t>
      </w:r>
    </w:p>
    <w:p w14:paraId="0E21C757">
      <w:r>
        <w:t>------------------------------------------------------------</w:t>
      </w:r>
    </w:p>
    <w:p w14:paraId="4E34D4E6">
      <w:r>
        <w:rPr>
          <w:b/>
        </w:rPr>
        <w:t>469、单选题</w:t>
      </w:r>
    </w:p>
    <w:p w14:paraId="0F798742">
      <w:r>
        <w:t>下列选项中，用于WPS表格中四舍五入的函数是（   ）。</w:t>
      </w:r>
    </w:p>
    <w:p w14:paraId="38D65D64">
      <w:r>
        <w:t>A.RAND</w:t>
      </w:r>
    </w:p>
    <w:p w14:paraId="1A5B4AAF">
      <w:r>
        <w:t>B.ROUND</w:t>
      </w:r>
    </w:p>
    <w:p w14:paraId="11520956">
      <w:r>
        <w:t>C.VLOOKUP</w:t>
      </w:r>
    </w:p>
    <w:p w14:paraId="17E30090">
      <w:r>
        <w:t>D.IFERROR</w:t>
      </w:r>
    </w:p>
    <w:p w14:paraId="5D28E19C">
      <w:r>
        <w:rPr>
          <w:b/>
        </w:rPr>
        <w:t>【答案】</w:t>
      </w:r>
      <w:r>
        <w:t>B</w:t>
      </w:r>
    </w:p>
    <w:p w14:paraId="55AEA9BE">
      <w:r>
        <w:rPr>
          <w:b/>
        </w:rPr>
        <w:t>【解析】</w:t>
      </w:r>
      <w:r>
        <w:t>ROUND函数用于执行四舍五入操作。</w:t>
      </w:r>
    </w:p>
    <w:p w14:paraId="795A58EE">
      <w:r>
        <w:t>------------------------------------------------------------</w:t>
      </w:r>
    </w:p>
    <w:p w14:paraId="1A1D9AF8">
      <w:r>
        <w:rPr>
          <w:b/>
        </w:rPr>
        <w:t>470、单选题</w:t>
      </w:r>
    </w:p>
    <w:p w14:paraId="651E8225">
      <w:r>
        <w:t>WPS表格中，INDIRECT函数表示（   ）。</w:t>
      </w:r>
    </w:p>
    <w:p w14:paraId="524F7641">
      <w:r>
        <w:t>A.显示当前表格所在路径</w:t>
      </w:r>
    </w:p>
    <w:p w14:paraId="09A85859">
      <w:r>
        <w:t>B.录入当前日期</w:t>
      </w:r>
    </w:p>
    <w:p w14:paraId="410782A6">
      <w:r>
        <w:t>C.计算日期间隔天数</w:t>
      </w:r>
    </w:p>
    <w:p w14:paraId="708BF275">
      <w:r>
        <w:t>D.引用单元格内容</w:t>
      </w:r>
    </w:p>
    <w:p w14:paraId="536152FB">
      <w:r>
        <w:rPr>
          <w:b/>
        </w:rPr>
        <w:t>【答案】</w:t>
      </w:r>
      <w:r>
        <w:t>D</w:t>
      </w:r>
    </w:p>
    <w:p w14:paraId="7493DB5F">
      <w:r>
        <w:rPr>
          <w:b/>
        </w:rPr>
        <w:t>【解析】</w:t>
      </w:r>
      <w:r>
        <w:t>INDIRECT函数在WPS表格中用于间接引用单元格，即引用一个单元格地址的值。</w:t>
      </w:r>
    </w:p>
    <w:p w14:paraId="301051DC">
      <w:r>
        <w:t>------------------------------------------------------------</w:t>
      </w:r>
    </w:p>
    <w:p w14:paraId="7D140E00">
      <w:r>
        <w:rPr>
          <w:b/>
        </w:rPr>
        <w:t>471、单选题</w:t>
      </w:r>
    </w:p>
    <w:p w14:paraId="22288BF3">
      <w:r>
        <w:t>下列选项中，属于层次聚类算法的是（   ）。</w:t>
      </w:r>
    </w:p>
    <w:p w14:paraId="251B4EF6">
      <w:r>
        <w:t>A.划分聚类</w:t>
      </w:r>
    </w:p>
    <w:p w14:paraId="021642E6">
      <w:r>
        <w:t>B.谱聚类</w:t>
      </w:r>
    </w:p>
    <w:p w14:paraId="735E2AFA">
      <w:r>
        <w:t>C.合并法</w:t>
      </w:r>
    </w:p>
    <w:p w14:paraId="24E04138">
      <w:r>
        <w:t>D.统计方法COBWEB</w:t>
      </w:r>
    </w:p>
    <w:p w14:paraId="5EE912B5">
      <w:r>
        <w:rPr>
          <w:b/>
        </w:rPr>
        <w:t>【答案】</w:t>
      </w:r>
      <w:r>
        <w:t>C</w:t>
      </w:r>
    </w:p>
    <w:p w14:paraId="5051B8C2">
      <w:r>
        <w:rPr>
          <w:b/>
        </w:rPr>
        <w:t>【解析】</w:t>
      </w:r>
      <w:r>
        <w:t>合并法是层次聚类算法中的一种方法，通过逐步合并样本或聚类来构建聚类树。</w:t>
      </w:r>
    </w:p>
    <w:p w14:paraId="75D3D65B">
      <w:r>
        <w:t>------------------------------------------------------------</w:t>
      </w:r>
    </w:p>
    <w:p w14:paraId="5603CE5C">
      <w:r>
        <w:rPr>
          <w:b/>
        </w:rPr>
        <w:t>472、单选题</w:t>
      </w:r>
    </w:p>
    <w:p w14:paraId="708141F3">
      <w:r>
        <w:t>聚类分析过程中，首先要执行的是（   ）。</w:t>
      </w:r>
    </w:p>
    <w:p w14:paraId="29D4E9B0">
      <w:r>
        <w:t>A.选择合适的变量</w:t>
      </w:r>
    </w:p>
    <w:p w14:paraId="15707AE5">
      <w:r>
        <w:t>B.寻找异常点</w:t>
      </w:r>
    </w:p>
    <w:p w14:paraId="708B249B">
      <w:r>
        <w:t>C.计算距离</w:t>
      </w:r>
    </w:p>
    <w:p w14:paraId="49D372DD">
      <w:r>
        <w:t>D.选择聚类函数</w:t>
      </w:r>
    </w:p>
    <w:p w14:paraId="4F8911D6">
      <w:r>
        <w:rPr>
          <w:b/>
        </w:rPr>
        <w:t>【答案】</w:t>
      </w:r>
      <w:r>
        <w:t>A</w:t>
      </w:r>
    </w:p>
    <w:p w14:paraId="7AACA461">
      <w:r>
        <w:rPr>
          <w:b/>
        </w:rPr>
        <w:t>【解析】</w:t>
      </w:r>
      <w:r>
        <w:t>在聚类分析中，选择适当的变量是第一步，这将影响聚类的结果和意义。</w:t>
      </w:r>
    </w:p>
    <w:p w14:paraId="7191AE06">
      <w:r>
        <w:t>------------------------------------------------------------</w:t>
      </w:r>
    </w:p>
    <w:p w14:paraId="4C2DB6F7">
      <w:r>
        <w:rPr>
          <w:b/>
        </w:rPr>
        <w:t>473、单选题</w:t>
      </w:r>
    </w:p>
    <w:p w14:paraId="0C71E65E">
      <w:r>
        <w:t>描述性统计分析的常用指标中，（   ）体现了数据的离散程度。</w:t>
      </w:r>
    </w:p>
    <w:p w14:paraId="28114A23">
      <w:r>
        <w:t>A.偏度</w:t>
      </w:r>
    </w:p>
    <w:p w14:paraId="06FFC9F4">
      <w:r>
        <w:t>B.峰度</w:t>
      </w:r>
    </w:p>
    <w:p w14:paraId="6405E3A7">
      <w:r>
        <w:t>C.方差</w:t>
      </w:r>
    </w:p>
    <w:p w14:paraId="3D776AA6">
      <w:r>
        <w:t>D.中位数</w:t>
      </w:r>
    </w:p>
    <w:p w14:paraId="75BDFC24">
      <w:r>
        <w:rPr>
          <w:b/>
        </w:rPr>
        <w:t>【答案】</w:t>
      </w:r>
      <w:r>
        <w:t>C</w:t>
      </w:r>
    </w:p>
    <w:p w14:paraId="70565C99">
      <w:r>
        <w:rPr>
          <w:b/>
        </w:rPr>
        <w:t>【解析】</w:t>
      </w:r>
      <w:r>
        <w:t>方差是衡量数据离散程度的统计量，它反映了数据点与均值的偏差程度。</w:t>
      </w:r>
    </w:p>
    <w:p w14:paraId="27E98111">
      <w:r>
        <w:t>------------------------------------------------------------</w:t>
      </w:r>
    </w:p>
    <w:p w14:paraId="77A47E60">
      <w:r>
        <w:rPr>
          <w:b/>
        </w:rPr>
        <w:t>474、单选题</w:t>
      </w:r>
    </w:p>
    <w:p w14:paraId="1F454E42">
      <w:r>
        <w:t>皮尔逊相关系数描述的是线性相关关系，当绝对值为1表示（   ）。</w:t>
      </w:r>
    </w:p>
    <w:p w14:paraId="54797C59">
      <w:r>
        <w:t>A.完全线性相关</w:t>
      </w:r>
    </w:p>
    <w:p w14:paraId="4D5CD57F">
      <w:r>
        <w:t>B.无线性关系</w:t>
      </w:r>
    </w:p>
    <w:p w14:paraId="597578C3">
      <w:r>
        <w:t>C.正相关</w:t>
      </w:r>
    </w:p>
    <w:p w14:paraId="54A7374D">
      <w:r>
        <w:t>D.负相关</w:t>
      </w:r>
    </w:p>
    <w:p w14:paraId="5486AEF1">
      <w:r>
        <w:rPr>
          <w:b/>
        </w:rPr>
        <w:t>【答案】</w:t>
      </w:r>
      <w:r>
        <w:t>A</w:t>
      </w:r>
    </w:p>
    <w:p w14:paraId="37CD26AC">
      <w:r>
        <w:rPr>
          <w:b/>
        </w:rPr>
        <w:t>【解析】</w:t>
      </w:r>
      <w:r>
        <w:t>皮尔逊相关系数的绝对值为1时，表示变量间存在完全的线性相关。</w:t>
      </w:r>
    </w:p>
    <w:p w14:paraId="160BFC03">
      <w:r>
        <w:t>------------------------------------------------------------</w:t>
      </w:r>
    </w:p>
    <w:p w14:paraId="467EEC75">
      <w:r>
        <w:rPr>
          <w:b/>
        </w:rPr>
        <w:t>475、单选题</w:t>
      </w:r>
    </w:p>
    <w:p w14:paraId="09053866">
      <w:r>
        <w:t>探索性分析可视化过程中，（   ）对于各类别出现次数进行可视化。</w:t>
      </w:r>
    </w:p>
    <w:p w14:paraId="5D822596">
      <w:r>
        <w:t>A.饼图</w:t>
      </w:r>
    </w:p>
    <w:p w14:paraId="29542B46">
      <w:r>
        <w:t>B.柱形图</w:t>
      </w:r>
    </w:p>
    <w:p w14:paraId="4D3BB9F9">
      <w:r>
        <w:t>C.箱线图</w:t>
      </w:r>
    </w:p>
    <w:p w14:paraId="1FD87F2B">
      <w:r>
        <w:t>D.散点图</w:t>
      </w:r>
    </w:p>
    <w:p w14:paraId="6004A4F0">
      <w:r>
        <w:rPr>
          <w:b/>
        </w:rPr>
        <w:t>【答案】</w:t>
      </w:r>
      <w:r>
        <w:t>B</w:t>
      </w:r>
    </w:p>
    <w:p w14:paraId="259E4EA1">
      <w:r>
        <w:rPr>
          <w:b/>
        </w:rPr>
        <w:t>【解析】</w:t>
      </w:r>
      <w:r>
        <w:t>柱形图是展示不同类别出现次数的常用可视化工具。</w:t>
      </w:r>
    </w:p>
    <w:p w14:paraId="1FBCBA90">
      <w:r>
        <w:t>------------------------------------------------------------</w:t>
      </w:r>
    </w:p>
    <w:p w14:paraId="099A7EF5">
      <w:r>
        <w:rPr>
          <w:b/>
        </w:rPr>
        <w:t>476、单选题</w:t>
      </w:r>
    </w:p>
    <w:p w14:paraId="1C7A2E6B">
      <w:r>
        <w:t>模型关于训练集的平均损失被称作（   ）。</w:t>
      </w:r>
    </w:p>
    <w:p w14:paraId="2DEFF7EC">
      <w:r>
        <w:t>A.损失函数</w:t>
      </w:r>
    </w:p>
    <w:p w14:paraId="5CE2902C">
      <w:r>
        <w:t>B.期望风险</w:t>
      </w:r>
    </w:p>
    <w:p w14:paraId="017F64EB">
      <w:r>
        <w:t>C.经验风险</w:t>
      </w:r>
    </w:p>
    <w:p w14:paraId="2226A48F">
      <w:r>
        <w:t>D.结构风险</w:t>
      </w:r>
    </w:p>
    <w:p w14:paraId="6D16372A">
      <w:r>
        <w:rPr>
          <w:b/>
        </w:rPr>
        <w:t>【答案】</w:t>
      </w:r>
      <w:r>
        <w:t>C</w:t>
      </w:r>
    </w:p>
    <w:p w14:paraId="2ED3A571">
      <w:r>
        <w:rPr>
          <w:b/>
        </w:rPr>
        <w:t>【解析】</w:t>
      </w:r>
      <w:r>
        <w:t>经验风险是模型在训练集上的平均损失。</w:t>
      </w:r>
    </w:p>
    <w:p w14:paraId="0C7089C2">
      <w:r>
        <w:t>------------------------------------------------------------</w:t>
      </w:r>
    </w:p>
    <w:p w14:paraId="79E94D28">
      <w:r>
        <w:rPr>
          <w:b/>
        </w:rPr>
        <w:t>477、单选题</w:t>
      </w:r>
    </w:p>
    <w:p w14:paraId="7133FAB4">
      <w:r>
        <w:t>多元回归模型中，（   ）指的是某一自变量对因变量Y的贡献程度或影响程度。</w:t>
      </w:r>
    </w:p>
    <w:p w14:paraId="098D0098">
      <w:r>
        <w:t>A.方差分析</w:t>
      </w:r>
    </w:p>
    <w:p w14:paraId="5286E624">
      <w:r>
        <w:t>B.决定系数</w:t>
      </w:r>
    </w:p>
    <w:p w14:paraId="7DEB0239">
      <w:r>
        <w:t>C.复相关系数</w:t>
      </w:r>
    </w:p>
    <w:p w14:paraId="105062AB">
      <w:r>
        <w:t>D.偏回归平方和</w:t>
      </w:r>
    </w:p>
    <w:p w14:paraId="659DDEF3">
      <w:r>
        <w:rPr>
          <w:b/>
        </w:rPr>
        <w:t>【答案】</w:t>
      </w:r>
      <w:r>
        <w:t>D</w:t>
      </w:r>
    </w:p>
    <w:p w14:paraId="727C9BA9">
      <w:r>
        <w:rPr>
          <w:b/>
        </w:rPr>
        <w:t>【解析】</w:t>
      </w:r>
      <w:r>
        <w:t>偏回归平方和是衡量自变量对因变量贡献的统计量。</w:t>
      </w:r>
    </w:p>
    <w:p w14:paraId="0630C682">
      <w:r>
        <w:t>------------------------------------------------------------</w:t>
      </w:r>
    </w:p>
    <w:p w14:paraId="5ADA2787">
      <w:r>
        <w:rPr>
          <w:b/>
        </w:rPr>
        <w:t>478、单选题</w:t>
      </w:r>
    </w:p>
    <w:p w14:paraId="18C4A1E7">
      <w:r>
        <w:t>卡方检验中四格表的周边合计不变时，如果实际频数有变化，则理论频数（   ）。</w:t>
      </w:r>
    </w:p>
    <w:p w14:paraId="003285EB">
      <w:r>
        <w:t>A.增大</w:t>
      </w:r>
    </w:p>
    <w:p w14:paraId="71CD4E6D">
      <w:r>
        <w:t>B.减小</w:t>
      </w:r>
    </w:p>
    <w:p w14:paraId="40978E7F">
      <w:r>
        <w:t>C.不变</w:t>
      </w:r>
    </w:p>
    <w:p w14:paraId="12167B1B">
      <w:r>
        <w:t>D.不确定</w:t>
      </w:r>
    </w:p>
    <w:p w14:paraId="77A26D2A">
      <w:r>
        <w:rPr>
          <w:b/>
        </w:rPr>
        <w:t>【答案】</w:t>
      </w:r>
      <w:r>
        <w:t>C</w:t>
      </w:r>
    </w:p>
    <w:p w14:paraId="6C7DEE88">
      <w:r>
        <w:rPr>
          <w:b/>
        </w:rPr>
        <w:t>【解析】</w:t>
      </w:r>
      <w:r>
        <w:t>卡方检验中，如果四格表的周边合计固定，实际频数变化不会影响理论频数。</w:t>
      </w:r>
    </w:p>
    <w:p w14:paraId="6253848D">
      <w:r>
        <w:t>------------------------------------------------------------</w:t>
      </w:r>
    </w:p>
    <w:p w14:paraId="6B634E4A">
      <w:r>
        <w:rPr>
          <w:b/>
        </w:rPr>
        <w:t>479、单选题</w:t>
      </w:r>
    </w:p>
    <w:p w14:paraId="551E988B">
      <w:r>
        <w:t>（   ）是基于变异分解的思想进行的。</w:t>
      </w:r>
    </w:p>
    <w:p w14:paraId="5CF646D3">
      <w:r>
        <w:t>A.方差齐性检验</w:t>
      </w:r>
    </w:p>
    <w:p w14:paraId="53142B70">
      <w:r>
        <w:t>B.方差分析</w:t>
      </w:r>
    </w:p>
    <w:p w14:paraId="3166388D">
      <w:r>
        <w:t>C.线性回归方程整体的显著性检验</w:t>
      </w:r>
    </w:p>
    <w:p w14:paraId="510FD717">
      <w:r>
        <w:t>D.线性回归方程整体分析</w:t>
      </w:r>
    </w:p>
    <w:p w14:paraId="07E0B79F">
      <w:r>
        <w:rPr>
          <w:b/>
        </w:rPr>
        <w:t>【答案】</w:t>
      </w:r>
      <w:r>
        <w:t>B</w:t>
      </w:r>
    </w:p>
    <w:p w14:paraId="2424A18D">
      <w:r>
        <w:rPr>
          <w:b/>
        </w:rPr>
        <w:t>【解析】</w:t>
      </w:r>
      <w:r>
        <w:t>方差分析是一种基于变异分解的统计方法，用于分析数据中的不同来源的变异。</w:t>
      </w:r>
    </w:p>
    <w:p w14:paraId="10968085">
      <w:r>
        <w:t>------------------------------------------------------------</w:t>
      </w:r>
    </w:p>
    <w:p w14:paraId="7E213317">
      <w:r>
        <w:rPr>
          <w:b/>
        </w:rPr>
        <w:t>480、单选题</w:t>
      </w:r>
    </w:p>
    <w:p w14:paraId="2FA57A97">
      <w:r>
        <w:t>T检验中，（   ）主要用于检验样本中配对数据的差异性。</w:t>
      </w:r>
    </w:p>
    <w:p w14:paraId="21EF1B1C">
      <w:r>
        <w:t>A.独立样本的T检验</w:t>
      </w:r>
    </w:p>
    <w:p w14:paraId="4068373C">
      <w:r>
        <w:t>B.单一样本的T检验</w:t>
      </w:r>
    </w:p>
    <w:p w14:paraId="0FA8EE6B">
      <w:r>
        <w:t>C.配对T检验</w:t>
      </w:r>
    </w:p>
    <w:p w14:paraId="7035C9CD">
      <w:r>
        <w:t>D.回归系数的显著性检验</w:t>
      </w:r>
    </w:p>
    <w:p w14:paraId="5CDC6E02">
      <w:r>
        <w:rPr>
          <w:b/>
        </w:rPr>
        <w:t>【答案】</w:t>
      </w:r>
      <w:r>
        <w:t>C</w:t>
      </w:r>
    </w:p>
    <w:p w14:paraId="2FCF2C17">
      <w:r>
        <w:rPr>
          <w:b/>
        </w:rPr>
        <w:t>【解析】</w:t>
      </w:r>
      <w:r>
        <w:t>配对T检验用于比较同一组样本在不同条件下或不同时间点的变化。</w:t>
      </w:r>
    </w:p>
    <w:p w14:paraId="38183EB5">
      <w:r>
        <w:t>------------------------------------------------------------</w:t>
      </w:r>
    </w:p>
    <w:p w14:paraId="7251A501">
      <w:r>
        <w:rPr>
          <w:b/>
        </w:rPr>
        <w:t>481、单选题</w:t>
      </w:r>
    </w:p>
    <w:p w14:paraId="69A0F14A">
      <w:r>
        <w:t>（   ）是n个变量值乘积的n次方根。</w:t>
      </w:r>
    </w:p>
    <w:p w14:paraId="08502DC3">
      <w:r>
        <w:t>A.算术平均数</w:t>
      </w:r>
    </w:p>
    <w:p w14:paraId="284AF82A">
      <w:r>
        <w:t>B.调和平均数</w:t>
      </w:r>
    </w:p>
    <w:p w14:paraId="3A5A7B84">
      <w:r>
        <w:t>C.几何平均数</w:t>
      </w:r>
    </w:p>
    <w:p w14:paraId="3D13F1D8">
      <w:r>
        <w:t>D.位置平均数</w:t>
      </w:r>
    </w:p>
    <w:p w14:paraId="55FFDD34">
      <w:r>
        <w:rPr>
          <w:b/>
        </w:rPr>
        <w:t>【答案】</w:t>
      </w:r>
      <w:r>
        <w:t>C</w:t>
      </w:r>
    </w:p>
    <w:p w14:paraId="1509E560">
      <w:r>
        <w:rPr>
          <w:b/>
        </w:rPr>
        <w:t>【解析】</w:t>
      </w:r>
      <w:r>
        <w:t>几何平均数是n个数值乘积的n次方根。</w:t>
      </w:r>
    </w:p>
    <w:p w14:paraId="5C486FC4">
      <w:r>
        <w:t>------------------------------------------------------------</w:t>
      </w:r>
    </w:p>
    <w:p w14:paraId="55CA6BF1">
      <w:r>
        <w:rPr>
          <w:b/>
        </w:rPr>
        <w:t>482、单选题</w:t>
      </w:r>
    </w:p>
    <w:p w14:paraId="4ACDC021">
      <w:r>
        <w:t>（   ）只考虑了数据中的最大值和最小值，而忽略了全部观察值之间的差异。</w:t>
      </w:r>
    </w:p>
    <w:p w14:paraId="0A146327">
      <w:r>
        <w:t>A.极差</w:t>
      </w:r>
    </w:p>
    <w:p w14:paraId="7A0B78AD">
      <w:r>
        <w:t>B.标准差</w:t>
      </w:r>
    </w:p>
    <w:p w14:paraId="56E3708E">
      <w:r>
        <w:t>C.方差</w:t>
      </w:r>
    </w:p>
    <w:p w14:paraId="4773CC8D">
      <w:r>
        <w:t>D.平均差</w:t>
      </w:r>
    </w:p>
    <w:p w14:paraId="7204371A">
      <w:r>
        <w:rPr>
          <w:b/>
        </w:rPr>
        <w:t>【答案】</w:t>
      </w:r>
      <w:r>
        <w:t>A</w:t>
      </w:r>
    </w:p>
    <w:p w14:paraId="6D89358F">
      <w:r>
        <w:rPr>
          <w:b/>
        </w:rPr>
        <w:t>【解析】</w:t>
      </w:r>
      <w:r>
        <w:t>极差是数据中最大值与最小值之差，它不包含数据集中其他观察值的信息。</w:t>
      </w:r>
    </w:p>
    <w:p w14:paraId="1826A42F">
      <w:r>
        <w:t>------------------------------------------------------------</w:t>
      </w:r>
    </w:p>
    <w:p w14:paraId="79F3A52D">
      <w:r>
        <w:rPr>
          <w:b/>
        </w:rPr>
        <w:t>483、单选题</w:t>
      </w:r>
    </w:p>
    <w:p w14:paraId="1607EC94">
      <w:r>
        <w:t>在随机试验中，可能出现也可能不出现，而在大量重复试验中具有某种规律性的事件叫做（   ）。</w:t>
      </w:r>
    </w:p>
    <w:p w14:paraId="4FF59580">
      <w:r>
        <w:t>A.不确定事件</w:t>
      </w:r>
    </w:p>
    <w:p w14:paraId="79F86791">
      <w:r>
        <w:t>B.确定事件</w:t>
      </w:r>
    </w:p>
    <w:p w14:paraId="6A51D7A6">
      <w:r>
        <w:t>C.不可能事件</w:t>
      </w:r>
    </w:p>
    <w:p w14:paraId="15AD6586">
      <w:r>
        <w:t>D.必然事件</w:t>
      </w:r>
    </w:p>
    <w:p w14:paraId="6605D4C6">
      <w:r>
        <w:rPr>
          <w:b/>
        </w:rPr>
        <w:t>【答案】</w:t>
      </w:r>
      <w:r>
        <w:t>A</w:t>
      </w:r>
    </w:p>
    <w:p w14:paraId="7255C592">
      <w:r>
        <w:rPr>
          <w:b/>
        </w:rPr>
        <w:t>【解析】</w:t>
      </w:r>
      <w:r>
        <w:t>不确定事件指的是在随机试验中不是必然发生也不是不可能发生的事件。</w:t>
      </w:r>
    </w:p>
    <w:p w14:paraId="0C7749A5">
      <w:r>
        <w:t>------------------------------------------------------------</w:t>
      </w:r>
    </w:p>
    <w:p w14:paraId="49F4D158">
      <w:r>
        <w:rPr>
          <w:b/>
        </w:rPr>
        <w:t>484、单选题</w:t>
      </w:r>
    </w:p>
    <w:p w14:paraId="1FA1785E">
      <w:r>
        <w:t>（   ）是指一个变量的数量变化由另一个变量的数量变化所唯一确定。</w:t>
      </w:r>
    </w:p>
    <w:p w14:paraId="28515E8F">
      <w:r>
        <w:t>A.完全相关</w:t>
      </w:r>
    </w:p>
    <w:p w14:paraId="1CA8FD37">
      <w:r>
        <w:t>B.不完全相关</w:t>
      </w:r>
    </w:p>
    <w:p w14:paraId="616A14D7">
      <w:r>
        <w:t>C.不相关</w:t>
      </w:r>
    </w:p>
    <w:p w14:paraId="7B1E675D">
      <w:r>
        <w:t>D.正相关</w:t>
      </w:r>
    </w:p>
    <w:p w14:paraId="0590BD77">
      <w:r>
        <w:rPr>
          <w:b/>
        </w:rPr>
        <w:t>【答案】</w:t>
      </w:r>
      <w:r>
        <w:t>A</w:t>
      </w:r>
    </w:p>
    <w:p w14:paraId="22A3BADE">
      <w:r>
        <w:rPr>
          <w:b/>
        </w:rPr>
        <w:t>【解析】</w:t>
      </w:r>
      <w:r>
        <w:t>完全相关意味着一个变量的变化完全由另一个变量的变化所确定。</w:t>
      </w:r>
    </w:p>
    <w:p w14:paraId="716193E8">
      <w:r>
        <w:t>------------------------------------------------------------</w:t>
      </w:r>
    </w:p>
    <w:p w14:paraId="78D477C7">
      <w:r>
        <w:rPr>
          <w:b/>
        </w:rPr>
        <w:t>485、单选题</w:t>
      </w:r>
    </w:p>
    <w:p w14:paraId="4B100EBB">
      <w:r>
        <w:t>（   ）是指概率密度分布曲线在平均值处峰值高低的特征数。直观。</w:t>
      </w:r>
    </w:p>
    <w:p w14:paraId="25FB73CB">
      <w:r>
        <w:t>A.峰度</w:t>
      </w:r>
    </w:p>
    <w:p w14:paraId="2059902A">
      <w:r>
        <w:t>B.密度</w:t>
      </w:r>
    </w:p>
    <w:p w14:paraId="60DCF031">
      <w:r>
        <w:t>C.方差</w:t>
      </w:r>
    </w:p>
    <w:p w14:paraId="1C1DDE24">
      <w:r>
        <w:t>D.均方差</w:t>
      </w:r>
    </w:p>
    <w:p w14:paraId="16517169">
      <w:r>
        <w:rPr>
          <w:b/>
        </w:rPr>
        <w:t>【答案】</w:t>
      </w:r>
      <w:r>
        <w:t>A</w:t>
      </w:r>
    </w:p>
    <w:p w14:paraId="6BB5B155">
      <w:r>
        <w:rPr>
          <w:b/>
        </w:rPr>
        <w:t>【解析】</w:t>
      </w:r>
      <w:r>
        <w:t>峰度是统计学中衡量数据分布尖锐程度的一个量，它描述了概率密度分布曲线在平均值处的峰值高低。</w:t>
      </w:r>
    </w:p>
    <w:p w14:paraId="1A8949BB">
      <w:r>
        <w:t>------------------------------------------------------------</w:t>
      </w:r>
    </w:p>
    <w:p w14:paraId="7582CAC7">
      <w:r>
        <w:rPr>
          <w:b/>
        </w:rPr>
        <w:t>486、单选题</w:t>
      </w:r>
    </w:p>
    <w:p w14:paraId="7AC0D38F">
      <w:r>
        <w:t>数据种类多，按性质划分，居民地、河流和道路等数据属于（   ）。</w:t>
      </w:r>
    </w:p>
    <w:p w14:paraId="6F6F0C63">
      <w:r>
        <w:t>A.定位数据</w:t>
      </w:r>
    </w:p>
    <w:p w14:paraId="131D8716">
      <w:r>
        <w:t>B.定性数据</w:t>
      </w:r>
    </w:p>
    <w:p w14:paraId="7F521B80">
      <w:r>
        <w:t>C.定量数据</w:t>
      </w:r>
    </w:p>
    <w:p w14:paraId="01D49508">
      <w:r>
        <w:t>D.定时数据</w:t>
      </w:r>
    </w:p>
    <w:p w14:paraId="48E18C30">
      <w:r>
        <w:rPr>
          <w:b/>
        </w:rPr>
        <w:t>【答案】</w:t>
      </w:r>
      <w:r>
        <w:t>B</w:t>
      </w:r>
    </w:p>
    <w:p w14:paraId="6F4770D8">
      <w:r>
        <w:rPr>
          <w:b/>
        </w:rPr>
        <w:t>【解析】</w:t>
      </w:r>
      <w:r>
        <w:t>定性数据是指那些可以区分为不同类别的数据，如居民地、河流和道路等地理信息数据。</w:t>
      </w:r>
    </w:p>
    <w:p w14:paraId="3175E4C0">
      <w:r>
        <w:t>------------------------------------------------------------</w:t>
      </w:r>
    </w:p>
    <w:p w14:paraId="1F34DB2A">
      <w:r>
        <w:rPr>
          <w:b/>
        </w:rPr>
        <w:t>487、单选题</w:t>
      </w:r>
    </w:p>
    <w:p w14:paraId="2B3A41C9">
      <w:r>
        <w:t>数据种类多，按表现形式划，各种统计或量测数据属于（   ）。</w:t>
      </w:r>
    </w:p>
    <w:p w14:paraId="340ABE76">
      <w:r>
        <w:t>A.数字数据</w:t>
      </w:r>
    </w:p>
    <w:p w14:paraId="24FCA58F">
      <w:r>
        <w:t>B.模拟数据</w:t>
      </w:r>
    </w:p>
    <w:p w14:paraId="480CA5B4">
      <w:r>
        <w:t>C.定性数据</w:t>
      </w:r>
    </w:p>
    <w:p w14:paraId="64879924">
      <w:r>
        <w:t>D.定量数据</w:t>
      </w:r>
    </w:p>
    <w:p w14:paraId="03F8BAE7">
      <w:r>
        <w:rPr>
          <w:b/>
        </w:rPr>
        <w:t>【答案】</w:t>
      </w:r>
      <w:r>
        <w:t>A</w:t>
      </w:r>
    </w:p>
    <w:p w14:paraId="63BD3516">
      <w:r>
        <w:rPr>
          <w:b/>
        </w:rPr>
        <w:t>【解析】</w:t>
      </w:r>
      <w:r>
        <w:t>统计或量测数据通常是以数字形式表现的，因此属于数字数据。</w:t>
      </w:r>
    </w:p>
    <w:p w14:paraId="792D2A89">
      <w:r>
        <w:t>------------------------------------------------------------</w:t>
      </w:r>
    </w:p>
    <w:p w14:paraId="672AD91C">
      <w:r>
        <w:rPr>
          <w:b/>
        </w:rPr>
        <w:t>488、单选题</w:t>
      </w:r>
    </w:p>
    <w:p w14:paraId="5F1C72C7">
      <w:r>
        <w:t>下列选项中，关于层次聚类算法说法错误的是（   ）。</w:t>
      </w:r>
    </w:p>
    <w:p w14:paraId="0450668C">
      <w:r>
        <w:t>A.距离和规则的相似度容易定义</w:t>
      </w:r>
    </w:p>
    <w:p w14:paraId="50706E6F">
      <w:r>
        <w:t>B.不需要预先制定聚类数</w:t>
      </w:r>
    </w:p>
    <w:p w14:paraId="572218CB">
      <w:r>
        <w:t>C.可以发现类的层次关系</w:t>
      </w:r>
    </w:p>
    <w:p w14:paraId="72C30A15">
      <w:r>
        <w:t>D.不可以聚类成其他形状</w:t>
      </w:r>
    </w:p>
    <w:p w14:paraId="2B3B53C8">
      <w:r>
        <w:rPr>
          <w:b/>
        </w:rPr>
        <w:t>【答案】</w:t>
      </w:r>
      <w:r>
        <w:t>D</w:t>
      </w:r>
    </w:p>
    <w:p w14:paraId="1EE5A023">
      <w:r>
        <w:rPr>
          <w:b/>
        </w:rPr>
        <w:t>【解析】</w:t>
      </w:r>
      <w:r>
        <w:t>层次聚类算法可以形成不同形状的聚类，包括树状结构，因此它不局限于某一种形状。</w:t>
      </w:r>
    </w:p>
    <w:p w14:paraId="27349514">
      <w:r>
        <w:t>------------------------------------------------------------</w:t>
      </w:r>
    </w:p>
    <w:p w14:paraId="7C7938CE">
      <w:r>
        <w:rPr>
          <w:b/>
        </w:rPr>
        <w:t>489、单选题</w:t>
      </w:r>
    </w:p>
    <w:p w14:paraId="75992E30">
      <w:r>
        <w:t>（   ）的聚类方法特点是可以发现球形互斥的族。</w:t>
      </w:r>
    </w:p>
    <w:p w14:paraId="6E1333C9">
      <w:r>
        <w:t>A.基于划分式</w:t>
      </w:r>
    </w:p>
    <w:p w14:paraId="0D837844">
      <w:r>
        <w:t>B.基于密度式</w:t>
      </w:r>
    </w:p>
    <w:p w14:paraId="1BC92E07">
      <w:r>
        <w:t>C.基于层次式</w:t>
      </w:r>
    </w:p>
    <w:p w14:paraId="5BE3097F">
      <w:r>
        <w:t>D.基于网格式</w:t>
      </w:r>
    </w:p>
    <w:p w14:paraId="4D3A3957">
      <w:r>
        <w:rPr>
          <w:b/>
        </w:rPr>
        <w:t>【答案】</w:t>
      </w:r>
      <w:r>
        <w:t>A</w:t>
      </w:r>
    </w:p>
    <w:p w14:paraId="1E8DDEDB">
      <w:r>
        <w:rPr>
          <w:b/>
        </w:rPr>
        <w:t>【解析】</w:t>
      </w:r>
      <w:r>
        <w:t>基于划分的聚类方法，如K-means，通常可以发现分布在空间中相对球形且互斥的聚类。</w:t>
      </w:r>
    </w:p>
    <w:p w14:paraId="5416FBB1">
      <w:r>
        <w:t>------------------------------------------------------------</w:t>
      </w:r>
    </w:p>
    <w:p w14:paraId="611D9B8C">
      <w:r>
        <w:rPr>
          <w:b/>
        </w:rPr>
        <w:t>490、单选题</w:t>
      </w:r>
    </w:p>
    <w:p w14:paraId="236CEDB3">
      <w:r>
        <w:t>聚类分析在实际应用中的优点不包括（   ）。</w:t>
      </w:r>
    </w:p>
    <w:p w14:paraId="5A2DF9C7">
      <w:r>
        <w:t>A.算法成熟可靠</w:t>
      </w:r>
    </w:p>
    <w:p w14:paraId="597C26D5">
      <w:r>
        <w:t>B.比较容易用商业和业务的逻辑来理解和解释</w:t>
      </w:r>
    </w:p>
    <w:p w14:paraId="70653F67">
      <w:r>
        <w:t>C.算法具有简介高效的特点</w:t>
      </w:r>
    </w:p>
    <w:p w14:paraId="4BD1BD36">
      <w:r>
        <w:t>D.算法不易受数据噪声影响</w:t>
      </w:r>
    </w:p>
    <w:p w14:paraId="0E5D8E7C">
      <w:r>
        <w:rPr>
          <w:b/>
        </w:rPr>
        <w:t>【答案】</w:t>
      </w:r>
      <w:r>
        <w:t>D</w:t>
      </w:r>
    </w:p>
    <w:p w14:paraId="3212C1FC">
      <w:r>
        <w:rPr>
          <w:b/>
        </w:rPr>
        <w:t>【解析】</w:t>
      </w:r>
      <w:r>
        <w:t>聚类分析可能受到数据噪声的影响，尤其是当数据中存在异常值时。</w:t>
      </w:r>
    </w:p>
    <w:p w14:paraId="5E92C2A5">
      <w:r>
        <w:t>------------------------------------------------------------</w:t>
      </w:r>
    </w:p>
    <w:p w14:paraId="480E88C8">
      <w:r>
        <w:rPr>
          <w:b/>
        </w:rPr>
        <w:t>491、单选题</w:t>
      </w:r>
    </w:p>
    <w:p w14:paraId="68FEFC72">
      <w:r>
        <w:t>关于聚类算法应用说法错误的是（   ）。</w:t>
      </w:r>
    </w:p>
    <w:p w14:paraId="292EC859">
      <w:r>
        <w:t>A.聚类分析的一个重要用途就是针对目标群体进行多指标的群体划分</w:t>
      </w:r>
    </w:p>
    <w:p w14:paraId="3EA797B0">
      <w:r>
        <w:t>B.利用聚类算法可以在运营活动中为细分群体采取个性化服务</w:t>
      </w:r>
    </w:p>
    <w:p w14:paraId="7A908454">
      <w:r>
        <w:t>C.聚类算法还仅仅停留在理论研究</w:t>
      </w:r>
    </w:p>
    <w:p w14:paraId="57B6E43A">
      <w:r>
        <w:t>D.利用聚类算法可以提升运营的效率和商业效果</w:t>
      </w:r>
    </w:p>
    <w:p w14:paraId="03FFFCCD">
      <w:r>
        <w:rPr>
          <w:b/>
        </w:rPr>
        <w:t>【答案】</w:t>
      </w:r>
      <w:r>
        <w:t>C</w:t>
      </w:r>
    </w:p>
    <w:p w14:paraId="223288B8">
      <w:r>
        <w:rPr>
          <w:b/>
        </w:rPr>
        <w:t>【解析】</w:t>
      </w:r>
      <w:r>
        <w:t>聚类算法不仅在理论上有所研究，也已经广泛应用于实际问题中，如市场细分、社交网络分析等。</w:t>
      </w:r>
    </w:p>
    <w:p w14:paraId="63DD9AEF">
      <w:r>
        <w:t>------------------------------------------------------------</w:t>
      </w:r>
    </w:p>
    <w:p w14:paraId="3B9DF9A0">
      <w:r>
        <w:rPr>
          <w:b/>
        </w:rPr>
        <w:t>492、单选题</w:t>
      </w:r>
    </w:p>
    <w:p w14:paraId="2B4C2D85">
      <w:r>
        <w:t>以下选项中，属于聚类模型的是（   ）。</w:t>
      </w:r>
    </w:p>
    <w:p w14:paraId="574064CF">
      <w:r>
        <w:t>A.决策树</w:t>
      </w:r>
    </w:p>
    <w:p w14:paraId="24BF4D75">
      <w:r>
        <w:t>B.随机森林</w:t>
      </w:r>
    </w:p>
    <w:p w14:paraId="73AD0C92">
      <w:r>
        <w:t>C.K均值</w:t>
      </w:r>
    </w:p>
    <w:p w14:paraId="27E6F693">
      <w:r>
        <w:t>D.支持向量机</w:t>
      </w:r>
    </w:p>
    <w:p w14:paraId="15329DA2">
      <w:r>
        <w:rPr>
          <w:b/>
        </w:rPr>
        <w:t>【答案】</w:t>
      </w:r>
      <w:r>
        <w:t>C</w:t>
      </w:r>
    </w:p>
    <w:p w14:paraId="615A0900">
      <w:r>
        <w:rPr>
          <w:b/>
        </w:rPr>
        <w:t>【解析】</w:t>
      </w:r>
      <w:r>
        <w:t>K均值是一种常用的聚类算法，用于将数据分成K个类别。</w:t>
      </w:r>
    </w:p>
    <w:p w14:paraId="186D8800">
      <w:r>
        <w:t>------------------------------------------------------------</w:t>
      </w:r>
    </w:p>
    <w:p w14:paraId="2C0C72DB">
      <w:r>
        <w:rPr>
          <w:b/>
        </w:rPr>
        <w:t>493、单选题</w:t>
      </w:r>
    </w:p>
    <w:p w14:paraId="69408E7E">
      <w:r>
        <w:t>分类的评价指标不包括（   ）。</w:t>
      </w:r>
    </w:p>
    <w:p w14:paraId="08745B45">
      <w:r>
        <w:t>A.精度</w:t>
      </w:r>
    </w:p>
    <w:p w14:paraId="01DCC447">
      <w:r>
        <w:t>B.混淆矩阵</w:t>
      </w:r>
    </w:p>
    <w:p w14:paraId="2C667C1F">
      <w:r>
        <w:t>C.拟合优度</w:t>
      </w:r>
    </w:p>
    <w:p w14:paraId="1A53B138">
      <w:r>
        <w:t>D.AUC</w:t>
      </w:r>
    </w:p>
    <w:p w14:paraId="054B24E6">
      <w:r>
        <w:rPr>
          <w:b/>
        </w:rPr>
        <w:t>【答案】</w:t>
      </w:r>
      <w:r>
        <w:t>C</w:t>
      </w:r>
    </w:p>
    <w:p w14:paraId="26A0EC45">
      <w:r>
        <w:rPr>
          <w:b/>
        </w:rPr>
        <w:t>【解析】</w:t>
      </w:r>
      <w:r>
        <w:t>拟合优度通常用于回归分析中，而不是分类分析。</w:t>
      </w:r>
    </w:p>
    <w:p w14:paraId="748B723B">
      <w:r>
        <w:t>------------------------------------------------------------</w:t>
      </w:r>
    </w:p>
    <w:p w14:paraId="6B49001E">
      <w:r>
        <w:rPr>
          <w:b/>
        </w:rPr>
        <w:t>494、单选题</w:t>
      </w:r>
    </w:p>
    <w:p w14:paraId="7042045B">
      <w:r>
        <w:t>数据分类的原则中，在类目的设置上留有适当的余地指的是（   ）原则。</w:t>
      </w:r>
    </w:p>
    <w:p w14:paraId="24B3A1B1">
      <w:r>
        <w:t>A.稳定性</w:t>
      </w:r>
    </w:p>
    <w:p w14:paraId="091545B3">
      <w:r>
        <w:t>B.系统性</w:t>
      </w:r>
    </w:p>
    <w:p w14:paraId="2CC99717">
      <w:r>
        <w:t>C.兼容性</w:t>
      </w:r>
    </w:p>
    <w:p w14:paraId="69438D53">
      <w:r>
        <w:t>D.可扩充性</w:t>
      </w:r>
    </w:p>
    <w:p w14:paraId="233BED80">
      <w:r>
        <w:rPr>
          <w:b/>
        </w:rPr>
        <w:t>【答案】</w:t>
      </w:r>
      <w:r>
        <w:t>D</w:t>
      </w:r>
    </w:p>
    <w:p w14:paraId="07B26AF2">
      <w:r>
        <w:rPr>
          <w:b/>
        </w:rPr>
        <w:t>【解析】</w:t>
      </w:r>
      <w:r>
        <w:t>可扩充性原则确保了数据分类系统能够适应未来可能的变化和扩展。</w:t>
      </w:r>
    </w:p>
    <w:p w14:paraId="7ACA9AB9">
      <w:r>
        <w:t>------------------------------------------------------------</w:t>
      </w:r>
    </w:p>
    <w:p w14:paraId="7D6D5F36">
      <w:r>
        <w:rPr>
          <w:b/>
        </w:rPr>
        <w:t>495、单选题</w:t>
      </w:r>
    </w:p>
    <w:p w14:paraId="6A918E3D">
      <w:r>
        <w:t>数据分类的原则中，（   ）原则保证不同分类体系间的协调一致和转换。</w:t>
      </w:r>
    </w:p>
    <w:p w14:paraId="0E299346">
      <w:r>
        <w:t>A.稳定性</w:t>
      </w:r>
    </w:p>
    <w:p w14:paraId="4A1CE563">
      <w:r>
        <w:t>B.系统性</w:t>
      </w:r>
    </w:p>
    <w:p w14:paraId="107BF7FC">
      <w:r>
        <w:t>C.兼容性</w:t>
      </w:r>
    </w:p>
    <w:p w14:paraId="08A49E74">
      <w:r>
        <w:t>D.综合实用性</w:t>
      </w:r>
    </w:p>
    <w:p w14:paraId="457F12CA">
      <w:r>
        <w:rPr>
          <w:b/>
        </w:rPr>
        <w:t>【答案】</w:t>
      </w:r>
      <w:r>
        <w:t>C</w:t>
      </w:r>
    </w:p>
    <w:p w14:paraId="27AF49AE">
      <w:r>
        <w:rPr>
          <w:b/>
        </w:rPr>
        <w:t>【解析】</w:t>
      </w:r>
      <w:r>
        <w:t>兼容性原则确保不同分类体系之间可以相互转换并且保持一致性。</w:t>
      </w:r>
    </w:p>
    <w:p w14:paraId="0E6BD97F">
      <w:r>
        <w:t>------------------------------------------------------------</w:t>
      </w:r>
    </w:p>
    <w:p w14:paraId="00C01FE8">
      <w:r>
        <w:rPr>
          <w:b/>
        </w:rPr>
        <w:t>496、单选题</w:t>
      </w:r>
    </w:p>
    <w:p w14:paraId="4372F7B8">
      <w:r>
        <w:t>数据可以分为多种不同类型，人的受教育程度就属于（   ）。</w:t>
      </w:r>
    </w:p>
    <w:p w14:paraId="01E15271">
      <w:r>
        <w:t>A.定类数据</w:t>
      </w:r>
    </w:p>
    <w:p w14:paraId="16A7C3BB">
      <w:r>
        <w:t>B.定序数据</w:t>
      </w:r>
    </w:p>
    <w:p w14:paraId="3CF8CEEA">
      <w:r>
        <w:t>C.定距数据</w:t>
      </w:r>
    </w:p>
    <w:p w14:paraId="7C59A4B7">
      <w:r>
        <w:t>D.定比数据</w:t>
      </w:r>
    </w:p>
    <w:p w14:paraId="2712EA50">
      <w:r>
        <w:rPr>
          <w:b/>
        </w:rPr>
        <w:t>【答案】</w:t>
      </w:r>
      <w:r>
        <w:t>B</w:t>
      </w:r>
    </w:p>
    <w:p w14:paraId="103FE62C">
      <w:r>
        <w:rPr>
          <w:b/>
        </w:rPr>
        <w:t>【解析】</w:t>
      </w:r>
      <w:r>
        <w:t>定序数据是指可以排序但无法进行算术运算的数据，如教育程度。</w:t>
      </w:r>
    </w:p>
    <w:p w14:paraId="586AF483">
      <w:r>
        <w:t>------------------------------------------------------------</w:t>
      </w:r>
    </w:p>
    <w:p w14:paraId="3ECFA2AF">
      <w:r>
        <w:rPr>
          <w:b/>
        </w:rPr>
        <w:t>497、单选题</w:t>
      </w:r>
    </w:p>
    <w:p w14:paraId="327C5160">
      <w:r>
        <w:t>数据可以分为多种不同类型，最高等级为（   ）。</w:t>
      </w:r>
    </w:p>
    <w:p w14:paraId="7B8C1C85">
      <w:r>
        <w:t>A.定类数据</w:t>
      </w:r>
    </w:p>
    <w:p w14:paraId="40C2FD43">
      <w:r>
        <w:t>B.定序数据</w:t>
      </w:r>
    </w:p>
    <w:p w14:paraId="5065B782">
      <w:r>
        <w:t>C.定距数据</w:t>
      </w:r>
    </w:p>
    <w:p w14:paraId="056B5C59">
      <w:r>
        <w:t>D.定比数据</w:t>
      </w:r>
    </w:p>
    <w:p w14:paraId="29E5C8FC">
      <w:r>
        <w:rPr>
          <w:b/>
        </w:rPr>
        <w:t>【答案】</w:t>
      </w:r>
      <w:r>
        <w:t>D</w:t>
      </w:r>
    </w:p>
    <w:p w14:paraId="7BBC7A8A">
      <w:r>
        <w:rPr>
          <w:b/>
        </w:rPr>
        <w:t>【解析】</w:t>
      </w:r>
      <w:r>
        <w:t>定比数据是最高等级的数据类型，它除了具有定类、定序和定距的特性外，还有一个绝对的零点。</w:t>
      </w:r>
    </w:p>
    <w:p w14:paraId="24D6146D">
      <w:r>
        <w:t>------------------------------------------------------------</w:t>
      </w:r>
    </w:p>
    <w:p w14:paraId="09F40536">
      <w:r>
        <w:rPr>
          <w:b/>
        </w:rPr>
        <w:t>498、单选题</w:t>
      </w:r>
    </w:p>
    <w:p w14:paraId="4C3CB772">
      <w:r>
        <w:t>下列选项中，关于通信信号说法错误的是（   ）。</w:t>
      </w:r>
    </w:p>
    <w:p w14:paraId="3F363F39">
      <w:r>
        <w:t>A.串行通信又称为点对点通信</w:t>
      </w:r>
    </w:p>
    <w:p w14:paraId="14F31659">
      <w:r>
        <w:t>B.半双工方式只允许数据按照一个固定的方向传送</w:t>
      </w:r>
    </w:p>
    <w:p w14:paraId="4F7C83F5">
      <w:r>
        <w:t>C.串行通信是指利用一条传输线将数据一位位地顺序传送</w:t>
      </w:r>
    </w:p>
    <w:p w14:paraId="44340B56">
      <w:r>
        <w:t>D.并行通信是指利用多条传输线将一个数据的各位同时传送</w:t>
      </w:r>
    </w:p>
    <w:p w14:paraId="178F7AE9">
      <w:r>
        <w:rPr>
          <w:b/>
        </w:rPr>
        <w:t>【答案】</w:t>
      </w:r>
      <w:r>
        <w:t>B</w:t>
      </w:r>
    </w:p>
    <w:p w14:paraId="1B14791C">
      <w:r>
        <w:rPr>
          <w:b/>
        </w:rPr>
        <w:t>【解析】</w:t>
      </w:r>
      <w:r>
        <w:t>半双工通信允许数据在两个方向上传送，但在同一时间内只能有一个方向传送数据。</w:t>
      </w:r>
    </w:p>
    <w:p w14:paraId="37F94E96">
      <w:r>
        <w:t>------------------------------------------------------------</w:t>
      </w:r>
    </w:p>
    <w:p w14:paraId="55F2896E">
      <w:r>
        <w:rPr>
          <w:b/>
        </w:rPr>
        <w:t>499、单选题</w:t>
      </w:r>
    </w:p>
    <w:p w14:paraId="73BC9BE9">
      <w:r>
        <w:t>计算机编码方案中，（   ）只用正的或负的电平表示数据。</w:t>
      </w:r>
    </w:p>
    <w:p w14:paraId="67401F2B">
      <w:r>
        <w:t>A.单极性码</w:t>
      </w:r>
    </w:p>
    <w:p w14:paraId="228AD7C7">
      <w:r>
        <w:t>B.极性码</w:t>
      </w:r>
    </w:p>
    <w:p w14:paraId="04016184">
      <w:r>
        <w:t>C.归零码</w:t>
      </w:r>
    </w:p>
    <w:p w14:paraId="53D0D2C1">
      <w:r>
        <w:t>D.不归零码</w:t>
      </w:r>
    </w:p>
    <w:p w14:paraId="33B994A3">
      <w:r>
        <w:rPr>
          <w:b/>
        </w:rPr>
        <w:t>【答案】</w:t>
      </w:r>
      <w:r>
        <w:t>A</w:t>
      </w:r>
    </w:p>
    <w:p w14:paraId="384E7B09">
      <w:r>
        <w:rPr>
          <w:b/>
        </w:rPr>
        <w:t>【解析】</w:t>
      </w:r>
      <w:r>
        <w:t>A. 单极性码：只用一种极性（正电平或负电平）表示数据，另一个状态用零电平表示。例如，+V 表示 1，0V 表示 0。B. 极性码：用正电平表示一种状态，负电平表示另一种状态（例如 +V 表示 1，-V 表示 0）。C. 归零码：每位脉冲在结束前会回到零电平。D. 不归零码：在整个码元时间内，电平不会回到零电平。题干说“只用正的或负的电平表示数据”，即不包含零电平，这显然是 极性码 的特征（正和负两种极性，没有零）。</w:t>
      </w:r>
    </w:p>
    <w:p w14:paraId="5F915B56">
      <w:r>
        <w:t>------------------------------------------------------------</w:t>
      </w:r>
    </w:p>
    <w:p w14:paraId="3A4D5BF4">
      <w:r>
        <w:rPr>
          <w:b/>
        </w:rPr>
        <w:t>500、单选题</w:t>
      </w:r>
    </w:p>
    <w:p w14:paraId="67CE22EA">
      <w:r>
        <w:t>下列选项中，关于JSON文件格式说法错误的是（   ）。</w:t>
      </w:r>
    </w:p>
    <w:p w14:paraId="4410023C">
      <w:r>
        <w:t>A.JSON指的是JavaScript 对象表示法</w:t>
      </w:r>
    </w:p>
    <w:p w14:paraId="6CD6E92D">
      <w:r>
        <w:t>B.JSON是轻量级的文本数据交换格式</w:t>
      </w:r>
    </w:p>
    <w:p w14:paraId="3D950437">
      <w:r>
        <w:t>C.JSON具有自我描述性，更易理解</w:t>
      </w:r>
    </w:p>
    <w:p w14:paraId="7819B2A0">
      <w:r>
        <w:t>D.JSON依赖于语言</w:t>
      </w:r>
    </w:p>
    <w:p w14:paraId="18C3AC6A">
      <w:r>
        <w:rPr>
          <w:b/>
        </w:rPr>
        <w:t>【答案】</w:t>
      </w:r>
      <w:r>
        <w:t>D</w:t>
      </w:r>
    </w:p>
    <w:p w14:paraId="558D4D96">
      <w:r>
        <w:rPr>
          <w:b/>
        </w:rPr>
        <w:t>【解析】</w:t>
      </w:r>
      <w:r>
        <w:t>JSON（JavaScript Object Notation）是一种轻量级的数据交换格式，它是语言独立的。</w:t>
      </w:r>
    </w:p>
    <w:p w14:paraId="4849CF8E">
      <w:r>
        <w:t>------------------------------------------------------------</w:t>
      </w:r>
    </w:p>
    <w:p w14:paraId="513E29A4">
      <w:r>
        <w:rPr>
          <w:b/>
        </w:rPr>
        <w:t>501、单选题</w:t>
      </w:r>
    </w:p>
    <w:p w14:paraId="47E719B3">
      <w:r>
        <w:t>下列选项中，关于CSV文件定义规则说法错误的是（   ）。</w:t>
      </w:r>
    </w:p>
    <w:p w14:paraId="1217F53B">
      <w:r>
        <w:t>A.开头是留空的</w:t>
      </w:r>
    </w:p>
    <w:p w14:paraId="0C161404">
      <w:r>
        <w:t>B.以行为单位</w:t>
      </w:r>
    </w:p>
    <w:p w14:paraId="6373A601">
      <w:r>
        <w:t>C.含或不含列名，含列名则居文件第一行</w:t>
      </w:r>
    </w:p>
    <w:p w14:paraId="38BA52D1">
      <w:r>
        <w:t>D.一行数据不跨行，无空行</w:t>
      </w:r>
    </w:p>
    <w:p w14:paraId="7460B361">
      <w:r>
        <w:rPr>
          <w:b/>
        </w:rPr>
        <w:t>【答案】</w:t>
      </w:r>
      <w:r>
        <w:t>A</w:t>
      </w:r>
    </w:p>
    <w:p w14:paraId="4D951710">
      <w:r>
        <w:rPr>
          <w:b/>
        </w:rPr>
        <w:t>【解析】</w:t>
      </w:r>
      <w:r>
        <w:t>A. CSV（Comma-Separated Values，逗号分隔值）文件是一种简单的文件格式，用于存储表格数据，如电子表格或数据库。CSV文件的开头并不要求留空，它可以直接开始存储数据。B. CSV文件确实是以行为单位存储数据的，每一行包含一条记录，记录中的各个字段通常由特定的分隔符（如逗号）分隔。C. CSV文件可以包含列名，也可以不包含。如果包含列名，它们通常位于文件的第一行，用来标识每一列数据的含义。D. CSV文件中的每一行数据不跨行，且通常不会有空行。每行数据都是完整的记录，且行与行之间通过换行符分隔。因此，选项A的说法是错误的。</w:t>
      </w:r>
    </w:p>
    <w:p w14:paraId="29C8C8B5">
      <w:r>
        <w:t>------------------------------------------------------------</w:t>
      </w:r>
    </w:p>
    <w:p w14:paraId="77F360C5">
      <w:r>
        <w:rPr>
          <w:b/>
        </w:rPr>
        <w:t>502、单选题</w:t>
      </w:r>
    </w:p>
    <w:p w14:paraId="0D7F2FDE">
      <w:r>
        <w:t>数据质量是保证数据应用的基础，它的评估标准四个方面不包括（   ）。</w:t>
      </w:r>
    </w:p>
    <w:p w14:paraId="6C830558">
      <w:r>
        <w:t>A.完整性</w:t>
      </w:r>
    </w:p>
    <w:p w14:paraId="4882D6BC">
      <w:r>
        <w:t>B.一致性</w:t>
      </w:r>
    </w:p>
    <w:p w14:paraId="0A68C5B9">
      <w:r>
        <w:t>C.准确性</w:t>
      </w:r>
    </w:p>
    <w:p w14:paraId="644544A2">
      <w:r>
        <w:t>D.冗余性</w:t>
      </w:r>
    </w:p>
    <w:p w14:paraId="286C694F">
      <w:r>
        <w:rPr>
          <w:b/>
        </w:rPr>
        <w:t>【答案】</w:t>
      </w:r>
      <w:r>
        <w:t>D</w:t>
      </w:r>
    </w:p>
    <w:p w14:paraId="72ED2C2F">
      <w:r>
        <w:rPr>
          <w:b/>
        </w:rPr>
        <w:t>【解析】</w:t>
      </w:r>
      <w:r>
        <w:t>数据质量的评估标准通常包括完整性、一致性、准确性和及时性，而不直接包括冗余性。</w:t>
      </w:r>
    </w:p>
    <w:p w14:paraId="406A8812">
      <w:r>
        <w:t>------------------------------------------------------------</w:t>
      </w:r>
    </w:p>
    <w:p w14:paraId="6E5569F6">
      <w:r>
        <w:rPr>
          <w:b/>
        </w:rPr>
        <w:t>503、单选题</w:t>
      </w:r>
    </w:p>
    <w:p w14:paraId="5A4B5858">
      <w:r>
        <w:t>以下选项中，关于数据一致性说法错误的是（   ）。</w:t>
      </w:r>
    </w:p>
    <w:p w14:paraId="4E0F67BD">
      <w:r>
        <w:t>A.数据质量的一致性主要体现在数据记录的规范和数据是否符合逻辑</w:t>
      </w:r>
    </w:p>
    <w:p w14:paraId="7A2FE849">
      <w:r>
        <w:t>B.一致性的规范指的是数据存在它特定的格式</w:t>
      </w:r>
    </w:p>
    <w:p w14:paraId="2A4DE393">
      <w:r>
        <w:t>C.一致性的逻辑指的是多项数据间存在着固定的逻辑关系</w:t>
      </w:r>
    </w:p>
    <w:p w14:paraId="6303EC31">
      <w:r>
        <w:t>D.数据的一致性对于数据分析本身要求并不高</w:t>
      </w:r>
    </w:p>
    <w:p w14:paraId="79C05495">
      <w:r>
        <w:rPr>
          <w:b/>
        </w:rPr>
        <w:t>【答案】</w:t>
      </w:r>
      <w:r>
        <w:t>D</w:t>
      </w:r>
    </w:p>
    <w:p w14:paraId="282F8BF6">
      <w:r>
        <w:rPr>
          <w:b/>
        </w:rPr>
        <w:t>【解析】</w:t>
      </w:r>
      <w:r>
        <w:t>数据的一致性对于数据分析本身要求并不高 (选项D) 解析: 数据一致性对于数据分析非常重要，它确保了数据分析的准确性和可靠性。</w:t>
      </w:r>
    </w:p>
    <w:p w14:paraId="137C4C72">
      <w:r>
        <w:t>------------------------------------------------------------</w:t>
      </w:r>
    </w:p>
    <w:p w14:paraId="1431242B">
      <w:r>
        <w:rPr>
          <w:b/>
        </w:rPr>
        <w:t>504、单选题</w:t>
      </w:r>
    </w:p>
    <w:p w14:paraId="5C87AB34">
      <w:r>
        <w:t>声音的四个基本特征不包括（   ）。</w:t>
      </w:r>
    </w:p>
    <w:p w14:paraId="179F6FA0">
      <w:r>
        <w:t>A.音色</w:t>
      </w:r>
    </w:p>
    <w:p w14:paraId="5BF01F47">
      <w:r>
        <w:t>B.音长</w:t>
      </w:r>
    </w:p>
    <w:p w14:paraId="7811ECAC">
      <w:r>
        <w:t>C.音高</w:t>
      </w:r>
    </w:p>
    <w:p w14:paraId="1FCE0CAC">
      <w:r>
        <w:t>D.音调</w:t>
      </w:r>
    </w:p>
    <w:p w14:paraId="437A2709">
      <w:r>
        <w:rPr>
          <w:b/>
        </w:rPr>
        <w:t>【答案】</w:t>
      </w:r>
      <w:r>
        <w:t>D</w:t>
      </w:r>
    </w:p>
    <w:p w14:paraId="511C91B9">
      <w:r>
        <w:rPr>
          <w:b/>
        </w:rPr>
        <w:t>【解析】</w:t>
      </w:r>
      <w:r>
        <w:t>声音的基本特征包括音色、音长、音高和响度。这些特征共同决定了声音的性质和我们对声音的感知：音色（Timbre）：音色是指声音的品质和特色，它使我们能够区分不同乐器或不同人的声音，即使它们在音高和响度上相同。音长（Duration）：音长是指声音的持续时间，即声音从开始到结束的时间长度。音高（Pitch）：音高是指声音的高低，它与声波的频率有关。频率越高，音高越高；频率越低，音高越低。响度（Loudness）：响度是指声音的强弱或大小，它与声波的振幅有关。振幅越大，响度越大；振幅越小，响度越小。而“音调”并不是声音的基本特征之一，音调通常指的是音乐中的音高，但它并不是描述声音特性的基本术语。所以正确答案是D。</w:t>
      </w:r>
    </w:p>
    <w:p w14:paraId="171D9996">
      <w:r>
        <w:t>------------------------------------------------------------</w:t>
      </w:r>
    </w:p>
    <w:p w14:paraId="150D45E6">
      <w:r>
        <w:rPr>
          <w:b/>
        </w:rPr>
        <w:t>505、单选题</w:t>
      </w:r>
    </w:p>
    <w:p w14:paraId="5CB244AA">
      <w:r>
        <w:t>以下选项中，关于声学的基础概念叙述错误的是（   ）。</w:t>
      </w:r>
    </w:p>
    <w:p w14:paraId="0BA1FA0B">
      <w:r>
        <w:t>A.声速与传播声音的介质和温度有关</w:t>
      </w:r>
    </w:p>
    <w:p w14:paraId="13EACC58">
      <w:r>
        <w:t>B.波长与发声物体的震动频率成正比</w:t>
      </w:r>
    </w:p>
    <w:p w14:paraId="107459D9">
      <w:r>
        <w:t>C.振幅是指振动物体离开平衡位置的最大距离</w:t>
      </w:r>
    </w:p>
    <w:p w14:paraId="7E009F9F">
      <w:r>
        <w:t>D.振幅是可变化的</w:t>
      </w:r>
    </w:p>
    <w:p w14:paraId="2B489191">
      <w:r>
        <w:rPr>
          <w:b/>
        </w:rPr>
        <w:t>【答案】</w:t>
      </w:r>
      <w:r>
        <w:t>B</w:t>
      </w:r>
    </w:p>
    <w:p w14:paraId="201716AE">
      <w:r>
        <w:rPr>
          <w:b/>
        </w:rPr>
        <w:t>【解析】</w:t>
      </w:r>
      <w:r>
        <w:t>波长与发声物体的震动频率成正比 (选项B) 波长与频率成反比，频率越高，波长越短。</w:t>
      </w:r>
    </w:p>
    <w:p w14:paraId="4967C2B0">
      <w:r>
        <w:t>------------------------------------------------------------</w:t>
      </w:r>
    </w:p>
    <w:p w14:paraId="016AE729">
      <w:r>
        <w:rPr>
          <w:b/>
        </w:rPr>
        <w:t>506、单选题</w:t>
      </w:r>
    </w:p>
    <w:p w14:paraId="03B07A00">
      <w:r>
        <w:t>文本标注实时检验方法的优点不包括（   ）。</w:t>
      </w:r>
    </w:p>
    <w:p w14:paraId="794E5445">
      <w:r>
        <w:t>A.能及时发现问题并解决问题</w:t>
      </w:r>
    </w:p>
    <w:p w14:paraId="0E0DF5A5">
      <w:r>
        <w:t>B.能够有效减少标注过程中重复错误的重复出现</w:t>
      </w:r>
    </w:p>
    <w:p w14:paraId="463910BE">
      <w:r>
        <w:t>C.对人员的配备及管理要求较低</w:t>
      </w:r>
    </w:p>
    <w:p w14:paraId="68B1888F">
      <w:r>
        <w:t>D.能够保证整体标注任务的流畅性</w:t>
      </w:r>
    </w:p>
    <w:p w14:paraId="05713F56">
      <w:r>
        <w:rPr>
          <w:b/>
        </w:rPr>
        <w:t>【答案】</w:t>
      </w:r>
      <w:r>
        <w:t>C</w:t>
      </w:r>
    </w:p>
    <w:p w14:paraId="3E430353">
      <w:r>
        <w:rPr>
          <w:b/>
        </w:rPr>
        <w:t>【解析】</w:t>
      </w:r>
      <w:r>
        <w:t>实时检验方法通常要求有专门的人员进行实时监控和管理，因此对人员的配备及管理要求并不低。</w:t>
      </w:r>
    </w:p>
    <w:p w14:paraId="608C9017">
      <w:r>
        <w:t>------------------------------------------------------------</w:t>
      </w:r>
    </w:p>
    <w:p w14:paraId="599C7A97">
      <w:r>
        <w:rPr>
          <w:b/>
        </w:rPr>
        <w:t>507、单选题</w:t>
      </w:r>
    </w:p>
    <w:p w14:paraId="0D458AEF">
      <w:r>
        <w:t>以下选项中，关于视频与图像数据标注的差异说法错误的是（   ）。</w:t>
      </w:r>
    </w:p>
    <w:p w14:paraId="0B58A832">
      <w:r>
        <w:t>A.视频的数据结构比图像更复杂</w:t>
      </w:r>
    </w:p>
    <w:p w14:paraId="63A9EB88">
      <w:r>
        <w:t>B.视频的洞察力更强</w:t>
      </w:r>
    </w:p>
    <w:p w14:paraId="0C1C2B2F">
      <w:r>
        <w:t>C.视频还可以利用先前帧中的信息来识别可能被部分遮挡的对象</w:t>
      </w:r>
    </w:p>
    <w:p w14:paraId="7199A1BA">
      <w:r>
        <w:t>D.与视频标注相比，图像标注的难度更高</w:t>
      </w:r>
    </w:p>
    <w:p w14:paraId="1988DA5B">
      <w:r>
        <w:rPr>
          <w:b/>
        </w:rPr>
        <w:t>【答案】</w:t>
      </w:r>
      <w:r>
        <w:t>D</w:t>
      </w:r>
    </w:p>
    <w:p w14:paraId="005CCCB7">
      <w:r>
        <w:rPr>
          <w:b/>
        </w:rPr>
        <w:t>【解析】</w:t>
      </w:r>
      <w:r>
        <w:t>视频标注由于要考虑时间维度上的相关性，通常比图像标注难度更高。</w:t>
      </w:r>
    </w:p>
    <w:p w14:paraId="07A3E9B4">
      <w:r>
        <w:t>------------------------------------------------------------</w:t>
      </w:r>
    </w:p>
    <w:p w14:paraId="38B0EABD">
      <w:r>
        <w:rPr>
          <w:b/>
        </w:rPr>
        <w:t>508、单选题</w:t>
      </w:r>
    </w:p>
    <w:p w14:paraId="65F39F04">
      <w:r>
        <w:t>语音识别常用的评估标准中，（   ）计算方法是句子识别错误的的个数，除以总的句子个数。</w:t>
      </w:r>
    </w:p>
    <w:p w14:paraId="72E6CD4F">
      <w:r>
        <w:t>A.句错率</w:t>
      </w:r>
    </w:p>
    <w:p w14:paraId="74A1EEC9">
      <w:r>
        <w:t>B.字错率</w:t>
      </w:r>
    </w:p>
    <w:p w14:paraId="4344839F">
      <w:r>
        <w:t>C.字正确率</w:t>
      </w:r>
    </w:p>
    <w:p w14:paraId="5866A618">
      <w:r>
        <w:t>D.句正确率</w:t>
      </w:r>
    </w:p>
    <w:p w14:paraId="0E89BA2E">
      <w:r>
        <w:rPr>
          <w:b/>
        </w:rPr>
        <w:t>【答案】</w:t>
      </w:r>
      <w:r>
        <w:t>A</w:t>
      </w:r>
    </w:p>
    <w:p w14:paraId="36559004">
      <w:r>
        <w:rPr>
          <w:b/>
        </w:rPr>
        <w:t>【解析】</w:t>
      </w:r>
      <w:r>
        <w:t>句错率是通过句子识别错误的个数除以总句子个数来计算的。</w:t>
      </w:r>
    </w:p>
    <w:p w14:paraId="1F588FE9">
      <w:r>
        <w:t>------------------------------------------------------------</w:t>
      </w:r>
    </w:p>
    <w:p w14:paraId="1EA7A51A">
      <w:r>
        <w:rPr>
          <w:b/>
        </w:rPr>
        <w:t>509、单选题</w:t>
      </w:r>
    </w:p>
    <w:p w14:paraId="6DCC4363">
      <w:r>
        <w:t>语音标注质量评估WER算法的缺点是（   ）。</w:t>
      </w:r>
    </w:p>
    <w:p w14:paraId="4376E978">
      <w:r>
        <w:t>A.数据量大的时候性能较差</w:t>
      </w:r>
    </w:p>
    <w:p w14:paraId="1DCF11A4">
      <w:r>
        <w:t>B.句错误率较高</w:t>
      </w:r>
    </w:p>
    <w:p w14:paraId="006AC8A8">
      <w:r>
        <w:t>C.对句子的整体性评估优于SER</w:t>
      </w:r>
    </w:p>
    <w:p w14:paraId="73287561">
      <w:r>
        <w:t>D.可以分数字、英文、中文等情况进行分别标注</w:t>
      </w:r>
    </w:p>
    <w:p w14:paraId="4AD74E77">
      <w:r>
        <w:rPr>
          <w:b/>
        </w:rPr>
        <w:t>【答案】</w:t>
      </w:r>
      <w:r>
        <w:t>A</w:t>
      </w:r>
    </w:p>
    <w:p w14:paraId="225F22A2">
      <w:r>
        <w:rPr>
          <w:b/>
        </w:rPr>
        <w:t>【解析】</w:t>
      </w:r>
      <w:r>
        <w:t>WER（Word Error Rate）算法在处理大量数据时可能会因为计算量增大而导致性能下降。</w:t>
      </w:r>
    </w:p>
    <w:p w14:paraId="25493824">
      <w:r>
        <w:t>------------------------------------------------------------</w:t>
      </w:r>
    </w:p>
    <w:p w14:paraId="5B221C21">
      <w:r>
        <w:rPr>
          <w:b/>
        </w:rPr>
        <w:t>510、单选题</w:t>
      </w:r>
    </w:p>
    <w:p w14:paraId="435DF495">
      <w:r>
        <w:t>文本数据标注质量评估算法CIDEr的优点是（   ）。</w:t>
      </w:r>
    </w:p>
    <w:p w14:paraId="40EB854A">
      <w:r>
        <w:t>A.方便、快捷、结果有较大的参考价值</w:t>
      </w:r>
    </w:p>
    <w:p w14:paraId="4DDE73F7">
      <w:r>
        <w:t>B.参考标注越多，待评估数据的相关性越高</w:t>
      </w:r>
    </w:p>
    <w:p w14:paraId="493C28F9">
      <w:r>
        <w:t>C.评估时考虑了同义词匹配，提高了评估的准确率</w:t>
      </w:r>
    </w:p>
    <w:p w14:paraId="31625A47">
      <w:r>
        <w:t>D.从文本标注质量评估的相关性上升到质量评估的相关性</w:t>
      </w:r>
    </w:p>
    <w:p w14:paraId="41A583DB">
      <w:r>
        <w:rPr>
          <w:b/>
        </w:rPr>
        <w:t>【答案】</w:t>
      </w:r>
      <w:r>
        <w:t>D</w:t>
      </w:r>
    </w:p>
    <w:p w14:paraId="1C1616F5">
      <w:r>
        <w:rPr>
          <w:b/>
        </w:rPr>
        <w:t>【解析】</w:t>
      </w:r>
      <w:r>
        <w:t>CIDEr算法考虑了句子的语义相似性，而不仅仅是表面的词汇匹配，因此能够更全面地评估标注质量。</w:t>
      </w:r>
    </w:p>
    <w:p w14:paraId="1A5EAFC2">
      <w:r>
        <w:t>------------------------------------------------------------</w:t>
      </w:r>
    </w:p>
    <w:p w14:paraId="5806D9D4">
      <w:r>
        <w:rPr>
          <w:b/>
        </w:rPr>
        <w:t>511、单选题</w:t>
      </w:r>
    </w:p>
    <w:p w14:paraId="50967E31">
      <w:r>
        <w:t>文本数据标注质量评估算法BLEU的缺点是（   ）。</w:t>
      </w:r>
    </w:p>
    <w:p w14:paraId="2E20F532">
      <w:r>
        <w:t>A.测评精度易受常用词干扰</w:t>
      </w:r>
    </w:p>
    <w:p w14:paraId="086708BD">
      <w:r>
        <w:t>B.无法评价标注数据的流畅度</w:t>
      </w:r>
    </w:p>
    <w:p w14:paraId="522DE3ED">
      <w:r>
        <w:t>C.长度限制</w:t>
      </w:r>
    </w:p>
    <w:p w14:paraId="6B520619">
      <w:r>
        <w:t>D.对所有匹配上的词都同等对待，会导致部分词的重要性削弱</w:t>
      </w:r>
    </w:p>
    <w:p w14:paraId="4D9AEFC4">
      <w:r>
        <w:rPr>
          <w:b/>
        </w:rPr>
        <w:t>【答案】</w:t>
      </w:r>
      <w:r>
        <w:t>A</w:t>
      </w:r>
    </w:p>
    <w:p w14:paraId="46F9F1CA">
      <w:r>
        <w:rPr>
          <w:b/>
        </w:rPr>
        <w:t>【解析】</w:t>
      </w:r>
      <w:r>
        <w:t>BLEU算法在评估时可能会因为常用词的出现频率高而导致评估结果的偏差。</w:t>
      </w:r>
    </w:p>
    <w:p w14:paraId="62915107">
      <w:r>
        <w:t>------------------------------------------------------------</w:t>
      </w:r>
    </w:p>
    <w:p w14:paraId="2C222E04">
      <w:r>
        <w:rPr>
          <w:b/>
        </w:rPr>
        <w:t>512、单选题</w:t>
      </w:r>
    </w:p>
    <w:p w14:paraId="03D2C297">
      <w:r>
        <w:t>图像数据标注质量评估算法EM的缺点是（   ）。</w:t>
      </w:r>
    </w:p>
    <w:p w14:paraId="0DD35DD4">
      <w:r>
        <w:t>A.没有考虑每个标注任务、标注者的不同可靠性</w:t>
      </w:r>
    </w:p>
    <w:p w14:paraId="260E09AF">
      <w:r>
        <w:t>B.数据缺失比例较大时，收敛速度缓慢</w:t>
      </w:r>
    </w:p>
    <w:p w14:paraId="30ABE489">
      <w:r>
        <w:t>C.需要对标注专家的异质性强加先验</w:t>
      </w:r>
    </w:p>
    <w:p w14:paraId="51B9647D">
      <w:r>
        <w:t>D.测评精度易受常用词干扰</w:t>
      </w:r>
    </w:p>
    <w:p w14:paraId="42640B0D">
      <w:r>
        <w:rPr>
          <w:b/>
        </w:rPr>
        <w:t>【答案】</w:t>
      </w:r>
      <w:r>
        <w:t>B</w:t>
      </w:r>
    </w:p>
    <w:p w14:paraId="52353A66">
      <w:r>
        <w:rPr>
          <w:b/>
        </w:rPr>
        <w:t>【解析】</w:t>
      </w:r>
      <w:r>
        <w:t>EM算法在处理数据缺失较多的情况时，可能会需要更多迭代才能收敛。</w:t>
      </w:r>
    </w:p>
    <w:p w14:paraId="09A6ADD6">
      <w:r>
        <w:t>------------------------------------------------------------</w:t>
      </w:r>
    </w:p>
    <w:p w14:paraId="28E39EA3">
      <w:r>
        <w:rPr>
          <w:b/>
        </w:rPr>
        <w:t>513、单选题</w:t>
      </w:r>
    </w:p>
    <w:p w14:paraId="71A11166">
      <w:r>
        <w:t>图像数据标注质量评估算法RY的缺点是（   ）。</w:t>
      </w:r>
    </w:p>
    <w:p w14:paraId="47DE297C">
      <w:r>
        <w:t>A.数据缺失比例较大时，收敛速度缓慢</w:t>
      </w:r>
    </w:p>
    <w:p w14:paraId="50E9BC93">
      <w:r>
        <w:t>B.没有考虑每个标注任务、标注者的不同可靠性</w:t>
      </w:r>
    </w:p>
    <w:p w14:paraId="7B96ECA9">
      <w:r>
        <w:t>C.需要对标注专家的异质性强加先验</w:t>
      </w:r>
    </w:p>
    <w:p w14:paraId="34AE980D">
      <w:r>
        <w:t>D.测评精度易受常用词干扰</w:t>
      </w:r>
    </w:p>
    <w:p w14:paraId="2E114F55">
      <w:r>
        <w:rPr>
          <w:b/>
        </w:rPr>
        <w:t>【答案】</w:t>
      </w:r>
      <w:r>
        <w:t>C</w:t>
      </w:r>
    </w:p>
    <w:p w14:paraId="66CB9BB2">
      <w:r>
        <w:rPr>
          <w:b/>
        </w:rPr>
        <w:t>【解析】</w:t>
      </w:r>
      <w:r>
        <w:t>RY算法在评估时可能需要对不同标注专家的能力差异进行先验假设。</w:t>
      </w:r>
    </w:p>
    <w:p w14:paraId="4A4F66C2">
      <w:r>
        <w:t>------------------------------------------------------------</w:t>
      </w:r>
    </w:p>
    <w:p w14:paraId="6AAD1A71">
      <w:r>
        <w:rPr>
          <w:b/>
        </w:rPr>
        <w:t>514、单选题</w:t>
      </w:r>
    </w:p>
    <w:p w14:paraId="3BB1735D">
      <w:r>
        <w:t>语音数据标注的分类方法的缺点是（   ）。</w:t>
      </w:r>
    </w:p>
    <w:p w14:paraId="33599ED8">
      <w:r>
        <w:t>A.人工识别过程复杂</w:t>
      </w:r>
    </w:p>
    <w:p w14:paraId="40A5DF98">
      <w:r>
        <w:t>B.相对复杂、耗时</w:t>
      </w:r>
    </w:p>
    <w:p w14:paraId="36B1505C">
      <w:r>
        <w:t>C.算法无法直接理解语音内容，需要进行文本转录</w:t>
      </w:r>
    </w:p>
    <w:p w14:paraId="4E026D6E">
      <w:r>
        <w:t>D.没有考虑每个标注任务、标注者的不同可靠性</w:t>
      </w:r>
    </w:p>
    <w:p w14:paraId="16785C96">
      <w:r>
        <w:rPr>
          <w:b/>
        </w:rPr>
        <w:t>【答案】</w:t>
      </w:r>
      <w:r>
        <w:t>C</w:t>
      </w:r>
    </w:p>
    <w:p w14:paraId="101DE0E7">
      <w:r>
        <w:rPr>
          <w:b/>
        </w:rPr>
        <w:t>【解析】</w:t>
      </w:r>
      <w:r>
        <w:t>语音数据标注通常需要先将语音转换成文本，然后才能进行分类标注。</w:t>
      </w:r>
    </w:p>
    <w:p w14:paraId="2AC84832">
      <w:r>
        <w:t>------------------------------------------------------------</w:t>
      </w:r>
    </w:p>
    <w:p w14:paraId="109FB9F8">
      <w:r>
        <w:rPr>
          <w:b/>
        </w:rPr>
        <w:t>515、单选题</w:t>
      </w:r>
    </w:p>
    <w:p w14:paraId="7342218C">
      <w:r>
        <w:t>以下选项中，不属于常见的文本数据标注的是（   ）。</w:t>
      </w:r>
    </w:p>
    <w:p w14:paraId="3C9A8351">
      <w:r>
        <w:t>A.情感标注</w:t>
      </w:r>
    </w:p>
    <w:p w14:paraId="288C0000">
      <w:r>
        <w:t>B.实体标注</w:t>
      </w:r>
    </w:p>
    <w:p w14:paraId="5F4F345D">
      <w:r>
        <w:t>C.词性标注</w:t>
      </w:r>
    </w:p>
    <w:p w14:paraId="33C992F6">
      <w:r>
        <w:t>D.描点标注</w:t>
      </w:r>
    </w:p>
    <w:p w14:paraId="7D159059">
      <w:r>
        <w:rPr>
          <w:b/>
        </w:rPr>
        <w:t>【答案】</w:t>
      </w:r>
      <w:r>
        <w:t>D</w:t>
      </w:r>
    </w:p>
    <w:p w14:paraId="480B1E5E">
      <w:r>
        <w:rPr>
          <w:b/>
        </w:rPr>
        <w:t>【解析】</w:t>
      </w:r>
      <w:r>
        <w:t>描点标注通常用于图像数据，而不是文本数据。</w:t>
      </w:r>
    </w:p>
    <w:p w14:paraId="77DBD043">
      <w:r>
        <w:t>------------------------------------------------------------</w:t>
      </w:r>
    </w:p>
    <w:p w14:paraId="39F8A966">
      <w:r>
        <w:rPr>
          <w:b/>
        </w:rPr>
        <w:t>516、单选题</w:t>
      </w:r>
    </w:p>
    <w:p w14:paraId="4F4F2C46">
      <w:r>
        <w:t>以下选项中，关于质量管理体系的特点说法错误的是（   ）。</w:t>
      </w:r>
    </w:p>
    <w:p w14:paraId="7913F119">
      <w:r>
        <w:t>A.是深入细致的质量文件的基础</w:t>
      </w:r>
    </w:p>
    <w:p w14:paraId="493FF719">
      <w:r>
        <w:t>B.代表现代企业思考如何真正发挥质量的作用和如何最优地作出质量决策的一种观点</w:t>
      </w:r>
    </w:p>
    <w:p w14:paraId="27CE70CB">
      <w:r>
        <w:t>C.质量体系是使公司内更为广泛的质量活动能够得以切实管理的基础</w:t>
      </w:r>
    </w:p>
    <w:p w14:paraId="528477B9">
      <w:r>
        <w:t>D.质量管理体系不需要考虑利益</w:t>
      </w:r>
    </w:p>
    <w:p w14:paraId="45943D7E">
      <w:r>
        <w:rPr>
          <w:b/>
        </w:rPr>
        <w:t>【答案】</w:t>
      </w:r>
      <w:r>
        <w:t>D</w:t>
      </w:r>
    </w:p>
    <w:p w14:paraId="16D2F748">
      <w:r>
        <w:rPr>
          <w:b/>
        </w:rPr>
        <w:t>【解析】</w:t>
      </w:r>
      <w:r>
        <w:t>质量管理体系需要考虑相关方的利益，以确保质量目标与组织的战略目标一致。</w:t>
      </w:r>
    </w:p>
    <w:p w14:paraId="049170AB">
      <w:r>
        <w:t>------------------------------------------------------------</w:t>
      </w:r>
    </w:p>
    <w:p w14:paraId="0E1E2712">
      <w:r>
        <w:rPr>
          <w:b/>
        </w:rPr>
        <w:t>517、单选题</w:t>
      </w:r>
    </w:p>
    <w:p w14:paraId="6FA6A436">
      <w:r>
        <w:t>根据（   ）的不同，数据标注可以分为结构化标注、非结构化标注和半结构化标注。</w:t>
      </w:r>
    </w:p>
    <w:p w14:paraId="46FE3FCC">
      <w:r>
        <w:t>A.数据标注的构成形式</w:t>
      </w:r>
    </w:p>
    <w:p w14:paraId="41160655">
      <w:r>
        <w:t>B.数据标注的对象</w:t>
      </w:r>
    </w:p>
    <w:p w14:paraId="359A67CD">
      <w:r>
        <w:t>C.数据标注者类型</w:t>
      </w:r>
    </w:p>
    <w:p w14:paraId="701BFCE2">
      <w:r>
        <w:t>D.数据标注的方式</w:t>
      </w:r>
    </w:p>
    <w:p w14:paraId="1127B4BC">
      <w:r>
        <w:rPr>
          <w:b/>
        </w:rPr>
        <w:t>【答案】</w:t>
      </w:r>
      <w:r>
        <w:t>B</w:t>
      </w:r>
    </w:p>
    <w:p w14:paraId="6E3E3F0F">
      <w:r>
        <w:rPr>
          <w:b/>
        </w:rPr>
        <w:t>【解析】</w:t>
      </w:r>
      <w:r>
        <w:t>数据标注的分类是基于被标注数据的对象特性，如结构化或非结构化。</w:t>
      </w:r>
    </w:p>
    <w:p w14:paraId="5FDDCB04">
      <w:r>
        <w:t>------------------------------------------------------------</w:t>
      </w:r>
    </w:p>
    <w:p w14:paraId="3C9AFE44">
      <w:r>
        <w:rPr>
          <w:b/>
        </w:rPr>
        <w:t>518、单选题</w:t>
      </w:r>
    </w:p>
    <w:p w14:paraId="5725B434">
      <w:r>
        <w:t>以下选项中，关于实时检验方法优点说法错误的是（   ）。</w:t>
      </w:r>
    </w:p>
    <w:p w14:paraId="0844F093">
      <w:r>
        <w:t>A.能够及时发现问题并解决问题</w:t>
      </w:r>
    </w:p>
    <w:p w14:paraId="7B070671">
      <w:r>
        <w:t>B.能够有效减少标注过程中重复错误的重复出现</w:t>
      </w:r>
    </w:p>
    <w:p w14:paraId="2B2C5CFE">
      <w:r>
        <w:t>C.能够保证整体标注任务的流畅性</w:t>
      </w:r>
    </w:p>
    <w:p w14:paraId="40542F6D">
      <w:r>
        <w:t>D.对于人员的配备及管理要求较低</w:t>
      </w:r>
    </w:p>
    <w:p w14:paraId="77382144">
      <w:r>
        <w:rPr>
          <w:b/>
        </w:rPr>
        <w:t>【答案】</w:t>
      </w:r>
      <w:r>
        <w:t>D</w:t>
      </w:r>
    </w:p>
    <w:p w14:paraId="0985B266">
      <w:r>
        <w:rPr>
          <w:b/>
        </w:rPr>
        <w:t>【解析】</w:t>
      </w:r>
      <w:r>
        <w:t>实时检验方法通常要求有专门的人员进行实时监控和管理，因此对人员的配备及管理要求并不低。</w:t>
      </w:r>
    </w:p>
    <w:p w14:paraId="1C25572A">
      <w:r>
        <w:t>------------------------------------------------------------</w:t>
      </w:r>
    </w:p>
    <w:p w14:paraId="21CE5C44">
      <w:r>
        <w:rPr>
          <w:b/>
        </w:rPr>
        <w:t>519、单选题</w:t>
      </w:r>
    </w:p>
    <w:p w14:paraId="1233C59E">
      <w:r>
        <w:t>数据标注质量单检验方法中的单位产品是指（   ）。</w:t>
      </w:r>
    </w:p>
    <w:p w14:paraId="69C1FE7C">
      <w:r>
        <w:t>A.可单独描述和考察的事物</w:t>
      </w:r>
    </w:p>
    <w:p w14:paraId="68C7AF95">
      <w:r>
        <w:t>B.关于规定的一个或一组要求，或者仅将单位产品划分为合格或不合格</w:t>
      </w:r>
    </w:p>
    <w:p w14:paraId="61906EE3">
      <w:r>
        <w:t>C.按照标注对批进行的第一次检验</w:t>
      </w:r>
    </w:p>
    <w:p w14:paraId="68872FD9">
      <w:r>
        <w:t>D.聚集在一起的一定数量的某种产品、材料或服务</w:t>
      </w:r>
    </w:p>
    <w:p w14:paraId="1E538B6A">
      <w:r>
        <w:rPr>
          <w:b/>
        </w:rPr>
        <w:t>【答案】</w:t>
      </w:r>
      <w:r>
        <w:t>A</w:t>
      </w:r>
    </w:p>
    <w:p w14:paraId="19EE26C4">
      <w:r>
        <w:rPr>
          <w:b/>
        </w:rPr>
        <w:t>【解析】</w:t>
      </w:r>
      <w:r>
        <w:t>单位产品是数据标注中可以独立评估的最小单元。</w:t>
      </w:r>
    </w:p>
    <w:p w14:paraId="7C10414B">
      <w:r>
        <w:t>------------------------------------------------------------</w:t>
      </w:r>
    </w:p>
    <w:p w14:paraId="216DF39E">
      <w:r>
        <w:rPr>
          <w:b/>
        </w:rPr>
        <w:t>520、单选题</w:t>
      </w:r>
    </w:p>
    <w:p w14:paraId="126B6C18">
      <w:r>
        <w:t>以下选项中，关于抽样检验和全样检验的区别说法错误的是（   ）。</w:t>
      </w:r>
    </w:p>
    <w:p w14:paraId="773E5B88">
      <w:r>
        <w:t>A.抽样是根据样本中的产品的检验结果来推断整批产品的质量</w:t>
      </w:r>
    </w:p>
    <w:p w14:paraId="633EBCE8">
      <w:r>
        <w:t>B.经过抽样检验认为合格的一批产品中，还可能含有一些不合格品</w:t>
      </w:r>
    </w:p>
    <w:p w14:paraId="4ED039C8">
      <w:r>
        <w:t>C.全样检验需对整批产品逐个进行检验</w:t>
      </w:r>
    </w:p>
    <w:p w14:paraId="02095E1E">
      <w:r>
        <w:t>D.经过全检认为合格的一批产品中，可能存在不合格品</w:t>
      </w:r>
    </w:p>
    <w:p w14:paraId="5EE75A75">
      <w:r>
        <w:rPr>
          <w:b/>
        </w:rPr>
        <w:t>【答案】</w:t>
      </w:r>
      <w:r>
        <w:t>D</w:t>
      </w:r>
    </w:p>
    <w:p w14:paraId="4B8900AC">
      <w:r>
        <w:rPr>
          <w:b/>
        </w:rPr>
        <w:t>【解析】</w:t>
      </w:r>
      <w:r>
        <w:t>全样检验意味着对所有产品都进行了检验，因此如果全样检验合格，则不应该存在不合格品。</w:t>
      </w:r>
    </w:p>
    <w:p w14:paraId="2F20EB0A">
      <w:r>
        <w:t>------------------------------------------------------------</w:t>
      </w:r>
    </w:p>
    <w:p w14:paraId="21068751">
      <w:r>
        <w:rPr>
          <w:b/>
        </w:rPr>
        <w:t>521、单选题</w:t>
      </w:r>
    </w:p>
    <w:p w14:paraId="29285158">
      <w:r>
        <w:t>以下选项中，关于全样检验流程说法错误的是（   ）。</w:t>
      </w:r>
    </w:p>
    <w:p w14:paraId="454FC623">
      <w:r>
        <w:t>A.全样检验是质检员对全部已完成的数据集进行全样检验</w:t>
      </w:r>
    </w:p>
    <w:p w14:paraId="74C43A19">
      <w:r>
        <w:t>B.通过全样检验合格的数据标注存放在已合格数据集中等待交付</w:t>
      </w:r>
    </w:p>
    <w:p w14:paraId="11683AA2">
      <w:r>
        <w:t>C.对于不合格的数标注，需要返工给质检员</w:t>
      </w:r>
    </w:p>
    <w:p w14:paraId="3DB46099">
      <w:r>
        <w:t>D.对于不合格的数据标注，需要标注员进行返工改正标注</w:t>
      </w:r>
    </w:p>
    <w:p w14:paraId="0258360D">
      <w:r>
        <w:rPr>
          <w:b/>
        </w:rPr>
        <w:t>【答案】</w:t>
      </w:r>
      <w:r>
        <w:t>C</w:t>
      </w:r>
    </w:p>
    <w:p w14:paraId="0B45A43C">
      <w:r>
        <w:rPr>
          <w:b/>
        </w:rPr>
        <w:t>【解析】</w:t>
      </w:r>
      <w:r>
        <w:t>不合格的数据标注通常需要标注员进行返工，而不是直接返工给质检员。</w:t>
      </w:r>
    </w:p>
    <w:p w14:paraId="0E26DB4E">
      <w:r>
        <w:t>------------------------------------------------------------</w:t>
      </w:r>
    </w:p>
    <w:p w14:paraId="0F8950CA">
      <w:r>
        <w:rPr>
          <w:b/>
        </w:rPr>
        <w:t>522、单选题</w:t>
      </w:r>
    </w:p>
    <w:p w14:paraId="48449BAE">
      <w:r>
        <w:t>以下抽样方法中，不属于系统抽样的是（   ）。</w:t>
      </w:r>
    </w:p>
    <w:p w14:paraId="240DE73B">
      <w:r>
        <w:t>A.间隔定时法</w:t>
      </w:r>
    </w:p>
    <w:p w14:paraId="218F575E">
      <w:r>
        <w:t>B.间隔定量法</w:t>
      </w:r>
    </w:p>
    <w:p w14:paraId="712E386C">
      <w:r>
        <w:t>C.分部比例法</w:t>
      </w:r>
    </w:p>
    <w:p w14:paraId="0443F09C">
      <w:r>
        <w:t>D.抽签法</w:t>
      </w:r>
    </w:p>
    <w:p w14:paraId="69C2A290">
      <w:r>
        <w:rPr>
          <w:b/>
        </w:rPr>
        <w:t>【答案】</w:t>
      </w:r>
      <w:r>
        <w:t>D</w:t>
      </w:r>
    </w:p>
    <w:p w14:paraId="1006B124">
      <w:r>
        <w:rPr>
          <w:b/>
        </w:rPr>
        <w:t>【解析】</w:t>
      </w:r>
      <w:r>
        <w:t>抽签法是一种随机抽样方法，不属于系统抽样。</w:t>
      </w:r>
    </w:p>
    <w:p w14:paraId="45FAFDE9">
      <w:r>
        <w:t>------------------------------------------------------------</w:t>
      </w:r>
    </w:p>
    <w:p w14:paraId="124C2990">
      <w:r>
        <w:rPr>
          <w:b/>
        </w:rPr>
        <w:t>523、单选题</w:t>
      </w:r>
    </w:p>
    <w:p w14:paraId="7777265D">
      <w:r>
        <w:t>各层样本数的确定方法不包括（   ）。</w:t>
      </w:r>
    </w:p>
    <w:p w14:paraId="2711F774">
      <w:r>
        <w:t>A.分层定比</w:t>
      </w:r>
    </w:p>
    <w:p w14:paraId="62A05915">
      <w:r>
        <w:t>B.奈曼法</w:t>
      </w:r>
    </w:p>
    <w:p w14:paraId="4791A41B">
      <w:r>
        <w:t>C.非比例分配法</w:t>
      </w:r>
    </w:p>
    <w:p w14:paraId="47AA3973">
      <w:r>
        <w:t>D.调查法</w:t>
      </w:r>
    </w:p>
    <w:p w14:paraId="304FDC1C">
      <w:r>
        <w:rPr>
          <w:b/>
        </w:rPr>
        <w:t>【答案】</w:t>
      </w:r>
      <w:r>
        <w:t>D</w:t>
      </w:r>
    </w:p>
    <w:p w14:paraId="501656F0">
      <w:r>
        <w:rPr>
          <w:b/>
        </w:rPr>
        <w:t>【解析】</w:t>
      </w:r>
      <w:r>
        <w:t>调查法不是一种确定样本数的方法，而是一种数据收集方法。</w:t>
      </w:r>
    </w:p>
    <w:p w14:paraId="56D5ACC4">
      <w:r>
        <w:t>------------------------------------------------------------</w:t>
      </w:r>
    </w:p>
    <w:p w14:paraId="340C739D">
      <w:r>
        <w:rPr>
          <w:b/>
        </w:rPr>
        <w:t>524、单选题</w:t>
      </w:r>
    </w:p>
    <w:p w14:paraId="3AFFED72">
      <w:r>
        <w:t>信息系统的安全等级性质中（   ）是指信息在传输过程中，不被非法授权修改和破坏，保证数据的一致性。</w:t>
      </w:r>
    </w:p>
    <w:p w14:paraId="38151D66">
      <w:r>
        <w:t>A.完整性</w:t>
      </w:r>
    </w:p>
    <w:p w14:paraId="363D401F">
      <w:r>
        <w:t>B.机密性</w:t>
      </w:r>
    </w:p>
    <w:p w14:paraId="33582EC3">
      <w:r>
        <w:t>C.可用性</w:t>
      </w:r>
    </w:p>
    <w:p w14:paraId="75819081">
      <w:r>
        <w:t>D.用户合法性</w:t>
      </w:r>
    </w:p>
    <w:p w14:paraId="5E63FECB">
      <w:r>
        <w:rPr>
          <w:b/>
        </w:rPr>
        <w:t>【答案】</w:t>
      </w:r>
      <w:r>
        <w:t>A</w:t>
      </w:r>
    </w:p>
    <w:p w14:paraId="430CE457">
      <w:r>
        <w:rPr>
          <w:b/>
        </w:rPr>
        <w:t>【解析】</w:t>
      </w:r>
      <w:r>
        <w:t>信息系统安全的完整性确保数据在传输过程中未被未授权地修改或破坏。</w:t>
      </w:r>
    </w:p>
    <w:p w14:paraId="6513997D">
      <w:r>
        <w:t>------------------------------------------------------------</w:t>
      </w:r>
    </w:p>
    <w:p w14:paraId="3B2448F0">
      <w:r>
        <w:rPr>
          <w:b/>
        </w:rPr>
        <w:t>525、单选题</w:t>
      </w:r>
    </w:p>
    <w:p w14:paraId="1FDA5105">
      <w:r>
        <w:t>以下选项中，对于敏感数据的处理方式错误的是（   ）。</w:t>
      </w:r>
    </w:p>
    <w:p w14:paraId="18429F76">
      <w:r>
        <w:t>A.使用对称加密算法保存用户密码</w:t>
      </w:r>
    </w:p>
    <w:p w14:paraId="4A7EB4F7">
      <w:r>
        <w:t>B.明文保存用户密码</w:t>
      </w:r>
    </w:p>
    <w:p w14:paraId="07C04EF6">
      <w:r>
        <w:t>C.配合单向散列算法保存用户密码</w:t>
      </w:r>
    </w:p>
    <w:p w14:paraId="4284A8CF">
      <w:r>
        <w:t>D.独立使用加密服务来做数据加解密</w:t>
      </w:r>
    </w:p>
    <w:p w14:paraId="563FB904">
      <w:r>
        <w:rPr>
          <w:b/>
        </w:rPr>
        <w:t>【答案】</w:t>
      </w:r>
      <w:r>
        <w:t>B</w:t>
      </w:r>
    </w:p>
    <w:p w14:paraId="43B39B1A">
      <w:r>
        <w:rPr>
          <w:b/>
        </w:rPr>
        <w:t>【解析】</w:t>
      </w:r>
      <w:r>
        <w:t>明文保存用户密码是不安全的，应该使用加密或散列等方法来保护密码。</w:t>
      </w:r>
    </w:p>
    <w:p w14:paraId="3E477819">
      <w:r>
        <w:t>------------------------------------------------------------</w:t>
      </w:r>
    </w:p>
    <w:p w14:paraId="31C2D31C">
      <w:r>
        <w:rPr>
          <w:b/>
        </w:rPr>
        <w:t>526、单选题</w:t>
      </w:r>
    </w:p>
    <w:p w14:paraId="43F54BE9">
      <w:r>
        <w:t>相同的数据进行多次脱敏，需要确保每次脱敏的数据始终保持一致性，体现了脱敏数据（   ）的特征。</w:t>
      </w:r>
    </w:p>
    <w:p w14:paraId="501338EE">
      <w:r>
        <w:t>A.保持原有数据特征</w:t>
      </w:r>
    </w:p>
    <w:p w14:paraId="4D452CC1">
      <w:r>
        <w:t>B.保持数据之间的一致性</w:t>
      </w:r>
    </w:p>
    <w:p w14:paraId="40F140C8">
      <w:r>
        <w:t>C.保持业务规则的关联性</w:t>
      </w:r>
    </w:p>
    <w:p w14:paraId="69CB4909">
      <w:r>
        <w:t>D.多次脱敏之间的数据一致性</w:t>
      </w:r>
    </w:p>
    <w:p w14:paraId="1A4750BF">
      <w:r>
        <w:rPr>
          <w:b/>
        </w:rPr>
        <w:t>【答案】</w:t>
      </w:r>
      <w:r>
        <w:t>D</w:t>
      </w:r>
    </w:p>
    <w:p w14:paraId="62AD02BC">
      <w:r>
        <w:rPr>
          <w:b/>
        </w:rPr>
        <w:t>【解析】</w:t>
      </w:r>
      <w:r>
        <w:t>脱敏数据需要保持一致性，即使经过多次脱敏过程，数据之间的对应关系和结构应保持不变。</w:t>
      </w:r>
    </w:p>
    <w:p w14:paraId="197F5349">
      <w:r>
        <w:t>------------------------------------------------------------</w:t>
      </w:r>
    </w:p>
    <w:p w14:paraId="7E6199E3">
      <w:r>
        <w:rPr>
          <w:b/>
        </w:rPr>
        <w:t>527、单选题</w:t>
      </w:r>
    </w:p>
    <w:p w14:paraId="2A1F431E">
      <w:r>
        <w:t>以下选项中，关于《中华人民共和国数据安全法》说法错误的是（   ）。</w:t>
      </w:r>
    </w:p>
    <w:p w14:paraId="17C5270B">
      <w:r>
        <w:t>A.维护数据安全，应当坚持总体国家安全观</w:t>
      </w:r>
    </w:p>
    <w:p w14:paraId="09205302">
      <w:r>
        <w:t>B.中央国家安全领导机构负责国家数据安全工作的决策和议事协调</w:t>
      </w:r>
    </w:p>
    <w:p w14:paraId="0B4F229D">
      <w:r>
        <w:t>C.开展数据处理活动，应当遵守法律、法规，尊重社会公德和伦理</w:t>
      </w:r>
    </w:p>
    <w:p w14:paraId="5984F262">
      <w:r>
        <w:t>D.对于数据交易进行限制</w:t>
      </w:r>
    </w:p>
    <w:p w14:paraId="67E43449">
      <w:r>
        <w:rPr>
          <w:b/>
        </w:rPr>
        <w:t>【答案】</w:t>
      </w:r>
      <w:r>
        <w:t>D</w:t>
      </w:r>
    </w:p>
    <w:p w14:paraId="4F571437">
      <w:r>
        <w:rPr>
          <w:b/>
        </w:rPr>
        <w:t>【解析】</w:t>
      </w:r>
      <w:r>
        <w:t>《中华人民共和国数据安全法》旨在规范数据处理活动，保护数据安全，并没有限制数据交易。</w:t>
      </w:r>
    </w:p>
    <w:p w14:paraId="054F27C2">
      <w:r>
        <w:t>------------------------------------------------------------</w:t>
      </w:r>
    </w:p>
    <w:p w14:paraId="12846D55">
      <w:r>
        <w:rPr>
          <w:b/>
        </w:rPr>
        <w:t>528、单选题</w:t>
      </w:r>
    </w:p>
    <w:p w14:paraId="0663E5C7">
      <w:r>
        <w:t>数据标注流程中，标注检验的目的是（   ）。</w:t>
      </w:r>
    </w:p>
    <w:p w14:paraId="1FB548A3">
      <w:r>
        <w:t>A.提高数据输出的准确率</w:t>
      </w:r>
    </w:p>
    <w:p w14:paraId="57749E06">
      <w:r>
        <w:t>B.去掉重复的、无关的数据</w:t>
      </w:r>
    </w:p>
    <w:p w14:paraId="48312487">
      <w:r>
        <w:t>C.获取公开的数据集与专业数据集</w:t>
      </w:r>
    </w:p>
    <w:p w14:paraId="4AAA64D7">
      <w:r>
        <w:t>D.对于异常值与缺失值进行查缺补漏</w:t>
      </w:r>
    </w:p>
    <w:p w14:paraId="4F5D65B0">
      <w:r>
        <w:rPr>
          <w:b/>
        </w:rPr>
        <w:t>【答案】</w:t>
      </w:r>
      <w:r>
        <w:t>A</w:t>
      </w:r>
    </w:p>
    <w:p w14:paraId="46BE9561">
      <w:r>
        <w:rPr>
          <w:b/>
        </w:rPr>
        <w:t>【解析】</w:t>
      </w:r>
      <w:r>
        <w:t>数据标注检验的主要目的是确保数据标注的准确性，从而提高数据输出的质量。</w:t>
      </w:r>
    </w:p>
    <w:p w14:paraId="21DB1129">
      <w:r>
        <w:t>------------------------------------------------------------</w:t>
      </w:r>
    </w:p>
    <w:p w14:paraId="32D78FD7">
      <w:r>
        <w:rPr>
          <w:b/>
        </w:rPr>
        <w:t>529、单选题</w:t>
      </w:r>
    </w:p>
    <w:p w14:paraId="0C7BEEEA">
      <w:r>
        <w:t>行人标注的难度不包括（   ）。</w:t>
      </w:r>
    </w:p>
    <w:p w14:paraId="42FEA16D">
      <w:r>
        <w:t>A.图片模糊看不清</w:t>
      </w:r>
    </w:p>
    <w:p w14:paraId="04AA6EFF">
      <w:r>
        <w:t>B.图片数量过多</w:t>
      </w:r>
    </w:p>
    <w:p w14:paraId="753A0BAA">
      <w:r>
        <w:t>C.属性过多</w:t>
      </w:r>
    </w:p>
    <w:p w14:paraId="2789139E">
      <w:r>
        <w:t>D.图片分辨率大</w:t>
      </w:r>
    </w:p>
    <w:p w14:paraId="23C14FC7">
      <w:r>
        <w:rPr>
          <w:b/>
        </w:rPr>
        <w:t>【答案】</w:t>
      </w:r>
      <w:r>
        <w:t>D</w:t>
      </w:r>
    </w:p>
    <w:p w14:paraId="1BB040BE">
      <w:r>
        <w:rPr>
          <w:b/>
        </w:rPr>
        <w:t>【解析】</w:t>
      </w:r>
      <w:r>
        <w:t>图片分辨率大通常会使标注更为容易，因为它提供了更多的细节。</w:t>
      </w:r>
    </w:p>
    <w:p w14:paraId="49D21532">
      <w:r>
        <w:t>------------------------------------------------------------</w:t>
      </w:r>
    </w:p>
    <w:p w14:paraId="61870DC8">
      <w:r>
        <w:rPr>
          <w:b/>
        </w:rPr>
        <w:t>530、单选题</w:t>
      </w:r>
    </w:p>
    <w:p w14:paraId="2F3A41B7">
      <w:r>
        <w:t>骨骼关键点标注是指在图像中或视频中对人体关键点进行（   ）的过程。</w:t>
      </w:r>
    </w:p>
    <w:p w14:paraId="72F097C7">
      <w:r>
        <w:t>A.识别和分类</w:t>
      </w:r>
    </w:p>
    <w:p w14:paraId="632C71FB">
      <w:r>
        <w:t>B.定位和标记</w:t>
      </w:r>
    </w:p>
    <w:p w14:paraId="438A4A72">
      <w:r>
        <w:t>C.定位和分割</w:t>
      </w:r>
    </w:p>
    <w:p w14:paraId="32CFCC35">
      <w:r>
        <w:t>D.分类与检测</w:t>
      </w:r>
    </w:p>
    <w:p w14:paraId="2A3B6E13">
      <w:r>
        <w:rPr>
          <w:b/>
        </w:rPr>
        <w:t>【答案】</w:t>
      </w:r>
      <w:r>
        <w:t>B</w:t>
      </w:r>
    </w:p>
    <w:p w14:paraId="10E54208">
      <w:r>
        <w:rPr>
          <w:b/>
        </w:rPr>
        <w:t>【解析】</w:t>
      </w:r>
      <w:r>
        <w:t>骨骼关键点标注涉及识别图像或视频中人体的特定部位并对其进行标记。</w:t>
      </w:r>
    </w:p>
    <w:p w14:paraId="149C6174">
      <w:r>
        <w:t>------------------------------------------------------------</w:t>
      </w:r>
    </w:p>
    <w:p w14:paraId="4130BC2F">
      <w:r>
        <w:rPr>
          <w:b/>
        </w:rPr>
        <w:t>531、单选题</w:t>
      </w:r>
    </w:p>
    <w:p w14:paraId="7BB89F42">
      <w:r>
        <w:t>骨骼关键点标注时，人物裙摆过大，对身体部位有遮挡，臀部的点需要推测标注，此时需要把“可见性”设为（   ）。</w:t>
      </w:r>
    </w:p>
    <w:p w14:paraId="345FD703">
      <w:r>
        <w:t>A.不可推断</w:t>
      </w:r>
    </w:p>
    <w:p w14:paraId="1B41EC95">
      <w:r>
        <w:t>B.不可见</w:t>
      </w:r>
    </w:p>
    <w:p w14:paraId="3DD8F0CE">
      <w:r>
        <w:t>C.不可标记</w:t>
      </w:r>
    </w:p>
    <w:p w14:paraId="75BF54C2">
      <w:r>
        <w:t>D.不可使用</w:t>
      </w:r>
    </w:p>
    <w:p w14:paraId="72E52DF8">
      <w:r>
        <w:rPr>
          <w:b/>
        </w:rPr>
        <w:t>【答案】</w:t>
      </w:r>
      <w:r>
        <w:t>B</w:t>
      </w:r>
    </w:p>
    <w:p w14:paraId="79D3E0BB">
      <w:r>
        <w:rPr>
          <w:b/>
        </w:rPr>
        <w:t>【解析】</w:t>
      </w:r>
      <w:r>
        <w:t>如果标注的关键点由于遮挡而不可见，应该将其可见性标记为“不可”。</w:t>
      </w:r>
    </w:p>
    <w:p w14:paraId="59645BC2">
      <w:r>
        <w:t>------------------------------------------------------------</w:t>
      </w:r>
    </w:p>
    <w:p w14:paraId="21D38368">
      <w:r>
        <w:rPr>
          <w:b/>
        </w:rPr>
        <w:t>532、单选题</w:t>
      </w:r>
    </w:p>
    <w:p w14:paraId="5987FBEA">
      <w:r>
        <w:t>对于手部关键点，从大拇指到小拇指挨个按照从关节到（   ）的顺序进行标注。</w:t>
      </w:r>
    </w:p>
    <w:p w14:paraId="1C1898B9">
      <w:r>
        <w:t>A.指尖</w:t>
      </w:r>
    </w:p>
    <w:p w14:paraId="1B23B6F8">
      <w:r>
        <w:t>B.手腕的中心点</w:t>
      </w:r>
    </w:p>
    <w:p w14:paraId="4E7923D6">
      <w:r>
        <w:t>C.虎口处</w:t>
      </w:r>
    </w:p>
    <w:p w14:paraId="776DE170">
      <w:r>
        <w:t>D.手肘</w:t>
      </w:r>
    </w:p>
    <w:p w14:paraId="7A906C29">
      <w:r>
        <w:rPr>
          <w:b/>
        </w:rPr>
        <w:t>【答案】</w:t>
      </w:r>
      <w:r>
        <w:t>A</w:t>
      </w:r>
    </w:p>
    <w:p w14:paraId="190004D9">
      <w:r>
        <w:rPr>
          <w:b/>
        </w:rPr>
        <w:t>【解析】</w:t>
      </w:r>
      <w:r>
        <w:t>手部关键点标注通常是从关节开始，一直到指尖</w:t>
      </w:r>
    </w:p>
    <w:p w14:paraId="2395474F">
      <w:r>
        <w:t>------------------------------------------------------------</w:t>
      </w:r>
    </w:p>
    <w:p w14:paraId="1DD43EAB">
      <w:r>
        <w:rPr>
          <w:b/>
        </w:rPr>
        <w:t>533、单选题</w:t>
      </w:r>
    </w:p>
    <w:p w14:paraId="57727335">
      <w:r>
        <w:t>手部图片由于遮挡导致点不能完全显示，遮挡超过（   ）的部分不予标注。</w:t>
      </w:r>
    </w:p>
    <w:p w14:paraId="4E74E7F6">
      <w:r>
        <w:t>A.10%</w:t>
      </w:r>
    </w:p>
    <w:p w14:paraId="07D40164">
      <w:r>
        <w:t>B.50%</w:t>
      </w:r>
    </w:p>
    <w:p w14:paraId="11F5F8FE">
      <w:r>
        <w:t>C.80%</w:t>
      </w:r>
    </w:p>
    <w:p w14:paraId="45282CA0">
      <w:r>
        <w:t>D.90%</w:t>
      </w:r>
    </w:p>
    <w:p w14:paraId="74F289C9">
      <w:r>
        <w:rPr>
          <w:b/>
        </w:rPr>
        <w:t>【答案】</w:t>
      </w:r>
      <w:r>
        <w:t>B</w:t>
      </w:r>
    </w:p>
    <w:p w14:paraId="578BC69A">
      <w:r>
        <w:rPr>
          <w:b/>
        </w:rPr>
        <w:t>【解析】</w:t>
      </w:r>
      <w:r>
        <w:t>在常见的人体关键点或手部关键点标注标准（如COCO、MPII等）中，通常遮挡超过 50% 时，该点就不再标注（或者标记为“不可见”，不给出准确坐标）</w:t>
      </w:r>
    </w:p>
    <w:p w14:paraId="7069E361">
      <w:r>
        <w:t>------------------------------------------------------------</w:t>
      </w:r>
    </w:p>
    <w:p w14:paraId="30F7F9BB">
      <w:r>
        <w:rPr>
          <w:b/>
        </w:rPr>
        <w:t>534、单选题</w:t>
      </w:r>
    </w:p>
    <w:p w14:paraId="1E567A78">
      <w:r>
        <w:t>在人脸图片上标注点距离人脸实际的点（  ）6像素时，标注的图片不准确。</w:t>
      </w:r>
    </w:p>
    <w:p w14:paraId="72FA4300">
      <w:r>
        <w:t>A.超过</w:t>
      </w:r>
    </w:p>
    <w:p w14:paraId="12F32D52">
      <w:r>
        <w:t>B.小于</w:t>
      </w:r>
    </w:p>
    <w:p w14:paraId="34AA6DC8">
      <w:r>
        <w:t>C.等于</w:t>
      </w:r>
    </w:p>
    <w:p w14:paraId="2DAD7E1C">
      <w:r>
        <w:t>D.没有影响</w:t>
      </w:r>
    </w:p>
    <w:p w14:paraId="01C1A0C5">
      <w:r>
        <w:rPr>
          <w:b/>
        </w:rPr>
        <w:t>【答案】</w:t>
      </w:r>
      <w:r>
        <w:t>A</w:t>
      </w:r>
    </w:p>
    <w:p w14:paraId="2905A18F">
      <w:r>
        <w:rPr>
          <w:b/>
        </w:rPr>
        <w:t>【解析】</w:t>
      </w:r>
      <w:r>
        <w:t>如果标注点与人脸实际点的距离超过6像素，则认为标注不准确</w:t>
      </w:r>
    </w:p>
    <w:p w14:paraId="23001A4B">
      <w:r>
        <w:t>------------------------------------------------------------</w:t>
      </w:r>
    </w:p>
    <w:p w14:paraId="3C896421">
      <w:r>
        <w:rPr>
          <w:b/>
        </w:rPr>
        <w:t>535、单选题</w:t>
      </w:r>
    </w:p>
    <w:p w14:paraId="6BA082B4">
      <w:r>
        <w:t>标注工程师在用人脸8点工具标注人脸时，如果不能看到（   ）的图片，但可以看到眼球的图片，则标注在眼球正中间。</w:t>
      </w:r>
    </w:p>
    <w:p w14:paraId="49665ED7">
      <w:r>
        <w:t>A.眼角</w:t>
      </w:r>
    </w:p>
    <w:p w14:paraId="71ABD2F7">
      <w:r>
        <w:t>B.瞳孔</w:t>
      </w:r>
    </w:p>
    <w:p w14:paraId="08771E96">
      <w:r>
        <w:t>C.眼线</w:t>
      </w:r>
    </w:p>
    <w:p w14:paraId="0776F2C3">
      <w:r>
        <w:t>D.虹膜</w:t>
      </w:r>
    </w:p>
    <w:p w14:paraId="3E7CC899">
      <w:r>
        <w:rPr>
          <w:b/>
        </w:rPr>
        <w:t>【答案】</w:t>
      </w:r>
      <w:r>
        <w:t>B</w:t>
      </w:r>
    </w:p>
    <w:p w14:paraId="0C4C71E5">
      <w:r>
        <w:rPr>
          <w:b/>
        </w:rPr>
        <w:t>【解析】</w:t>
      </w:r>
      <w:r>
        <w:t>如果瞳孔不可见，但眼球可见，标注点应放在眼球的正中间</w:t>
      </w:r>
    </w:p>
    <w:p w14:paraId="482C084D">
      <w:r>
        <w:t>------------------------------------------------------------</w:t>
      </w:r>
    </w:p>
    <w:p w14:paraId="5DB7D2FD">
      <w:r>
        <w:rPr>
          <w:b/>
        </w:rPr>
        <w:t>536、单选题</w:t>
      </w:r>
    </w:p>
    <w:p w14:paraId="1C7D6E9E">
      <w:r>
        <w:t>（   ）是指在进行一人所属照片清洗标注时，标注工程师根据关键人物图片提供的性别、年龄等特征，在图库中进行高效清洗，进而快速删除与关键人物不符的照片。</w:t>
      </w:r>
    </w:p>
    <w:p w14:paraId="09646DCD">
      <w:r>
        <w:t>A.确定关键人物</w:t>
      </w:r>
    </w:p>
    <w:p w14:paraId="0FF41C5A">
      <w:r>
        <w:t>B.剔除非关键人物</w:t>
      </w:r>
    </w:p>
    <w:p w14:paraId="2A391DBA">
      <w:r>
        <w:t>C.检查图片数据</w:t>
      </w:r>
    </w:p>
    <w:p w14:paraId="32D1EAF9">
      <w:r>
        <w:t>D.图片清洗</w:t>
      </w:r>
    </w:p>
    <w:p w14:paraId="7C4779A7">
      <w:r>
        <w:rPr>
          <w:b/>
        </w:rPr>
        <w:t>【答案】</w:t>
      </w:r>
      <w:r>
        <w:t>B</w:t>
      </w:r>
    </w:p>
    <w:p w14:paraId="79B1AA06">
      <w:r>
        <w:rPr>
          <w:b/>
        </w:rPr>
        <w:t>【解析】</w:t>
      </w:r>
      <w:r>
        <w:t>照片清洗标注的目的是根据关键人物的特征剔除与关键人物不符的照片。</w:t>
      </w:r>
    </w:p>
    <w:p w14:paraId="02BCB781">
      <w:r>
        <w:t>------------------------------------------------------------</w:t>
      </w:r>
    </w:p>
    <w:p w14:paraId="637142DA">
      <w:r>
        <w:rPr>
          <w:b/>
        </w:rPr>
        <w:t>537、单选题</w:t>
      </w:r>
    </w:p>
    <w:p w14:paraId="48ED0D93">
      <w:r>
        <w:t>在进行一人所属照片清洗标注时，不可以将（   ）作为剔除非关键人物的特征信息。</w:t>
      </w:r>
    </w:p>
    <w:p w14:paraId="1B403352">
      <w:r>
        <w:t>A.籍贯</w:t>
      </w:r>
    </w:p>
    <w:p w14:paraId="4D96640B">
      <w:r>
        <w:t>B.面部特征</w:t>
      </w:r>
    </w:p>
    <w:p w14:paraId="536834AD">
      <w:r>
        <w:t>C.发型特征</w:t>
      </w:r>
    </w:p>
    <w:p w14:paraId="4E9F0B9E">
      <w:r>
        <w:t>D.服饰特征</w:t>
      </w:r>
    </w:p>
    <w:p w14:paraId="4E523270">
      <w:r>
        <w:rPr>
          <w:b/>
        </w:rPr>
        <w:t>【答案】</w:t>
      </w:r>
      <w:r>
        <w:t>A</w:t>
      </w:r>
    </w:p>
    <w:p w14:paraId="33DA94EA">
      <w:r>
        <w:rPr>
          <w:b/>
        </w:rPr>
        <w:t>【解析】</w:t>
      </w:r>
      <w:r>
        <w:t>籍贯通常不是视觉特征，因此不能作为图像特征用于剔除非关键人物。</w:t>
      </w:r>
    </w:p>
    <w:p w14:paraId="7AF4952E">
      <w:r>
        <w:t>------------------------------------------------------------</w:t>
      </w:r>
    </w:p>
    <w:p w14:paraId="02F11D01">
      <w:r>
        <w:rPr>
          <w:b/>
        </w:rPr>
        <w:t>538、单选题</w:t>
      </w:r>
    </w:p>
    <w:p w14:paraId="1220C42C">
      <w:r>
        <w:t>行人重识别标注的技术难点不包括（   ）。</w:t>
      </w:r>
    </w:p>
    <w:p w14:paraId="1073EBD5">
      <w:r>
        <w:t>A.高分辨率</w:t>
      </w:r>
    </w:p>
    <w:p w14:paraId="2721177E">
      <w:r>
        <w:t>B.轨迹碎片化</w:t>
      </w:r>
    </w:p>
    <w:p w14:paraId="75F1CFEF">
      <w:r>
        <w:t>C.光线变化</w:t>
      </w:r>
    </w:p>
    <w:p w14:paraId="43B5D132">
      <w:r>
        <w:t>D.角度偏差</w:t>
      </w:r>
    </w:p>
    <w:p w14:paraId="72795F8F">
      <w:r>
        <w:rPr>
          <w:b/>
        </w:rPr>
        <w:t>【答案】</w:t>
      </w:r>
      <w:r>
        <w:t>A</w:t>
      </w:r>
    </w:p>
    <w:p w14:paraId="4BBD5EB8">
      <w:r>
        <w:rPr>
          <w:b/>
        </w:rPr>
        <w:t>【解析】</w:t>
      </w:r>
      <w:r>
        <w:t>高分辨率通常有助于行人重识别，而不是技术难点。</w:t>
      </w:r>
    </w:p>
    <w:p w14:paraId="1FF85999">
      <w:r>
        <w:t>------------------------------------------------------------</w:t>
      </w:r>
    </w:p>
    <w:p w14:paraId="791906D1">
      <w:r>
        <w:rPr>
          <w:b/>
        </w:rPr>
        <w:t>539、单选题</w:t>
      </w:r>
    </w:p>
    <w:p w14:paraId="29506C75">
      <w:r>
        <w:t>以下选项中，关于行人重识别标注说法错误的是（   ）。</w:t>
      </w:r>
    </w:p>
    <w:p w14:paraId="7587FBA8">
      <w:r>
        <w:t>A.在人流量大的地方容易出现漏掉目标人物的情况</w:t>
      </w:r>
    </w:p>
    <w:p w14:paraId="2E01896F">
      <w:r>
        <w:t>B.光线变化会对标注工程师判断目标人物产生影响</w:t>
      </w:r>
    </w:p>
    <w:p w14:paraId="1F5D2EB8">
      <w:r>
        <w:t>C.通过标清摄像头获取的视频数据质量相对较高</w:t>
      </w:r>
    </w:p>
    <w:p w14:paraId="7AE56C8E">
      <w:r>
        <w:t>D.采集数据时间较长，目标人物变化大</w:t>
      </w:r>
    </w:p>
    <w:p w14:paraId="37BEB3BC">
      <w:r>
        <w:rPr>
          <w:b/>
        </w:rPr>
        <w:t>【答案】</w:t>
      </w:r>
      <w:r>
        <w:t>C</w:t>
      </w:r>
    </w:p>
    <w:p w14:paraId="49C6BC4C">
      <w:r>
        <w:rPr>
          <w:b/>
        </w:rPr>
        <w:t>【解析】</w:t>
      </w:r>
      <w:r>
        <w:t>标清摄像头的视频数据质量通常不如高清摄像头，因此这个说法是错误的。</w:t>
      </w:r>
    </w:p>
    <w:p w14:paraId="2946EAE5">
      <w:r>
        <w:t>------------------------------------------------------------</w:t>
      </w:r>
    </w:p>
    <w:p w14:paraId="28D870D5">
      <w:r>
        <w:rPr>
          <w:b/>
        </w:rPr>
        <w:t>540、单选题</w:t>
      </w:r>
    </w:p>
    <w:p w14:paraId="4D7A7CF8">
      <w:r>
        <w:t>（     ）就是从一段文本中首先找出实体，然后判断两者之间所存在的实际关系。</w:t>
      </w:r>
    </w:p>
    <w:p w14:paraId="1804BFA5">
      <w:r>
        <w:t>A.实体标注</w:t>
      </w:r>
    </w:p>
    <w:p w14:paraId="0072F35F">
      <w:r>
        <w:t>B.时间标注</w:t>
      </w:r>
    </w:p>
    <w:p w14:paraId="0858F1EC">
      <w:r>
        <w:t>C.事件标注</w:t>
      </w:r>
    </w:p>
    <w:p w14:paraId="4C746B16">
      <w:r>
        <w:t>D.关系标注</w:t>
      </w:r>
    </w:p>
    <w:p w14:paraId="32E1725E">
      <w:r>
        <w:rPr>
          <w:b/>
        </w:rPr>
        <w:t>【答案】</w:t>
      </w:r>
      <w:r>
        <w:t>D</w:t>
      </w:r>
    </w:p>
    <w:p w14:paraId="26A28BB5">
      <w:r>
        <w:rPr>
          <w:b/>
        </w:rPr>
        <w:t>【解析】</w:t>
      </w:r>
      <w:r>
        <w:t>关系标注是从文本中识别出实体，并确定它们之间的关系。</w:t>
      </w:r>
    </w:p>
    <w:p w14:paraId="779CFF3B">
      <w:r>
        <w:t>------------------------------------------------------------</w:t>
      </w:r>
    </w:p>
    <w:p w14:paraId="0DAF553E">
      <w:r>
        <w:rPr>
          <w:b/>
        </w:rPr>
        <w:t>541、单选题</w:t>
      </w:r>
    </w:p>
    <w:p w14:paraId="05F3B78C">
      <w:r>
        <w:t>精细分割标注中，（   ）模式用于查看边缘是否有少标注的情况。</w:t>
      </w:r>
    </w:p>
    <w:p w14:paraId="56A7ACB9">
      <w:r>
        <w:t>A.原图模式</w:t>
      </w:r>
    </w:p>
    <w:p w14:paraId="152AFE19">
      <w:r>
        <w:t>B.前景模式</w:t>
      </w:r>
    </w:p>
    <w:p w14:paraId="15F9365A">
      <w:r>
        <w:t>C.单物前景模式</w:t>
      </w:r>
    </w:p>
    <w:p w14:paraId="58EC6FA8">
      <w:r>
        <w:t>D.全景模式</w:t>
      </w:r>
    </w:p>
    <w:p w14:paraId="6E6A6F0D">
      <w:r>
        <w:rPr>
          <w:b/>
        </w:rPr>
        <w:t>【答案】</w:t>
      </w:r>
      <w:r>
        <w:t>A</w:t>
      </w:r>
    </w:p>
    <w:p w14:paraId="2C1DD969">
      <w:r>
        <w:rPr>
          <w:b/>
        </w:rPr>
        <w:t>【解析】</w:t>
      </w:r>
      <w:r>
        <w:t>原图模式允许标注者直接在原始图像上查看标注的边缘，以确定是否有遗漏。</w:t>
      </w:r>
    </w:p>
    <w:p w14:paraId="0B5855F9">
      <w:r>
        <w:t>------------------------------------------------------------</w:t>
      </w:r>
    </w:p>
    <w:p w14:paraId="7672FBF8">
      <w:r>
        <w:rPr>
          <w:b/>
        </w:rPr>
        <w:t>542、单选题</w:t>
      </w:r>
    </w:p>
    <w:p w14:paraId="2A60D14B">
      <w:r>
        <w:t>属性标注中，按照自己习惯的顺序从上到下寻找图中物体，属于（   ）方法。</w:t>
      </w:r>
    </w:p>
    <w:p w14:paraId="54175BE6">
      <w:r>
        <w:t>A.按大类记忆</w:t>
      </w:r>
    </w:p>
    <w:p w14:paraId="66D9BC37">
      <w:r>
        <w:t>B.按场景记忆法</w:t>
      </w:r>
    </w:p>
    <w:p w14:paraId="12EC5395">
      <w:r>
        <w:t>C.按序查找</w:t>
      </w:r>
    </w:p>
    <w:p w14:paraId="7327263F">
      <w:r>
        <w:t>D.随机记忆</w:t>
      </w:r>
    </w:p>
    <w:p w14:paraId="49DF775A">
      <w:r>
        <w:rPr>
          <w:b/>
        </w:rPr>
        <w:t>【答案】</w:t>
      </w:r>
      <w:r>
        <w:t>C</w:t>
      </w:r>
    </w:p>
    <w:p w14:paraId="0EEE4565">
      <w:r>
        <w:rPr>
          <w:b/>
        </w:rPr>
        <w:t>【解析】</w:t>
      </w:r>
      <w:r>
        <w:t>按序查找是一种系统性的搜索方法，有助于确保标注的一致性和完整性。</w:t>
      </w:r>
    </w:p>
    <w:p w14:paraId="0A57246E">
      <w:r>
        <w:t>------------------------------------------------------------</w:t>
      </w:r>
    </w:p>
    <w:p w14:paraId="65D633A2">
      <w:r>
        <w:rPr>
          <w:b/>
        </w:rPr>
        <w:t>543、单选题</w:t>
      </w:r>
    </w:p>
    <w:p w14:paraId="3FEF78D2">
      <w:r>
        <w:t>以下选项中，关于造成属性标注困难的原因中，（   ）属于图片中出现比较杂乱的场景。</w:t>
      </w:r>
    </w:p>
    <w:p w14:paraId="1B6EA8A7">
      <w:r>
        <w:t>A.行李箱算作衣物</w:t>
      </w:r>
    </w:p>
    <w:p w14:paraId="3F9933AA">
      <w:r>
        <w:t>B.办公桌桌面杂乱</w:t>
      </w:r>
    </w:p>
    <w:p w14:paraId="61D1EF62">
      <w:r>
        <w:t>C.物体存在倒影</w:t>
      </w:r>
    </w:p>
    <w:p w14:paraId="0FEFCAA7">
      <w:r>
        <w:t>D.像素值过低</w:t>
      </w:r>
    </w:p>
    <w:p w14:paraId="7D4D2230">
      <w:r>
        <w:rPr>
          <w:b/>
        </w:rPr>
        <w:t>【答案】</w:t>
      </w:r>
      <w:r>
        <w:t>B</w:t>
      </w:r>
    </w:p>
    <w:p w14:paraId="52304D84">
      <w:r>
        <w:rPr>
          <w:b/>
        </w:rPr>
        <w:t>【解析】</w:t>
      </w:r>
      <w:r>
        <w:t>一个杂乱的办公桌桌面可能会有各种文件、文具和其他物品随意摆放，这使得图片看起来混乱，难以辨认具体的物体。</w:t>
      </w:r>
    </w:p>
    <w:p w14:paraId="3F3FF18B">
      <w:r>
        <w:t>------------------------------------------------------------</w:t>
      </w:r>
    </w:p>
    <w:p w14:paraId="7C5DEB18">
      <w:r>
        <w:rPr>
          <w:b/>
        </w:rPr>
        <w:t>544、单选题</w:t>
      </w:r>
    </w:p>
    <w:p w14:paraId="22AC055D">
      <w:r>
        <w:t>在使用属性标注工具时，以下（   ）数据类型最适合进行属性标注。</w:t>
      </w:r>
    </w:p>
    <w:p w14:paraId="2CA90499">
      <w:r>
        <w:t>A.图像数据</w:t>
      </w:r>
    </w:p>
    <w:p w14:paraId="12A933B2">
      <w:r>
        <w:t>B.结构化数据</w:t>
      </w:r>
    </w:p>
    <w:p w14:paraId="534936B1">
      <w:r>
        <w:t>C.非结构化数据</w:t>
      </w:r>
    </w:p>
    <w:p w14:paraId="1BFD752A">
      <w:r>
        <w:t>D.音频数据</w:t>
      </w:r>
    </w:p>
    <w:p w14:paraId="51B42AAD">
      <w:r>
        <w:rPr>
          <w:b/>
        </w:rPr>
        <w:t>【答案】</w:t>
      </w:r>
      <w:r>
        <w:t>C</w:t>
      </w:r>
    </w:p>
    <w:p w14:paraId="78DD362B">
      <w:r>
        <w:rPr>
          <w:b/>
        </w:rPr>
        <w:t>【解析】</w:t>
      </w:r>
      <w:r>
        <w:t>属性标注工具通常用于处理非结构化数据，如文本、图像等。</w:t>
      </w:r>
    </w:p>
    <w:p w14:paraId="0C836C67">
      <w:r>
        <w:t>------------------------------------------------------------</w:t>
      </w:r>
    </w:p>
    <w:p w14:paraId="45A22131">
      <w:r>
        <w:rPr>
          <w:b/>
        </w:rPr>
        <w:t>545、单选题</w:t>
      </w:r>
    </w:p>
    <w:p w14:paraId="17B0361D">
      <w:r>
        <w:t>关于属性标注工具的性能，以下（    ）描述是正确的。</w:t>
      </w:r>
    </w:p>
    <w:p w14:paraId="54E8847D">
      <w:r>
        <w:t>A.属性标注工具的性能不受数据规模的影响</w:t>
      </w:r>
    </w:p>
    <w:p w14:paraId="70BB68F1">
      <w:r>
        <w:t>B.属性标注工具的性能通常低于人工标注</w:t>
      </w:r>
    </w:p>
    <w:p w14:paraId="1AF80E73">
      <w:r>
        <w:t>C.属性标注工具的性能取决于所使用的算法和模型</w:t>
      </w:r>
    </w:p>
    <w:p w14:paraId="78FD8C76">
      <w:r>
        <w:t>D.属性标注工具的性能与人工标注相同</w:t>
      </w:r>
    </w:p>
    <w:p w14:paraId="7D09D3C8">
      <w:r>
        <w:rPr>
          <w:b/>
        </w:rPr>
        <w:t>【答案】</w:t>
      </w:r>
      <w:r>
        <w:t>C</w:t>
      </w:r>
    </w:p>
    <w:p w14:paraId="2E4F8453">
      <w:r>
        <w:rPr>
          <w:b/>
        </w:rPr>
        <w:t>【解析】</w:t>
      </w:r>
      <w:r>
        <w:t>属性标注工具的性能受其算法和模型的影响，这些因素决定了标注的准确性和效率。</w:t>
      </w:r>
    </w:p>
    <w:p w14:paraId="16343BE4">
      <w:r>
        <w:t>------------------------------------------------------------</w:t>
      </w:r>
    </w:p>
    <w:p w14:paraId="22C8F1B3">
      <w:r>
        <w:rPr>
          <w:b/>
        </w:rPr>
        <w:t>546、单选题</w:t>
      </w:r>
    </w:p>
    <w:p w14:paraId="07CF154D">
      <w:r>
        <w:t>多边形标注能够标注（），在确定顶点后可以任意地改变方向。因此多边形标注能更加精准地反映标注对象的真实形状。</w:t>
      </w:r>
    </w:p>
    <w:p w14:paraId="17277949">
      <w:r>
        <w:t>A.色彩和分辨率</w:t>
      </w:r>
    </w:p>
    <w:p w14:paraId="757874FB">
      <w:r>
        <w:t>B.大小和角度</w:t>
      </w:r>
    </w:p>
    <w:p w14:paraId="06EE720B">
      <w:r>
        <w:t>C.曲线和角度</w:t>
      </w:r>
    </w:p>
    <w:p w14:paraId="3B032512">
      <w:r>
        <w:t>D.曲线和方向</w:t>
      </w:r>
    </w:p>
    <w:p w14:paraId="221861F7">
      <w:r>
        <w:rPr>
          <w:b/>
        </w:rPr>
        <w:t>【答案】</w:t>
      </w:r>
      <w:r>
        <w:t>C</w:t>
      </w:r>
    </w:p>
    <w:p w14:paraId="3B6A9711">
      <w:r>
        <w:rPr>
          <w:b/>
        </w:rPr>
        <w:t>【解析】</w:t>
      </w:r>
      <w:r>
        <w:t>多边形标注通过确定顶点和边来适应对象的曲线和角度，从而更准确地表示对象的形状。</w:t>
      </w:r>
    </w:p>
    <w:p w14:paraId="3655662D">
      <w:r>
        <w:t>------------------------------------------------------------</w:t>
      </w:r>
    </w:p>
    <w:p w14:paraId="5B397701">
      <w:r>
        <w:rPr>
          <w:b/>
        </w:rPr>
        <w:t>547、单选题</w:t>
      </w:r>
    </w:p>
    <w:p w14:paraId="1B523727">
      <w:r>
        <w:t>（  ）是指在静态图片中，使用多边形框，标注出不规则的目标物体，相对于矩形框标注，该标注方法能够更精准地框定目标，同时对于不规则物体，也更具针对性。。</w:t>
      </w:r>
    </w:p>
    <w:p w14:paraId="5889EB5D">
      <w:r>
        <w:t>A.点云标注</w:t>
      </w:r>
    </w:p>
    <w:p w14:paraId="1AEB4506">
      <w:r>
        <w:t>B.多边形标注</w:t>
      </w:r>
    </w:p>
    <w:p w14:paraId="071A56DE">
      <w:r>
        <w:t>C.3D立方体标注</w:t>
      </w:r>
    </w:p>
    <w:p w14:paraId="1D82F075">
      <w:r>
        <w:t>D.语义分割</w:t>
      </w:r>
    </w:p>
    <w:p w14:paraId="0D6F8EDE">
      <w:r>
        <w:rPr>
          <w:b/>
        </w:rPr>
        <w:t>【答案】</w:t>
      </w:r>
      <w:r>
        <w:t>B</w:t>
      </w:r>
    </w:p>
    <w:p w14:paraId="3E4B026E">
      <w:r>
        <w:rPr>
          <w:b/>
        </w:rPr>
        <w:t>【解析】</w:t>
      </w:r>
      <w:r>
        <w:t>多边形标注使用多边形的轮廓来标注图像中不规则形状的对象。</w:t>
      </w:r>
    </w:p>
    <w:p w14:paraId="7F0B1AF9">
      <w:r>
        <w:t>------------------------------------------------------------</w:t>
      </w:r>
    </w:p>
    <w:p w14:paraId="1E34B13C">
      <w:r>
        <w:rPr>
          <w:b/>
        </w:rPr>
        <w:t>548、单选题</w:t>
      </w:r>
    </w:p>
    <w:p w14:paraId="4DE4B4A4">
      <w:r>
        <w:t>标注工程师在用人脸8点工具标注人脸时，对于闭眼的图片，标注在（   ）。</w:t>
      </w:r>
    </w:p>
    <w:p w14:paraId="41708529">
      <w:r>
        <w:t>A.瞳孔四周</w:t>
      </w:r>
    </w:p>
    <w:p w14:paraId="14A6F912">
      <w:r>
        <w:t>B.下眼皮</w:t>
      </w:r>
    </w:p>
    <w:p w14:paraId="23003C83">
      <w:r>
        <w:t>C.上眼皮</w:t>
      </w:r>
    </w:p>
    <w:p w14:paraId="21E3E73D">
      <w:r>
        <w:t>D.眼缝正中间</w:t>
      </w:r>
    </w:p>
    <w:p w14:paraId="28F255FC">
      <w:r>
        <w:rPr>
          <w:b/>
        </w:rPr>
        <w:t>【答案】</w:t>
      </w:r>
      <w:r>
        <w:t>D</w:t>
      </w:r>
    </w:p>
    <w:p w14:paraId="16AFBDDD">
      <w:r>
        <w:rPr>
          <w:b/>
        </w:rPr>
        <w:t>【解析】</w:t>
      </w:r>
      <w:r>
        <w:t>对于闭眼的人脸图片，标注点应放在眼缝的正中间位置。</w:t>
      </w:r>
    </w:p>
    <w:p w14:paraId="4A8BE2B2">
      <w:r>
        <w:t>------------------------------------------------------------</w:t>
      </w:r>
    </w:p>
    <w:p w14:paraId="40ED439F">
      <w:r>
        <w:rPr>
          <w:b/>
        </w:rPr>
        <w:t>549、单选题</w:t>
      </w:r>
    </w:p>
    <w:p w14:paraId="1B19606D">
      <w:r>
        <w:t>标注工程师在用人脸8点工具标注人脸时，第6、7点对应的部位是（   ）。</w:t>
      </w:r>
    </w:p>
    <w:p w14:paraId="437E2B08">
      <w:r>
        <w:t>A.眼白</w:t>
      </w:r>
    </w:p>
    <w:p w14:paraId="532058B3">
      <w:r>
        <w:t>B.鼻梁</w:t>
      </w:r>
    </w:p>
    <w:p w14:paraId="18AD739C">
      <w:r>
        <w:t>C.左右眼角连线与脸部轮廓边缘的交点</w:t>
      </w:r>
    </w:p>
    <w:p w14:paraId="002423E7">
      <w:r>
        <w:t>D.下巴</w:t>
      </w:r>
    </w:p>
    <w:p w14:paraId="03D31448">
      <w:r>
        <w:rPr>
          <w:b/>
        </w:rPr>
        <w:t>【答案】</w:t>
      </w:r>
      <w:r>
        <w:t>C</w:t>
      </w:r>
    </w:p>
    <w:p w14:paraId="02343202">
      <w:r>
        <w:rPr>
          <w:b/>
        </w:rPr>
        <w:t>【解析】</w:t>
      </w:r>
      <w:r>
        <w:t>在人脸8点标注中，第6点和第7点通常对应于左右眼角与脸部轮廓边缘的交点。</w:t>
      </w:r>
    </w:p>
    <w:p w14:paraId="35CF5DEE">
      <w:r>
        <w:t>------------------------------------------------------------</w:t>
      </w:r>
    </w:p>
    <w:p w14:paraId="4019903C">
      <w:r>
        <w:rPr>
          <w:b/>
        </w:rPr>
        <w:t>550、单选题</w:t>
      </w:r>
    </w:p>
    <w:p w14:paraId="13FAE29B">
      <w:r>
        <w:t>在以下手势标注中，不需要拉框的是（    ）</w:t>
      </w:r>
    </w:p>
    <w:p w14:paraId="2CA352DB">
      <w:r>
        <w:t>A.抱拳</w:t>
      </w:r>
    </w:p>
    <w:p w14:paraId="3722B9A5">
      <w:r>
        <w:t>B.合十</w:t>
      </w:r>
    </w:p>
    <w:p w14:paraId="2993F3C1">
      <w:r>
        <w:t>C.交叉</w:t>
      </w:r>
    </w:p>
    <w:p w14:paraId="5A070793">
      <w:r>
        <w:t>D.平放</w:t>
      </w:r>
    </w:p>
    <w:p w14:paraId="454A632D">
      <w:r>
        <w:rPr>
          <w:b/>
        </w:rPr>
        <w:t>【答案】</w:t>
      </w:r>
      <w:r>
        <w:t>D</w:t>
      </w:r>
    </w:p>
    <w:p w14:paraId="4D88D2F9">
      <w:r>
        <w:rPr>
          <w:b/>
        </w:rPr>
        <w:t>【解析】</w:t>
      </w:r>
      <w:r>
        <w:t>手势标注中，如抱拳、合十、交叉等通常需要拉框来界定手势的范围，而平放的手势则不需要。</w:t>
      </w:r>
    </w:p>
    <w:p w14:paraId="7E26D002">
      <w:r>
        <w:t>------------------------------------------------------------</w:t>
      </w:r>
    </w:p>
    <w:p w14:paraId="5A2CE361">
      <w:r>
        <w:rPr>
          <w:b/>
        </w:rPr>
        <w:t>551、单选题</w:t>
      </w:r>
    </w:p>
    <w:p w14:paraId="7AA33007">
      <w:r>
        <w:t>手部关键点检测需要标注的是手部三维状态下的各（   ）。</w:t>
      </w:r>
    </w:p>
    <w:p w14:paraId="50954FF5">
      <w:r>
        <w:t>A.中心点</w:t>
      </w:r>
    </w:p>
    <w:p w14:paraId="4ED28A3A">
      <w:r>
        <w:t>B.随机点</w:t>
      </w:r>
    </w:p>
    <w:p w14:paraId="557E8D0D">
      <w:r>
        <w:t>C.临近点</w:t>
      </w:r>
    </w:p>
    <w:p w14:paraId="4579C161">
      <w:r>
        <w:t>D.四周点</w:t>
      </w:r>
    </w:p>
    <w:p w14:paraId="7706DA9F">
      <w:r>
        <w:rPr>
          <w:b/>
        </w:rPr>
        <w:t>【答案】</w:t>
      </w:r>
      <w:r>
        <w:t>A</w:t>
      </w:r>
    </w:p>
    <w:p w14:paraId="6D03236C">
      <w:r>
        <w:rPr>
          <w:b/>
        </w:rPr>
        <w:t>【解析】</w:t>
      </w:r>
      <w:r>
        <w:t>手部关键点检测通常需要标注手部在三维空间中的位置，即中心点。</w:t>
      </w:r>
    </w:p>
    <w:p w14:paraId="19E2DED0">
      <w:r>
        <w:t>------------------------------------------------------------</w:t>
      </w:r>
    </w:p>
    <w:p w14:paraId="1CE0031D">
      <w:r>
        <w:rPr>
          <w:b/>
        </w:rPr>
        <w:t>552、单选题</w:t>
      </w:r>
    </w:p>
    <w:p w14:paraId="1397307B">
      <w:r>
        <w:t>关键帧提取方法中，（   ）是通过随机抽取或在规定的时间间隔内随机抽取视频帧。</w:t>
      </w:r>
    </w:p>
    <w:p w14:paraId="0BA850CC">
      <w:r>
        <w:t>A.全图像序列提取法</w:t>
      </w:r>
    </w:p>
    <w:p w14:paraId="676EA23F">
      <w:r>
        <w:t>B.压缩视频提取法</w:t>
      </w:r>
    </w:p>
    <w:p w14:paraId="7CC799F9">
      <w:r>
        <w:t>C.自定义k值聚类提取法</w:t>
      </w:r>
    </w:p>
    <w:p w14:paraId="2C7F154F">
      <w:r>
        <w:t>D.基于抽样的提取法</w:t>
      </w:r>
    </w:p>
    <w:p w14:paraId="09D145E9">
      <w:r>
        <w:rPr>
          <w:b/>
        </w:rPr>
        <w:t>【答案】</w:t>
      </w:r>
      <w:r>
        <w:t>D</w:t>
      </w:r>
    </w:p>
    <w:p w14:paraId="4A2EB89B">
      <w:r>
        <w:rPr>
          <w:b/>
        </w:rPr>
        <w:t>【解析】</w:t>
      </w:r>
      <w:r>
        <w:t>基于抽样的提取法是一种关键帧提取技术，它通过随机抽样来选择视频帧。</w:t>
      </w:r>
    </w:p>
    <w:p w14:paraId="78560CBD">
      <w:r>
        <w:t>------------------------------------------------------------</w:t>
      </w:r>
    </w:p>
    <w:p w14:paraId="7DC69085">
      <w:r>
        <w:rPr>
          <w:b/>
        </w:rPr>
        <w:t>553、单选题</w:t>
      </w:r>
    </w:p>
    <w:p w14:paraId="0E5E5234">
      <w:r>
        <w:t>以下选项中，关于行人重识别合并标注工具中的照片清洗过程说法正确的是（   ）。</w:t>
      </w:r>
    </w:p>
    <w:p w14:paraId="682D221C">
      <w:r>
        <w:t>A.在完成合并后才会进入照片清洗界面</w:t>
      </w:r>
    </w:p>
    <w:p w14:paraId="6977CA05">
      <w:r>
        <w:t>B.不需要对已经合并的轨迹进行检查</w:t>
      </w:r>
    </w:p>
    <w:p w14:paraId="14BF4329">
      <w:r>
        <w:t>C.照片清洗不可以进行图片删除</w:t>
      </w:r>
    </w:p>
    <w:p w14:paraId="44169598">
      <w:r>
        <w:t>D.照片清洗可以随时进行</w:t>
      </w:r>
    </w:p>
    <w:p w14:paraId="5DD10E7B">
      <w:r>
        <w:rPr>
          <w:b/>
        </w:rPr>
        <w:t>【答案】</w:t>
      </w:r>
      <w:r>
        <w:t>A</w:t>
      </w:r>
    </w:p>
    <w:p w14:paraId="255DF84E">
      <w:r>
        <w:rPr>
          <w:b/>
        </w:rPr>
        <w:t>【解析】</w:t>
      </w:r>
      <w:r>
        <w:t>行人重识别合并标注工具通常在合并轨迹完成后，再进行照片清洗以去除重复或不相关的照片。</w:t>
      </w:r>
    </w:p>
    <w:p w14:paraId="7A01C740">
      <w:r>
        <w:t>------------------------------------------------------------</w:t>
      </w:r>
    </w:p>
    <w:p w14:paraId="0C817397">
      <w:r>
        <w:rPr>
          <w:b/>
        </w:rPr>
        <w:t>554、单选题</w:t>
      </w:r>
    </w:p>
    <w:p w14:paraId="4867F455">
      <w:r>
        <w:t>视频人脸8点标注过程中，对于人脸正常无遮挡的情况下，操作正确的是（   ）。</w:t>
      </w:r>
    </w:p>
    <w:p w14:paraId="02912082">
      <w:r>
        <w:t>A.标注4点</w:t>
      </w:r>
    </w:p>
    <w:p w14:paraId="52FDA34F">
      <w:r>
        <w:t>B.正常标注8点</w:t>
      </w:r>
    </w:p>
    <w:p w14:paraId="34081F02">
      <w:r>
        <w:t>C.标注16点</w:t>
      </w:r>
    </w:p>
    <w:p w14:paraId="7ED66A68">
      <w:r>
        <w:t>D.不对图像进行标注</w:t>
      </w:r>
    </w:p>
    <w:p w14:paraId="040F9C3A">
      <w:r>
        <w:rPr>
          <w:b/>
        </w:rPr>
        <w:t>【答案】</w:t>
      </w:r>
      <w:r>
        <w:t>B</w:t>
      </w:r>
    </w:p>
    <w:p w14:paraId="53DA8E8D">
      <w:r>
        <w:rPr>
          <w:b/>
        </w:rPr>
        <w:t>【解析】</w:t>
      </w:r>
      <w:r>
        <w:t>对于正常无遮挡的人脸，应按照标准操作标注8个关键点。</w:t>
      </w:r>
    </w:p>
    <w:p w14:paraId="77D4F173">
      <w:r>
        <w:t>------------------------------------------------------------</w:t>
      </w:r>
    </w:p>
    <w:p w14:paraId="04AA8E74">
      <w:r>
        <w:rPr>
          <w:b/>
        </w:rPr>
        <w:t>555、单选题</w:t>
      </w:r>
    </w:p>
    <w:p w14:paraId="560D5625">
      <w:r>
        <w:t>在运用3D人脸朝向工具进行人脸识别时，进行（   ）的目的是消除噪声。</w:t>
      </w:r>
    </w:p>
    <w:p w14:paraId="47018709">
      <w:r>
        <w:t>A.几何校正、中值滤波</w:t>
      </w:r>
    </w:p>
    <w:p w14:paraId="0F71488F">
      <w:r>
        <w:t>B.人脸对准</w:t>
      </w:r>
    </w:p>
    <w:p w14:paraId="04BE2C58">
      <w:r>
        <w:t>C.灰度值标准化</w:t>
      </w:r>
    </w:p>
    <w:p w14:paraId="19420FCB">
      <w:r>
        <w:t>D.人脸对比</w:t>
      </w:r>
    </w:p>
    <w:p w14:paraId="322627C8">
      <w:r>
        <w:rPr>
          <w:b/>
        </w:rPr>
        <w:t>【答案】</w:t>
      </w:r>
      <w:r>
        <w:t>A</w:t>
      </w:r>
    </w:p>
    <w:p w14:paraId="0AE7F74E">
      <w:r>
        <w:rPr>
          <w:b/>
        </w:rPr>
        <w:t>【解析】</w:t>
      </w:r>
      <w:r>
        <w:t>几何校正和中值滤波是图像预处理的常用技术，用于消除图像噪声。</w:t>
      </w:r>
    </w:p>
    <w:p w14:paraId="2C6738CE">
      <w:r>
        <w:t>------------------------------------------------------------</w:t>
      </w:r>
    </w:p>
    <w:p w14:paraId="4EE7EEF2">
      <w:r>
        <w:rPr>
          <w:b/>
        </w:rPr>
        <w:t>556、单选题</w:t>
      </w:r>
    </w:p>
    <w:p w14:paraId="22280A0D">
      <w:r>
        <w:t>精细分割标注中，单物前景模式用于（   ）。</w:t>
      </w:r>
    </w:p>
    <w:p w14:paraId="629AABC8">
      <w:r>
        <w:t>A.查看边缘是否有少标注的情况</w:t>
      </w:r>
    </w:p>
    <w:p w14:paraId="6AED1B7B">
      <w:r>
        <w:t>B.查看边缘是否有多标注的情况</w:t>
      </w:r>
    </w:p>
    <w:p w14:paraId="089B7581">
      <w:r>
        <w:t>C.查看相邻图层的边缘是否有不贴和的情况</w:t>
      </w:r>
    </w:p>
    <w:p w14:paraId="2429CE0E">
      <w:r>
        <w:t>D.查看边缘是否有错标的情况</w:t>
      </w:r>
    </w:p>
    <w:p w14:paraId="7A7FB050">
      <w:r>
        <w:rPr>
          <w:b/>
        </w:rPr>
        <w:t>【答案】</w:t>
      </w:r>
      <w:r>
        <w:t>C</w:t>
      </w:r>
    </w:p>
    <w:p w14:paraId="5DD64D1D">
      <w:r>
        <w:rPr>
          <w:b/>
        </w:rPr>
        <w:t>【解析】</w:t>
      </w:r>
      <w:r>
        <w:t>单物前景模式在精细分割标注中用于检查图层之间的边缘是否准确对齐。</w:t>
      </w:r>
    </w:p>
    <w:p w14:paraId="6CDB8F2D">
      <w:r>
        <w:t>------------------------------------------------------------</w:t>
      </w:r>
    </w:p>
    <w:p w14:paraId="13C68432">
      <w:r>
        <w:rPr>
          <w:b/>
        </w:rPr>
        <w:t>557、单选题</w:t>
      </w:r>
    </w:p>
    <w:p w14:paraId="47F1D194">
      <w:r>
        <w:t>语义分割评价指标中，平均交并比是指（   ）。</w:t>
      </w:r>
    </w:p>
    <w:p w14:paraId="0D888F10">
      <w:r>
        <w:t>A.每一类像素正确分类的个数除以每一类像素的实际个数</w:t>
      </w:r>
    </w:p>
    <w:p w14:paraId="517A3A4B">
      <w:r>
        <w:t>B.每一类像素的精度的平均值</w:t>
      </w:r>
    </w:p>
    <w:p w14:paraId="277E7938">
      <w:r>
        <w:t>C.求出每一类两块区域相交的部分取平均值</w:t>
      </w:r>
    </w:p>
    <w:p w14:paraId="4D6BE3FE">
      <w:r>
        <w:t>D.每一类出现的频率作为权重</w:t>
      </w:r>
    </w:p>
    <w:p w14:paraId="7AA06A93">
      <w:r>
        <w:rPr>
          <w:b/>
        </w:rPr>
        <w:t>【答案】</w:t>
      </w:r>
      <w:r>
        <w:t>C</w:t>
      </w:r>
    </w:p>
    <w:p w14:paraId="3DE39562">
      <w:r>
        <w:rPr>
          <w:b/>
        </w:rPr>
        <w:t>【解析】</w:t>
      </w:r>
      <w:r>
        <w:t>平均交并比（Mean Intersection over Union, mIoU）是一种评价语义分割质量的指标，计算的是各类别交并比的平均值。</w:t>
      </w:r>
    </w:p>
    <w:p w14:paraId="6E887455">
      <w:r>
        <w:t>------------------------------------------------------------</w:t>
      </w:r>
    </w:p>
    <w:p w14:paraId="00C2A857">
      <w:r>
        <w:rPr>
          <w:b/>
        </w:rPr>
        <w:t>558、单选题</w:t>
      </w:r>
    </w:p>
    <w:p w14:paraId="06C09F96">
      <w:r>
        <w:t>以下选项中，关于消息中间件Kafka说法错误的是（   ）。</w:t>
      </w:r>
    </w:p>
    <w:p w14:paraId="4F7BAD79">
      <w:r>
        <w:t>A.是一个高性能跨语言分布式发布和订阅消息队列系统</w:t>
      </w:r>
    </w:p>
    <w:p w14:paraId="18C1626A">
      <w:r>
        <w:t>B.只支持主要的MQ功能</w:t>
      </w:r>
    </w:p>
    <w:p w14:paraId="1FEDC200">
      <w:r>
        <w:t>C.提供了消息回溯功能</w:t>
      </w:r>
    </w:p>
    <w:p w14:paraId="6E3DAB64">
      <w:r>
        <w:t>D.适合产生大量数据的互联网服务的数据收集业务</w:t>
      </w:r>
    </w:p>
    <w:p w14:paraId="4DA576A9">
      <w:r>
        <w:rPr>
          <w:b/>
        </w:rPr>
        <w:t>【答案】</w:t>
      </w:r>
      <w:r>
        <w:t>C</w:t>
      </w:r>
    </w:p>
    <w:p w14:paraId="091AF1B0">
      <w:r>
        <w:rPr>
          <w:b/>
        </w:rPr>
        <w:t>【解析】</w:t>
      </w:r>
      <w:r>
        <w:t>A. 是一个高性能跨语言分布式发布和订阅消息队列系统✅ 正确。Kafka是分布式、高吞吐量的消息系统，支持多种语言客户端（Java、Python、Go等），采用发布-订阅模式。B. 只支持主要的MQ功能✅ 正确。相比传统MQ（如RabbitMQ），Kafka功能更聚焦，主要提供高吞吐的消息收发和存储，弱化了对事务、复杂路由、消息优先级等高级MQ功能的支持。C. 提供了消息回溯功能❌ 说法错误这里的关键在于对 "消息回溯" 概念的理解差异：传统MQ的回溯功能：指将已消费并确认的消息主动"回滚"到队列中重新消费（类似撤销确认），这与Kafka的设计哲学相悖。Kafka的实际机制：Kafka通过持久化日志+偏移量(offset)控制实现消息重新消费，但这不是传统意义上的"回溯"：消息一旦写入Partition就是不可变的，不会被"放回原队列"消费者通过调整offset来重新读取历史消息，但这属于重新消费，而非"回溯"Kafka的设计是append-only日志流，不支持单条消息的精确回滚结论：Kafka提供的是基于offset的消息重新消费能力，而非传统MQ的消息回溯/回滚功能。因此在此题的语境下，C选项被视为错误描述。D. 适合产生大量数据的互联网服务的数据收集业务✅ 正确。Kafka最初就是为日志收集和大数据场景设计，非常适用日志聚合、用户行为追踪、流数据处理等高吞吐数据收集业务。</w:t>
      </w:r>
    </w:p>
    <w:p w14:paraId="54B0B9EF">
      <w:r>
        <w:t>------------------------------------------------------------</w:t>
      </w:r>
    </w:p>
    <w:p w14:paraId="4FD93F67">
      <w:r>
        <w:rPr>
          <w:b/>
        </w:rPr>
        <w:t>559、单选题</w:t>
      </w:r>
    </w:p>
    <w:p w14:paraId="3C1CB753">
      <w:r>
        <w:t>以下选项中，关于消息中间件ZeroMQ说法错误的是（   ）。</w:t>
      </w:r>
    </w:p>
    <w:p w14:paraId="45299CA4">
      <w:r>
        <w:t>A.针对大吞吐量的需求场景十分有效</w:t>
      </w:r>
    </w:p>
    <w:p w14:paraId="2417D550">
      <w:r>
        <w:t>B.可以构建复杂的队列</w:t>
      </w:r>
    </w:p>
    <w:p w14:paraId="171C2D9E">
      <w:r>
        <w:t>C.只有消息重传机制，消息容易丢失</w:t>
      </w:r>
    </w:p>
    <w:p w14:paraId="0220C848">
      <w:r>
        <w:t>D.非持久化消息，对系统的存储空间要求极大</w:t>
      </w:r>
    </w:p>
    <w:p w14:paraId="35913FA7">
      <w:r>
        <w:rPr>
          <w:b/>
        </w:rPr>
        <w:t>【答案】</w:t>
      </w:r>
      <w:r>
        <w:t>D</w:t>
      </w:r>
    </w:p>
    <w:p w14:paraId="6D52DE2A">
      <w:r>
        <w:rPr>
          <w:b/>
        </w:rPr>
        <w:t>【解析】</w:t>
      </w:r>
      <w:r>
        <w:t>ZeroMQ支持持久化消息，因此它不会对系统的存储空间有极高的要求。</w:t>
      </w:r>
    </w:p>
    <w:p w14:paraId="69C93A9E">
      <w:r>
        <w:t>------------------------------------------------------------</w:t>
      </w:r>
    </w:p>
    <w:p w14:paraId="165726D1">
      <w:r>
        <w:rPr>
          <w:b/>
        </w:rPr>
        <w:t>560、单选题</w:t>
      </w:r>
    </w:p>
    <w:p w14:paraId="21F592DC">
      <w:r>
        <w:t>分布式流平台Kafka的Consumer组件是指（   ）。</w:t>
      </w:r>
    </w:p>
    <w:p w14:paraId="1411903E">
      <w:r>
        <w:t>A.缓存代理</w:t>
      </w:r>
    </w:p>
    <w:p w14:paraId="78DE4068">
      <w:r>
        <w:t>B.区分的消息类型</w:t>
      </w:r>
    </w:p>
    <w:p w14:paraId="23B32005">
      <w:r>
        <w:t>C.消息的生产者</w:t>
      </w:r>
    </w:p>
    <w:p w14:paraId="7781021F">
      <w:r>
        <w:t>D.消息的消费者</w:t>
      </w:r>
    </w:p>
    <w:p w14:paraId="3AF5B7F9">
      <w:r>
        <w:rPr>
          <w:b/>
        </w:rPr>
        <w:t>【答案】</w:t>
      </w:r>
      <w:r>
        <w:t>D</w:t>
      </w:r>
    </w:p>
    <w:p w14:paraId="7061063D">
      <w:r>
        <w:rPr>
          <w:b/>
        </w:rPr>
        <w:t>【解析】</w:t>
      </w:r>
      <w:r>
        <w:t>Kafka中的Consumer组件负责消费（即接收和处理）消息。</w:t>
      </w:r>
    </w:p>
    <w:p w14:paraId="5B2E391E">
      <w:r>
        <w:t>------------------------------------------------------------</w:t>
      </w:r>
    </w:p>
    <w:p w14:paraId="0EA8DDEC">
      <w:r>
        <w:rPr>
          <w:b/>
        </w:rPr>
        <w:t>561、单选题</w:t>
      </w:r>
    </w:p>
    <w:p w14:paraId="3ED222DB">
      <w:r>
        <w:t>聚合运算支持的数据或事件类型中，表示抽样数据的关键字为（   ）。</w:t>
      </w:r>
    </w:p>
    <w:p w14:paraId="06E7415D">
      <w:r>
        <w:t>A.Key/Value</w:t>
      </w:r>
    </w:p>
    <w:p w14:paraId="4BB78686">
      <w:r>
        <w:t>B.Sampling</w:t>
      </w:r>
    </w:p>
    <w:p w14:paraId="0F539B47">
      <w:r>
        <w:t>C.Gauges</w:t>
      </w:r>
    </w:p>
    <w:p w14:paraId="54A23C2F">
      <w:r>
        <w:t>D.Counter</w:t>
      </w:r>
    </w:p>
    <w:p w14:paraId="23485C0D">
      <w:r>
        <w:rPr>
          <w:b/>
        </w:rPr>
        <w:t>【答案】</w:t>
      </w:r>
      <w:r>
        <w:t>B</w:t>
      </w:r>
    </w:p>
    <w:p w14:paraId="2696BB69">
      <w:r>
        <w:rPr>
          <w:b/>
        </w:rPr>
        <w:t>【解析】</w:t>
      </w:r>
      <w:r>
        <w:t>在聚合运算中，Sampling关键字用于表示抽样数据。</w:t>
      </w:r>
    </w:p>
    <w:p w14:paraId="57E316F4">
      <w:r>
        <w:t>------------------------------------------------------------</w:t>
      </w:r>
    </w:p>
    <w:p w14:paraId="2DD16013">
      <w:r>
        <w:rPr>
          <w:b/>
        </w:rPr>
        <w:t>562、单选题</w:t>
      </w:r>
    </w:p>
    <w:p w14:paraId="7F09AA09">
      <w:r>
        <w:t>下列选项中，关于维度的概念说法错误的是（   ）。</w:t>
      </w:r>
    </w:p>
    <w:p w14:paraId="757D5F0D">
      <w:r>
        <w:t>A.维度表包含维度值和维度属性</w:t>
      </w:r>
    </w:p>
    <w:p w14:paraId="49475ECA">
      <w:r>
        <w:t>B.维度值是和事实表关联的主键</w:t>
      </w:r>
    </w:p>
    <w:p w14:paraId="107BC843">
      <w:r>
        <w:t>C.维度属性是此维度所属的分类</w:t>
      </w:r>
    </w:p>
    <w:p w14:paraId="5CE6C268">
      <w:r>
        <w:t>D.维度与主题是一对一关系</w:t>
      </w:r>
    </w:p>
    <w:p w14:paraId="1C707447">
      <w:r>
        <w:rPr>
          <w:b/>
        </w:rPr>
        <w:t>【答案】</w:t>
      </w:r>
      <w:r>
        <w:t>D</w:t>
      </w:r>
    </w:p>
    <w:p w14:paraId="529BA27E">
      <w:r>
        <w:rPr>
          <w:b/>
        </w:rPr>
        <w:t>【解析】</w:t>
      </w:r>
      <w:r>
        <w:t>维度与主题不一定是一对一关系，一个主题可以关联多个维度。</w:t>
      </w:r>
    </w:p>
    <w:p w14:paraId="6CFA10F6">
      <w:r>
        <w:t>------------------------------------------------------------</w:t>
      </w:r>
    </w:p>
    <w:p w14:paraId="6330F9D9">
      <w:r>
        <w:rPr>
          <w:b/>
        </w:rPr>
        <w:t>563、单选题</w:t>
      </w:r>
    </w:p>
    <w:p w14:paraId="75B17C38">
      <w:r>
        <w:t>多维度聚合函数中，（   ）函数的功能是指定维度聚合。</w:t>
      </w:r>
    </w:p>
    <w:p w14:paraId="0E54DB1A">
      <w:r>
        <w:t>A.With Cube</w:t>
      </w:r>
    </w:p>
    <w:p w14:paraId="572F967B">
      <w:r>
        <w:t>B.Grouping Sets</w:t>
      </w:r>
    </w:p>
    <w:p w14:paraId="7C2F7846">
      <w:r>
        <w:t>C.With Rollup</w:t>
      </w:r>
    </w:p>
    <w:p w14:paraId="630F393A">
      <w:r>
        <w:t>D.GROUP BY</w:t>
      </w:r>
    </w:p>
    <w:p w14:paraId="408C8AF5">
      <w:r>
        <w:rPr>
          <w:b/>
        </w:rPr>
        <w:t>【答案】</w:t>
      </w:r>
      <w:r>
        <w:t>B</w:t>
      </w:r>
    </w:p>
    <w:p w14:paraId="2F9D32AF">
      <w:r>
        <w:rPr>
          <w:b/>
        </w:rPr>
        <w:t>【解析】</w:t>
      </w:r>
      <w:r>
        <w:t>Grouping Sets是SQL中的一个扩展，允许在单个查询中执行多维聚合。</w:t>
      </w:r>
    </w:p>
    <w:p w14:paraId="79D1E058">
      <w:r>
        <w:t>------------------------------------------------------------</w:t>
      </w:r>
    </w:p>
    <w:p w14:paraId="1E712432">
      <w:r>
        <w:rPr>
          <w:b/>
        </w:rPr>
        <w:t>564、单选题</w:t>
      </w:r>
    </w:p>
    <w:p w14:paraId="4F16F251">
      <w:r>
        <w:t>HBase作为实时数据关联的存储和查询引擎，其特点不包括（   ）。</w:t>
      </w:r>
    </w:p>
    <w:p w14:paraId="2B68BF81">
      <w:r>
        <w:t>A.非开源的</w:t>
      </w:r>
    </w:p>
    <w:p w14:paraId="64B56925">
      <w:r>
        <w:t>B.是面向列的</w:t>
      </w:r>
    </w:p>
    <w:p w14:paraId="26C50574">
      <w:r>
        <w:t>C.是分布式的</w:t>
      </w:r>
    </w:p>
    <w:p w14:paraId="493DE337">
      <w:r>
        <w:t>D.是一种NoSQL数据库</w:t>
      </w:r>
    </w:p>
    <w:p w14:paraId="017C8F42">
      <w:r>
        <w:rPr>
          <w:b/>
        </w:rPr>
        <w:t>【答案】</w:t>
      </w:r>
      <w:r>
        <w:t>A</w:t>
      </w:r>
    </w:p>
    <w:p w14:paraId="0C552538">
      <w:r>
        <w:rPr>
          <w:b/>
        </w:rPr>
        <w:t>【解析】</w:t>
      </w:r>
      <w:r>
        <w:t>HBase 是 Apache 顶级项目，100% 开源（A 说法错误）；其余 B、C、D 均为 HBase 的正确描述：面向列、分布式、NoSQL。题干问“特点不包括”，因此选 A。</w:t>
      </w:r>
    </w:p>
    <w:p w14:paraId="5B1F027A">
      <w:r>
        <w:t>------------------------------------------------------------</w:t>
      </w:r>
    </w:p>
    <w:p w14:paraId="1F1ACF1A">
      <w:r>
        <w:rPr>
          <w:b/>
        </w:rPr>
        <w:t>565、单选题</w:t>
      </w:r>
    </w:p>
    <w:p w14:paraId="4A55A3D2">
      <w:r>
        <w:t>误差产生的原因不包括（   ）。</w:t>
      </w:r>
    </w:p>
    <w:p w14:paraId="6C2D856E">
      <w:r>
        <w:t>A.测量中的误差</w:t>
      </w:r>
    </w:p>
    <w:p w14:paraId="50464A22">
      <w:r>
        <w:t>B.运算和计算机表达中的不精确所引入的机器误差或者舍入误差</w:t>
      </w:r>
    </w:p>
    <w:p w14:paraId="6689AA8F">
      <w:r>
        <w:t>C.数值方法和离散化带来的误差</w:t>
      </w:r>
    </w:p>
    <w:p w14:paraId="510C9FC3">
      <w:r>
        <w:t>D.选用错误的数据收集方式产生的误差</w:t>
      </w:r>
    </w:p>
    <w:p w14:paraId="2517E7BA">
      <w:r>
        <w:rPr>
          <w:b/>
        </w:rPr>
        <w:t>【答案】</w:t>
      </w:r>
      <w:r>
        <w:t>D</w:t>
      </w:r>
    </w:p>
    <w:p w14:paraId="6479727F">
      <w:r>
        <w:rPr>
          <w:b/>
        </w:rPr>
        <w:t>【解析】</w:t>
      </w:r>
      <w:r>
        <w:t>选用错误的数据收集方式确实可能产生误差，这属于方法论误差。</w:t>
      </w:r>
    </w:p>
    <w:p w14:paraId="63C8DD18">
      <w:r>
        <w:t>------------------------------------------------------------</w:t>
      </w:r>
    </w:p>
    <w:p w14:paraId="11D4D641">
      <w:r>
        <w:rPr>
          <w:b/>
        </w:rPr>
        <w:t>566、单选题</w:t>
      </w:r>
    </w:p>
    <w:p w14:paraId="042CE55B">
      <w:r>
        <w:t>造成偶然误差的原因不包括（   ）。</w:t>
      </w:r>
    </w:p>
    <w:p w14:paraId="5875C86E">
      <w:r>
        <w:t>A.实验装置和 测量机构在各次调整操作上的变动</w:t>
      </w:r>
    </w:p>
    <w:p w14:paraId="342F2C93">
      <w:r>
        <w:t>B.测量仪器指示数值的变动</w:t>
      </w:r>
    </w:p>
    <w:p w14:paraId="73A2D507">
      <w:r>
        <w:t>C.环境条件的改变</w:t>
      </w:r>
    </w:p>
    <w:p w14:paraId="7F49DE3B">
      <w:r>
        <w:t>D.估计读数上的变动</w:t>
      </w:r>
    </w:p>
    <w:p w14:paraId="44DD0E56">
      <w:r>
        <w:rPr>
          <w:b/>
        </w:rPr>
        <w:t>【答案】</w:t>
      </w:r>
      <w:r>
        <w:t>C</w:t>
      </w:r>
    </w:p>
    <w:p w14:paraId="7B3026D7">
      <w:r>
        <w:rPr>
          <w:b/>
        </w:rPr>
        <w:t>【解析】</w:t>
      </w:r>
      <w:r>
        <w:t>环境条件的改变可能导致系统误差或随机误差，但不是偶然误差的直接原因。</w:t>
      </w:r>
    </w:p>
    <w:p w14:paraId="4D331D19">
      <w:r>
        <w:t>------------------------------------------------------------</w:t>
      </w:r>
    </w:p>
    <w:p w14:paraId="2B7216FE">
      <w:r>
        <w:rPr>
          <w:b/>
        </w:rPr>
        <w:t>567、单选题</w:t>
      </w:r>
    </w:p>
    <w:p w14:paraId="6C9E61E0">
      <w:r>
        <w:t>绝对值很大的误差出现的概率近于零体现了随机误差具有（   ）规律。</w:t>
      </w:r>
    </w:p>
    <w:p w14:paraId="6F07F728">
      <w:r>
        <w:t>A.大小性</w:t>
      </w:r>
    </w:p>
    <w:p w14:paraId="6DE87E69">
      <w:r>
        <w:t>B.对称性</w:t>
      </w:r>
    </w:p>
    <w:p w14:paraId="4174F9D5">
      <w:r>
        <w:t>C.抵偿性</w:t>
      </w:r>
    </w:p>
    <w:p w14:paraId="4D69BBE9">
      <w:r>
        <w:t>D.有界性</w:t>
      </w:r>
    </w:p>
    <w:p w14:paraId="43DE08F7">
      <w:r>
        <w:rPr>
          <w:b/>
        </w:rPr>
        <w:t>【答案】</w:t>
      </w:r>
      <w:r>
        <w:t>D</w:t>
      </w:r>
    </w:p>
    <w:p w14:paraId="70A9B8AF">
      <w:r>
        <w:rPr>
          <w:b/>
        </w:rPr>
        <w:t>【解析】</w:t>
      </w:r>
      <w:r>
        <w:t>随机误差具有有界性，即在一定范围内波动，极端值出现的概率很低。</w:t>
      </w:r>
    </w:p>
    <w:p w14:paraId="7355EA81">
      <w:r>
        <w:t>------------------------------------------------------------</w:t>
      </w:r>
    </w:p>
    <w:p w14:paraId="053E8D65">
      <w:r>
        <w:rPr>
          <w:b/>
        </w:rPr>
        <w:t>568、单选题</w:t>
      </w:r>
    </w:p>
    <w:p w14:paraId="1463831F">
      <w:r>
        <w:t>基于距离的异常点检测技术的缺点不包括（   ）。</w:t>
      </w:r>
    </w:p>
    <w:p w14:paraId="74E01E4B">
      <w:r>
        <w:t>A.不适合低维数据</w:t>
      </w:r>
    </w:p>
    <w:p w14:paraId="399A8984">
      <w:r>
        <w:t>B.只能找出异常点，无法找出异常簇</w:t>
      </w:r>
    </w:p>
    <w:p w14:paraId="5AA35AF9">
      <w:r>
        <w:t>C.不适合大数据及在线应用</w:t>
      </w:r>
    </w:p>
    <w:p w14:paraId="0C1A8065">
      <w:r>
        <w:t>D.参数K和阈值需要人工调参</w:t>
      </w:r>
    </w:p>
    <w:p w14:paraId="6072B2B6">
      <w:r>
        <w:rPr>
          <w:b/>
        </w:rPr>
        <w:t>【答案】</w:t>
      </w:r>
      <w:r>
        <w:t>A</w:t>
      </w:r>
    </w:p>
    <w:p w14:paraId="024B0B47">
      <w:r>
        <w:rPr>
          <w:b/>
        </w:rPr>
        <w:t>【解析】</w:t>
      </w:r>
      <w:r>
        <w:t>基于距离的异常点检测技术适合低维数据，它通常在高维数据中表现不佳。</w:t>
      </w:r>
    </w:p>
    <w:p w14:paraId="636A21B1">
      <w:r>
        <w:t>------------------------------------------------------------</w:t>
      </w:r>
    </w:p>
    <w:p w14:paraId="39700BAF">
      <w:r>
        <w:rPr>
          <w:b/>
        </w:rPr>
        <w:t>569、单选题</w:t>
      </w:r>
    </w:p>
    <w:p w14:paraId="38BA6FB0">
      <w:r>
        <w:t>一般情况下，故障显示灯呈现（   ）时，表示严重故障状态。</w:t>
      </w:r>
    </w:p>
    <w:p w14:paraId="4A4F307E">
      <w:r>
        <w:t>A.绿色</w:t>
      </w:r>
    </w:p>
    <w:p w14:paraId="2269EED7">
      <w:r>
        <w:t>B.淡蓝色</w:t>
      </w:r>
    </w:p>
    <w:p w14:paraId="19BCC05E">
      <w:r>
        <w:t>C.红色</w:t>
      </w:r>
    </w:p>
    <w:p w14:paraId="32ED28CD">
      <w:r>
        <w:t>D.黄色</w:t>
      </w:r>
    </w:p>
    <w:p w14:paraId="66F168D9">
      <w:r>
        <w:rPr>
          <w:b/>
        </w:rPr>
        <w:t>【答案】</w:t>
      </w:r>
      <w:r>
        <w:t>C</w:t>
      </w:r>
    </w:p>
    <w:p w14:paraId="6E5745DB">
      <w:r>
        <w:rPr>
          <w:b/>
        </w:rPr>
        <w:t>【解析】</w:t>
      </w:r>
      <w:r>
        <w:t>红色通常用来表示危险或严重故障状态</w:t>
      </w:r>
    </w:p>
    <w:p w14:paraId="1F6984C5">
      <w:r>
        <w:t>------------------------------------------------------------</w:t>
      </w:r>
    </w:p>
    <w:p w14:paraId="692B7FA8">
      <w:r>
        <w:rPr>
          <w:b/>
        </w:rPr>
        <w:t>570、单选题</w:t>
      </w:r>
    </w:p>
    <w:p w14:paraId="6557B07A">
      <w:r>
        <w:t>故障定位的手段中，（   ）是指将一部分网络设备隔离，利用设备正常的输入输出端口和测试器，系统地测试被隔离网络设备的所有服务特性。</w:t>
      </w:r>
    </w:p>
    <w:p w14:paraId="5CA74A0E">
      <w:r>
        <w:t>A.诊断</w:t>
      </w:r>
    </w:p>
    <w:p w14:paraId="734F69F3">
      <w:r>
        <w:t>B.试运行</w:t>
      </w:r>
    </w:p>
    <w:p w14:paraId="4190989D">
      <w:r>
        <w:t>C.软件检查</w:t>
      </w:r>
    </w:p>
    <w:p w14:paraId="4C759109">
      <w:r>
        <w:t>D.软件更新</w:t>
      </w:r>
    </w:p>
    <w:p w14:paraId="6A54652F">
      <w:r>
        <w:rPr>
          <w:b/>
        </w:rPr>
        <w:t>【答案】</w:t>
      </w:r>
      <w:r>
        <w:t>B</w:t>
      </w:r>
    </w:p>
    <w:p w14:paraId="37FAA527">
      <w:r>
        <w:rPr>
          <w:b/>
        </w:rPr>
        <w:t>【解析】</w:t>
      </w:r>
      <w:r>
        <w:t>试运行是一种故障定位手段，通过隔离设备并进行系统测试来定位故障。</w:t>
      </w:r>
    </w:p>
    <w:p w14:paraId="1EF6B21B">
      <w:r>
        <w:t>------------------------------------------------------------</w:t>
      </w:r>
    </w:p>
    <w:p w14:paraId="465133F6">
      <w:r>
        <w:rPr>
          <w:b/>
        </w:rPr>
        <w:t>571、单选题</w:t>
      </w:r>
    </w:p>
    <w:p w14:paraId="4FB354F4">
      <w:r>
        <w:t>基于决策树的故障诊断的评价指标是（   ）。</w:t>
      </w:r>
    </w:p>
    <w:p w14:paraId="08A12EE9">
      <w:r>
        <w:t>A.均方误差、均方根误差</w:t>
      </w:r>
    </w:p>
    <w:p w14:paraId="17DA14AA">
      <w:r>
        <w:t>B.Kappa统计、显著性检验</w:t>
      </w:r>
    </w:p>
    <w:p w14:paraId="02B23842">
      <w:r>
        <w:t>C.支持度、置信度</w:t>
      </w:r>
    </w:p>
    <w:p w14:paraId="75A1021D">
      <w:r>
        <w:t>D.平均绝对误差、相对误差</w:t>
      </w:r>
    </w:p>
    <w:p w14:paraId="0C99D3F2">
      <w:r>
        <w:rPr>
          <w:b/>
        </w:rPr>
        <w:t>【答案】</w:t>
      </w:r>
      <w:r>
        <w:t>C</w:t>
      </w:r>
    </w:p>
    <w:p w14:paraId="6C53542B">
      <w:r>
        <w:rPr>
          <w:b/>
        </w:rPr>
        <w:t>【解析】</w:t>
      </w:r>
      <w:r>
        <w:t>支持度和置信度是决策树分类中常用的评价指标，它们描述了规则在数据集中出现的频率和准确性。</w:t>
      </w:r>
    </w:p>
    <w:p w14:paraId="490DF79B">
      <w:r>
        <w:t>------------------------------------------------------------</w:t>
      </w:r>
    </w:p>
    <w:p w14:paraId="702DBDAB">
      <w:r>
        <w:rPr>
          <w:b/>
        </w:rPr>
        <w:t>572、单选题</w:t>
      </w:r>
    </w:p>
    <w:p w14:paraId="3080C0D4">
      <w:r>
        <w:t>以下选项中，关于数据整合说法错误的是（   ）。</w:t>
      </w:r>
    </w:p>
    <w:p w14:paraId="56F985BE">
      <w:r>
        <w:t>A.底层数据结构透明</w:t>
      </w:r>
    </w:p>
    <w:p w14:paraId="536373E6">
      <w:r>
        <w:t>B.性能和扩展性高</w:t>
      </w:r>
    </w:p>
    <w:p w14:paraId="565FBB8D">
      <w:r>
        <w:t>C.可重用性好</w:t>
      </w:r>
    </w:p>
    <w:p w14:paraId="3D34D933">
      <w:r>
        <w:t>D.数据规则不可以在数据加载、转换中实施</w:t>
      </w:r>
    </w:p>
    <w:p w14:paraId="578B253E">
      <w:r>
        <w:rPr>
          <w:b/>
        </w:rPr>
        <w:t>【答案】</w:t>
      </w:r>
      <w:r>
        <w:t>D</w:t>
      </w:r>
    </w:p>
    <w:p w14:paraId="0C6EBD1A">
      <w:r>
        <w:rPr>
          <w:b/>
        </w:rPr>
        <w:t>【解析】</w:t>
      </w:r>
      <w:r>
        <w:t>数据整合过程中，数据规则通常在数据加载和转换阶段就被实施，以确保数据质量和一致性。</w:t>
      </w:r>
    </w:p>
    <w:p w14:paraId="1CAF077B">
      <w:r>
        <w:t>------------------------------------------------------------</w:t>
      </w:r>
    </w:p>
    <w:p w14:paraId="3FA76140">
      <w:r>
        <w:rPr>
          <w:b/>
        </w:rPr>
        <w:t>573、单选题</w:t>
      </w:r>
    </w:p>
    <w:p w14:paraId="19DF75A3">
      <w:r>
        <w:t>系统管理除包括管理具体系统相关的内容外，还包括配置管理、变更管理、（   ）。</w:t>
      </w:r>
    </w:p>
    <w:p w14:paraId="1752DAAF">
      <w:r>
        <w:t>A.容器管理</w:t>
      </w:r>
    </w:p>
    <w:p w14:paraId="3A277115">
      <w:r>
        <w:t>B.服务器指南</w:t>
      </w:r>
    </w:p>
    <w:p w14:paraId="24B26395">
      <w:r>
        <w:t>C.文档管理</w:t>
      </w:r>
    </w:p>
    <w:p w14:paraId="26E3A63F">
      <w:r>
        <w:t>D.存储管理</w:t>
      </w:r>
    </w:p>
    <w:p w14:paraId="1ECE059C">
      <w:r>
        <w:rPr>
          <w:b/>
        </w:rPr>
        <w:t>【答案】</w:t>
      </w:r>
      <w:r>
        <w:t>C</w:t>
      </w:r>
    </w:p>
    <w:p w14:paraId="2FD9C0CE">
      <w:r>
        <w:rPr>
          <w:b/>
        </w:rPr>
        <w:t>【解析】</w:t>
      </w:r>
      <w:r>
        <w:t>系统管理包括配置管理、变更管理以及文档管理等活动。</w:t>
      </w:r>
    </w:p>
    <w:p w14:paraId="7B89F52D">
      <w:r>
        <w:t>------------------------------------------------------------</w:t>
      </w:r>
    </w:p>
    <w:p w14:paraId="2B85893C">
      <w:r>
        <w:rPr>
          <w:b/>
        </w:rPr>
        <w:t>574、单选题</w:t>
      </w:r>
    </w:p>
    <w:p w14:paraId="0D486FCB">
      <w:r>
        <w:t>软件配置管理是贯穿于整个软件过程中的保护性活动，它被设计的用途不包括（   ）。</w:t>
      </w:r>
    </w:p>
    <w:p w14:paraId="6D8945AA">
      <w:r>
        <w:t>A.标识变化</w:t>
      </w:r>
    </w:p>
    <w:p w14:paraId="6E4058EE">
      <w:r>
        <w:t>B.控制变化</w:t>
      </w:r>
    </w:p>
    <w:p w14:paraId="7A6DB393">
      <w:r>
        <w:t>C.保证变化被完全发现</w:t>
      </w:r>
    </w:p>
    <w:p w14:paraId="03218884">
      <w:r>
        <w:t>D.向其他人员报告变化</w:t>
      </w:r>
    </w:p>
    <w:p w14:paraId="613549E2">
      <w:r>
        <w:rPr>
          <w:b/>
        </w:rPr>
        <w:t>【答案】</w:t>
      </w:r>
      <w:r>
        <w:t>C</w:t>
      </w:r>
    </w:p>
    <w:p w14:paraId="700C5CAD">
      <w:r>
        <w:rPr>
          <w:b/>
        </w:rPr>
        <w:t>【解析】</w:t>
      </w:r>
      <w:r>
        <w:t>软件配置管理的目的是标识、控制和报告变化，而不是保证变化被完全发现。</w:t>
      </w:r>
    </w:p>
    <w:p w14:paraId="3F373713">
      <w:r>
        <w:t>------------------------------------------------------------</w:t>
      </w:r>
    </w:p>
    <w:p w14:paraId="17FDA7E4">
      <w:r>
        <w:rPr>
          <w:b/>
        </w:rPr>
        <w:t>575、单选题</w:t>
      </w:r>
    </w:p>
    <w:p w14:paraId="229CC771">
      <w:r>
        <w:t>（    ）帮助进行快速而准确的影响度分析，从而可以更快速而有效地处理变更。</w:t>
      </w:r>
    </w:p>
    <w:p w14:paraId="7FE76A0C">
      <w:r>
        <w:t>A.配置关联</w:t>
      </w:r>
    </w:p>
    <w:p w14:paraId="762DA581">
      <w:r>
        <w:t>B.配置管理</w:t>
      </w:r>
    </w:p>
    <w:p w14:paraId="3BF45BBF">
      <w:r>
        <w:t>C.组件设置</w:t>
      </w:r>
    </w:p>
    <w:p w14:paraId="293D3F4E">
      <w:r>
        <w:t>D.项目设计</w:t>
      </w:r>
    </w:p>
    <w:p w14:paraId="368E0FBC">
      <w:r>
        <w:rPr>
          <w:b/>
        </w:rPr>
        <w:t>【答案】</w:t>
      </w:r>
      <w:r>
        <w:t>B</w:t>
      </w:r>
    </w:p>
    <w:p w14:paraId="1B0F7E6B">
      <w:r>
        <w:rPr>
          <w:b/>
        </w:rPr>
        <w:t>【解析】</w:t>
      </w:r>
      <w:r>
        <w:t>配置管理提供了关于系统配置的详细信息，有助于进行影响度分析。</w:t>
      </w:r>
    </w:p>
    <w:p w14:paraId="187E3BC5">
      <w:r>
        <w:t>------------------------------------------------------------</w:t>
      </w:r>
    </w:p>
    <w:p w14:paraId="6D7BED65">
      <w:r>
        <w:rPr>
          <w:b/>
        </w:rPr>
        <w:t>576、单选题</w:t>
      </w:r>
    </w:p>
    <w:p w14:paraId="4CF59E18">
      <w:r>
        <w:t>配置管理时配置数据库可以提供有关维护成本和维护合同、许可证等信息，这样做的意义是（   ）。</w:t>
      </w:r>
    </w:p>
    <w:p w14:paraId="24646324">
      <w:r>
        <w:t>A.识别非法病毒，防止非法复制</w:t>
      </w:r>
    </w:p>
    <w:p w14:paraId="60FA0E8A">
      <w:r>
        <w:t>B.更精确地制定计划</w:t>
      </w:r>
    </w:p>
    <w:p w14:paraId="3CF4F071">
      <w:r>
        <w:t>C.支持可用性管理</w:t>
      </w:r>
    </w:p>
    <w:p w14:paraId="1B87E007">
      <w:r>
        <w:t>D.支持能力管理流程</w:t>
      </w:r>
    </w:p>
    <w:p w14:paraId="50DD9F1E">
      <w:r>
        <w:rPr>
          <w:b/>
        </w:rPr>
        <w:t>【答案】</w:t>
      </w:r>
      <w:r>
        <w:t>B</w:t>
      </w:r>
    </w:p>
    <w:p w14:paraId="0A689076">
      <w:r>
        <w:rPr>
          <w:b/>
        </w:rPr>
        <w:t>【解析】</w:t>
      </w:r>
      <w:r>
        <w:t>配置数据库中的维护成本和合同信息有助于更精确地制定维护计划和预算。</w:t>
      </w:r>
    </w:p>
    <w:p w14:paraId="75035DE0">
      <w:r>
        <w:t>------------------------------------------------------------</w:t>
      </w:r>
    </w:p>
    <w:p w14:paraId="2C7CC716">
      <w:r>
        <w:rPr>
          <w:b/>
        </w:rPr>
        <w:t>577、单选题</w:t>
      </w:r>
    </w:p>
    <w:p w14:paraId="087EBA8A">
      <w:r>
        <w:t>配置管理流程中，（   ）是指为其他流程提供信息，并报告配置项使用的趋势和发展情况。</w:t>
      </w:r>
    </w:p>
    <w:p w14:paraId="2349D90D">
      <w:r>
        <w:t>A.规划</w:t>
      </w:r>
    </w:p>
    <w:p w14:paraId="67888BC7">
      <w:r>
        <w:t>B.识别</w:t>
      </w:r>
    </w:p>
    <w:p w14:paraId="4E76A8D4">
      <w:r>
        <w:t>C.控制</w:t>
      </w:r>
    </w:p>
    <w:p w14:paraId="40E6523C">
      <w:r>
        <w:t>D.报告</w:t>
      </w:r>
    </w:p>
    <w:p w14:paraId="2D1091F9">
      <w:r>
        <w:rPr>
          <w:b/>
        </w:rPr>
        <w:t>【答案】</w:t>
      </w:r>
      <w:r>
        <w:t>D</w:t>
      </w:r>
    </w:p>
    <w:p w14:paraId="4A1C27CD">
      <w:r>
        <w:rPr>
          <w:b/>
        </w:rPr>
        <w:t>【解析】</w:t>
      </w:r>
      <w:r>
        <w:t>配置管理流程中的报告步骤涉及提供配置项的使用信息和趋势。</w:t>
      </w:r>
    </w:p>
    <w:p w14:paraId="0237DD80">
      <w:r>
        <w:t>------------------------------------------------------------</w:t>
      </w:r>
    </w:p>
    <w:p w14:paraId="1268AF02">
      <w:r>
        <w:rPr>
          <w:b/>
        </w:rPr>
        <w:t>578、单选题</w:t>
      </w:r>
    </w:p>
    <w:p w14:paraId="76AC67B9">
      <w:r>
        <w:t>配置管理流程可以划分为六个步骤，最后一步的是（   ）。</w:t>
      </w:r>
    </w:p>
    <w:p w14:paraId="40192F1A">
      <w:r>
        <w:t>A.规划</w:t>
      </w:r>
    </w:p>
    <w:p w14:paraId="1DB0E7FD">
      <w:r>
        <w:t>B.状态记录</w:t>
      </w:r>
    </w:p>
    <w:p w14:paraId="4528C72A">
      <w:r>
        <w:t>C.核实</w:t>
      </w:r>
    </w:p>
    <w:p w14:paraId="205A6E7D">
      <w:r>
        <w:t>D.报告</w:t>
      </w:r>
    </w:p>
    <w:p w14:paraId="419313A2">
      <w:r>
        <w:rPr>
          <w:b/>
        </w:rPr>
        <w:t>【答案】</w:t>
      </w:r>
      <w:r>
        <w:t>D</w:t>
      </w:r>
    </w:p>
    <w:p w14:paraId="1A48BD10">
      <w:r>
        <w:rPr>
          <w:b/>
        </w:rPr>
        <w:t>【解析】</w:t>
      </w:r>
      <w:r>
        <w:t>配置管理流程的最后步骤通常是报告，以确保所有相关方都了解当前的状态和趋势。</w:t>
      </w:r>
    </w:p>
    <w:p w14:paraId="1E629AFE">
      <w:r>
        <w:t>------------------------------------------------------------</w:t>
      </w:r>
    </w:p>
    <w:p w14:paraId="2DE62543">
      <w:r>
        <w:rPr>
          <w:b/>
        </w:rPr>
        <w:t>579、单选题</w:t>
      </w:r>
    </w:p>
    <w:p w14:paraId="3EEF60D0">
      <w:r>
        <w:t>文档管理包括运维报告文档、（   ）、运维管理文档和系统调试文档。</w:t>
      </w:r>
    </w:p>
    <w:p w14:paraId="305B895C">
      <w:r>
        <w:t>A.主动问题管理文档</w:t>
      </w:r>
    </w:p>
    <w:p w14:paraId="7223A0FF">
      <w:r>
        <w:t>B.技术支持文档</w:t>
      </w:r>
    </w:p>
    <w:p w14:paraId="252FD7C3">
      <w:r>
        <w:t>C.问题控制文档</w:t>
      </w:r>
    </w:p>
    <w:p w14:paraId="0B48CCFC">
      <w:r>
        <w:t>D.错误控制文档</w:t>
      </w:r>
    </w:p>
    <w:p w14:paraId="365034D9">
      <w:r>
        <w:rPr>
          <w:b/>
        </w:rPr>
        <w:t>【答案】</w:t>
      </w:r>
      <w:r>
        <w:t>B</w:t>
      </w:r>
    </w:p>
    <w:p w14:paraId="772DFCDE">
      <w:r>
        <w:rPr>
          <w:b/>
        </w:rPr>
        <w:t>【解析】</w:t>
      </w:r>
      <w:r>
        <w:t>文档管理通常包括运维报告文档、技术支持文档、运维管理文档和系统调试文档。</w:t>
      </w:r>
    </w:p>
    <w:p w14:paraId="555B78A1">
      <w:r>
        <w:t>------------------------------------------------------------</w:t>
      </w:r>
    </w:p>
    <w:p w14:paraId="77FFB383">
      <w:r>
        <w:rPr>
          <w:b/>
        </w:rPr>
        <w:t>580、单选题</w:t>
      </w:r>
    </w:p>
    <w:p w14:paraId="0A3FA3E7">
      <w:r>
        <w:t>配置管理文档中，可用性管理报告不包括（   ）信息。</w:t>
      </w:r>
    </w:p>
    <w:p w14:paraId="28E46237">
      <w:r>
        <w:t>A.故障的次数</w:t>
      </w:r>
    </w:p>
    <w:p w14:paraId="3207B356">
      <w:r>
        <w:t>B.平均修复时间</w:t>
      </w:r>
    </w:p>
    <w:p w14:paraId="1DBB9B0B">
      <w:r>
        <w:t>C.总体正常运作时间</w:t>
      </w:r>
    </w:p>
    <w:p w14:paraId="65A21A5B">
      <w:r>
        <w:t>D.平均解决时间</w:t>
      </w:r>
    </w:p>
    <w:p w14:paraId="1D6B8964">
      <w:r>
        <w:rPr>
          <w:b/>
        </w:rPr>
        <w:t>【答案】</w:t>
      </w:r>
      <w:r>
        <w:t>D</w:t>
      </w:r>
    </w:p>
    <w:p w14:paraId="00C14B58">
      <w:r>
        <w:rPr>
          <w:b/>
        </w:rPr>
        <w:t>【解析】</w:t>
      </w:r>
      <w:r>
        <w:t>平均解决时间通常用于描述解决问题所需的平均时间，而不是系统可用性。可用性报告更关注系统的正常运行时间和故障恢复时间，而不是解决问题的时间。因此，平均解决时间不是可用性管理报告的典型内容。</w:t>
      </w:r>
    </w:p>
    <w:p w14:paraId="17FAA062">
      <w:r>
        <w:t>------------------------------------------------------------</w:t>
      </w:r>
    </w:p>
    <w:p w14:paraId="74001EC4">
      <w:r>
        <w:rPr>
          <w:b/>
        </w:rPr>
        <w:t>581、单选题</w:t>
      </w:r>
    </w:p>
    <w:p w14:paraId="4D2763F5">
      <w:r>
        <w:t>数据分析法方法中，（   ）是指将两个及两个以上的数据进行比较，分析它们的差异，从而揭示这些数据所代表的事物发展变化情况和规律性。</w:t>
      </w:r>
    </w:p>
    <w:p w14:paraId="20EA7A66">
      <w:r>
        <w:t>A.对比分析法</w:t>
      </w:r>
    </w:p>
    <w:p w14:paraId="76964B7C">
      <w:r>
        <w:t>B.分组分析法</w:t>
      </w:r>
    </w:p>
    <w:p w14:paraId="6A3ADA72">
      <w:r>
        <w:t>C.预测分析法</w:t>
      </w:r>
    </w:p>
    <w:p w14:paraId="54143E11">
      <w:r>
        <w:t>D.漏斗分析法</w:t>
      </w:r>
    </w:p>
    <w:p w14:paraId="696C76EE">
      <w:r>
        <w:rPr>
          <w:b/>
        </w:rPr>
        <w:t>【答案】</w:t>
      </w:r>
      <w:r>
        <w:t>A</w:t>
      </w:r>
    </w:p>
    <w:p w14:paraId="58BF2334">
      <w:r>
        <w:rPr>
          <w:b/>
        </w:rPr>
        <w:t>【解析】</w:t>
      </w:r>
      <w:r>
        <w:t>对比分析法通过比较不同数据集来揭示事物的发展变化情况。</w:t>
      </w:r>
    </w:p>
    <w:p w14:paraId="03E909D0">
      <w:r>
        <w:t>------------------------------------------------------------</w:t>
      </w:r>
    </w:p>
    <w:p w14:paraId="00A3E4E8">
      <w:r>
        <w:rPr>
          <w:b/>
        </w:rPr>
        <w:t>582、单选题</w:t>
      </w:r>
    </w:p>
    <w:p w14:paraId="5C31E2D6">
      <w:r>
        <w:t>对比分析方法中，（   ）是指同一空间条件下，对不同时期数据的比较。</w:t>
      </w:r>
    </w:p>
    <w:p w14:paraId="53C06C98">
      <w:r>
        <w:t>A.纵比</w:t>
      </w:r>
    </w:p>
    <w:p w14:paraId="6DA45314">
      <w:r>
        <w:t>B.同比</w:t>
      </w:r>
    </w:p>
    <w:p w14:paraId="134DD554">
      <w:r>
        <w:t>C.环比</w:t>
      </w:r>
    </w:p>
    <w:p w14:paraId="4558744C">
      <w:r>
        <w:t>D.横比</w:t>
      </w:r>
    </w:p>
    <w:p w14:paraId="75954D26">
      <w:r>
        <w:rPr>
          <w:b/>
        </w:rPr>
        <w:t>【答案】</w:t>
      </w:r>
      <w:r>
        <w:t>A</w:t>
      </w:r>
    </w:p>
    <w:p w14:paraId="67D631B4">
      <w:r>
        <w:rPr>
          <w:b/>
        </w:rPr>
        <w:t>【解析】</w:t>
      </w:r>
      <w:r>
        <w:t>纵比是在相同空间条件下对不同时间点数据的比较。</w:t>
      </w:r>
    </w:p>
    <w:p w14:paraId="195E90E6">
      <w:r>
        <w:t>------------------------------------------------------------</w:t>
      </w:r>
    </w:p>
    <w:p w14:paraId="07C52959">
      <w:r>
        <w:rPr>
          <w:b/>
        </w:rPr>
        <w:t>583、单选题</w:t>
      </w:r>
    </w:p>
    <w:p w14:paraId="17CC905D">
      <w:r>
        <w:t>组距式分组需要确定分组的关键要素中，（ ）是指每一组的上限与下限之间的距离。</w:t>
      </w:r>
    </w:p>
    <w:p w14:paraId="233604A1">
      <w:r>
        <w:t>A.组数</w:t>
      </w:r>
    </w:p>
    <w:p w14:paraId="11C0714D">
      <w:r>
        <w:t>B.组限</w:t>
      </w:r>
    </w:p>
    <w:p w14:paraId="12171A3C">
      <w:r>
        <w:t>C.组距</w:t>
      </w:r>
    </w:p>
    <w:p w14:paraId="595356A9">
      <w:r>
        <w:t>D.组中值</w:t>
      </w:r>
    </w:p>
    <w:p w14:paraId="0B45FEBA">
      <w:r>
        <w:rPr>
          <w:b/>
        </w:rPr>
        <w:t>【答案】</w:t>
      </w:r>
      <w:r>
        <w:t>C</w:t>
      </w:r>
    </w:p>
    <w:p w14:paraId="020AF494">
      <w:r>
        <w:rPr>
          <w:b/>
        </w:rPr>
        <w:t>【解析】</w:t>
      </w:r>
      <w:r>
        <w:t>组距是组距式分组中，用来确定组与组之间范围的数值。</w:t>
      </w:r>
    </w:p>
    <w:p w14:paraId="670A761E">
      <w:r>
        <w:t>------------------------------------------------------------</w:t>
      </w:r>
    </w:p>
    <w:p w14:paraId="7AECDBD2">
      <w:r>
        <w:rPr>
          <w:b/>
        </w:rPr>
        <w:t>584、单选题</w:t>
      </w:r>
    </w:p>
    <w:p w14:paraId="5693327B">
      <w:r>
        <w:t>以下选项中，（ ）是运用各种定性和定量的分析理论与方法，对事物未来发展的趋势和水平进行判断和推测的一种活动。</w:t>
      </w:r>
    </w:p>
    <w:p w14:paraId="1B93E2FE">
      <w:r>
        <w:t>A.对比分析法</w:t>
      </w:r>
    </w:p>
    <w:p w14:paraId="75170A22">
      <w:r>
        <w:t>B.分组分析法</w:t>
      </w:r>
    </w:p>
    <w:p w14:paraId="231CC2DB">
      <w:r>
        <w:t>C.预测分析法</w:t>
      </w:r>
    </w:p>
    <w:p w14:paraId="13BB5128">
      <w:r>
        <w:t>D.漏斗分析法</w:t>
      </w:r>
    </w:p>
    <w:p w14:paraId="36B72E58">
      <w:r>
        <w:rPr>
          <w:b/>
        </w:rPr>
        <w:t>【答案】</w:t>
      </w:r>
      <w:r>
        <w:t>C</w:t>
      </w:r>
    </w:p>
    <w:p w14:paraId="4153B748">
      <w:r>
        <w:rPr>
          <w:b/>
        </w:rPr>
        <w:t>【解析】</w:t>
      </w:r>
      <w:r>
        <w:t>预测分析法使用不同的理论和方法来对未来的趋势进行判断和推测。</w:t>
      </w:r>
    </w:p>
    <w:p w14:paraId="4C6A9460">
      <w:r>
        <w:t>------------------------------------------------------------</w:t>
      </w:r>
    </w:p>
    <w:p w14:paraId="21C0DC51">
      <w:r>
        <w:rPr>
          <w:b/>
        </w:rPr>
        <w:t>585、多选题</w:t>
      </w:r>
    </w:p>
    <w:p w14:paraId="3C1ED8A6">
      <w:r>
        <w:t>下列对职业道德的表述不正确的是（   ）。</w:t>
      </w:r>
    </w:p>
    <w:p w14:paraId="3147CFA1">
      <w:r>
        <w:t>A.. 职业道德是在职业活动中调节人与人之间关系的特殊行为规范</w:t>
      </w:r>
    </w:p>
    <w:p w14:paraId="7B76FA68">
      <w:r>
        <w:t>B.职业道德是主观思考的产物，没有客观依据</w:t>
      </w:r>
    </w:p>
    <w:p w14:paraId="27BF7D4B">
      <w:r>
        <w:t>C.每个人都有各自的职业道德观念，以共同的职业道德规范要求他人是不正确的</w:t>
      </w:r>
    </w:p>
    <w:p w14:paraId="1BFADBF0">
      <w:r>
        <w:t>D.. 职业道德同法律一样，必须在外在规范的约束下才能发挥作用</w:t>
      </w:r>
    </w:p>
    <w:p w14:paraId="25F4A9F4">
      <w:r>
        <w:t>E.职业道德与市场规范相违背，不利于市场的发展</w:t>
      </w:r>
    </w:p>
    <w:p w14:paraId="2678E708">
      <w:r>
        <w:rPr>
          <w:b/>
        </w:rPr>
        <w:t>【答案】</w:t>
      </w:r>
      <w:r>
        <w:t>B,C,D,E</w:t>
      </w:r>
    </w:p>
    <w:p w14:paraId="042CE3B2">
      <w:r>
        <w:rPr>
          <w:b/>
        </w:rPr>
        <w:t>【解析】</w:t>
      </w:r>
      <w:r>
        <w:t>1职业道德是在职业活动中调节人与人之间关系的特殊行为规范 - 正确，职业道德确实是职业活动中的行为规范。2职业道德是主观思考的产物，没有客观依据 - 错误，职业道德虽然有主观成分，但也基于社会共识和客观标准。3每个人都有各自的职业道德观念，以共同的职业道德规范要求他人是不正确的 - 错误，尽管个人有独特的职业道德观念，但共同的职业道德规范是社会运行的基础。4职业道德同法律一样，必须在外在规范的约束下才能发挥作用 - 错误，职业道德主要依靠内在自律而非外在强制。5职业道德与市场规范相违背，不利于市场的发展 - 错误，良好的职业道德实际上促进市场健康有序发展。</w:t>
      </w:r>
    </w:p>
    <w:p w14:paraId="28AD5418">
      <w:r>
        <w:t>------------------------------------------------------------</w:t>
      </w:r>
    </w:p>
    <w:p w14:paraId="7E30236E">
      <w:r>
        <w:rPr>
          <w:b/>
        </w:rPr>
        <w:t>586、多选题</w:t>
      </w:r>
    </w:p>
    <w:p w14:paraId="578B9E53">
      <w:r>
        <w:t>如果一种企业文化没有被企业中全体或大多数员工所接受，那么这种企业文化就不符合企业文化优劣形式标准中的（  ）。</w:t>
      </w:r>
    </w:p>
    <w:p w14:paraId="0F828AF1">
      <w:r>
        <w:t>A.系统性</w:t>
      </w:r>
    </w:p>
    <w:p w14:paraId="78309B2A">
      <w:r>
        <w:t>B.认同性</w:t>
      </w:r>
    </w:p>
    <w:p w14:paraId="712272F0">
      <w:r>
        <w:t>C.稳定性</w:t>
      </w:r>
    </w:p>
    <w:p w14:paraId="08394975">
      <w:r>
        <w:t>D.统一性</w:t>
      </w:r>
    </w:p>
    <w:p w14:paraId="293899F5">
      <w:r>
        <w:t>E.一致性</w:t>
      </w:r>
    </w:p>
    <w:p w14:paraId="7E97C213">
      <w:r>
        <w:rPr>
          <w:b/>
        </w:rPr>
        <w:t>【答案】</w:t>
      </w:r>
      <w:r>
        <w:t>A,C,D</w:t>
      </w:r>
    </w:p>
    <w:p w14:paraId="4B80DFAF">
      <w:r>
        <w:rPr>
          <w:b/>
        </w:rPr>
        <w:t>【解析】</w:t>
      </w:r>
      <w:r>
        <w:t>A. 系统性：企业文化的系统性意味着它是一个全面的、互相关联的体系，涵盖了企业的价值观、行为准则、管理理念等各个方面。如果企业文化没有被大多数员工所接受，那么这个体系就无法在企业内部形成有效的运作机制，导致企业文化的各个组成部分无法协同工作，从而缺乏系统性。C. 稳定性：企业文化的稳定性指的是它能够在一定时间内保持连续性和一致性，不会因为短期的外部影响或内部变动而频繁改变。如果企业文化没有被大多数员工所接受，它可能会因为缺乏广泛的支持而变得不稳定，容易受到挑战和改变。D. 统一性：企业文化的统一性强调的是企业内部对文化理念的共识和一致性。如果大多数员工不接受这种文化，那么在不同部门或团队中可能会出现不同的文化实践，导致企业文化的分裂和不一致。为什么其他选项不是正确答案：B. 认同性虽然也是企业文化的一个重要方面，但它更多地关注的是员工对企业文化的个人接受程度，而不是企业文化作为一个整体系统的特性。E. 一致性通常指的是企业文化在不同情境下的表现是否一致，与员工的接受程度关系不大，因此不是本题的答案选项。综上所述，如果一种企业文化没有被企业中全体或大多数员工所接受，那么它在系统性、稳定性和统一性这三个方面都可能不符合企业文化的优劣形式标准。</w:t>
      </w:r>
    </w:p>
    <w:p w14:paraId="49BA4B42">
      <w:r>
        <w:t>------------------------------------------------------------</w:t>
      </w:r>
    </w:p>
    <w:p w14:paraId="32BD47A9">
      <w:r>
        <w:rPr>
          <w:b/>
        </w:rPr>
        <w:t>587、多选题</w:t>
      </w:r>
    </w:p>
    <w:p w14:paraId="23473167">
      <w:r>
        <w:t>办事公道是指职工在进行职业活动时要做到（  ），下列表述不正确的是。</w:t>
      </w:r>
    </w:p>
    <w:p w14:paraId="5B696BEA">
      <w:r>
        <w:t>A.追求真理，坚持原则</w:t>
      </w:r>
    </w:p>
    <w:p w14:paraId="44968BED">
      <w:r>
        <w:t>B.有求必应，助人为乐</w:t>
      </w:r>
    </w:p>
    <w:p w14:paraId="27AC9B11">
      <w:r>
        <w:t>C.公私不分，一切平等</w:t>
      </w:r>
    </w:p>
    <w:p w14:paraId="6EBE9F01">
      <w:r>
        <w:t>D.知人善任，提拔知己</w:t>
      </w:r>
    </w:p>
    <w:p w14:paraId="633C1EF8">
      <w:r>
        <w:t>E.拉帮结派，打压员工</w:t>
      </w:r>
    </w:p>
    <w:p w14:paraId="02083A3B">
      <w:r>
        <w:rPr>
          <w:b/>
        </w:rPr>
        <w:t>【答案】</w:t>
      </w:r>
      <w:r>
        <w:t>B,C,D,E</w:t>
      </w:r>
    </w:p>
    <w:p w14:paraId="52F877EB">
      <w:r>
        <w:rPr>
          <w:b/>
        </w:rPr>
        <w:t>【解析】</w:t>
      </w:r>
      <w:r>
        <w:t>1追求真理，坚持原则 - 正确，这是办事公道的基本要求。2有求必应，助人为乐 - 错误，这可能导致忽视原则和职责范围。3公私不分，一切平等 - 错误，办事公道要求公私分明。4知人善任，提拔知己 - 错误，这可能导致偏袒和不公正。5拉帮结派，打压员工 - 错误，这与办事公道的原则相违背。</w:t>
      </w:r>
    </w:p>
    <w:p w14:paraId="158DFDBE">
      <w:r>
        <w:t>------------------------------------------------------------</w:t>
      </w:r>
    </w:p>
    <w:p w14:paraId="750EF6EC">
      <w:r>
        <w:rPr>
          <w:b/>
        </w:rPr>
        <w:t>588、多选题</w:t>
      </w:r>
    </w:p>
    <w:p w14:paraId="2EB83AED">
      <w:r>
        <w:t>法律的主要特征有（  ）。</w:t>
      </w:r>
    </w:p>
    <w:p w14:paraId="3AD91142">
      <w:r>
        <w:t>A.制定法律的机关的最高权威性</w:t>
      </w:r>
    </w:p>
    <w:p w14:paraId="522B8792">
      <w:r>
        <w:t>B.任何时代、任何国家的法律总是体现统治阶级的意志的</w:t>
      </w:r>
    </w:p>
    <w:p w14:paraId="1A18F3F2">
      <w:r>
        <w:t>C.法律是调整人们行为的一种行为规范，通过对人们行为的调整来实现对社会关系的调整</w:t>
      </w:r>
    </w:p>
    <w:p w14:paraId="5BDCD0BD">
      <w:r>
        <w:t>D.法律的约束性是最广泛、最普遍的</w:t>
      </w:r>
    </w:p>
    <w:p w14:paraId="2F7E5D6E">
      <w:r>
        <w:t>E.法律是以国家强制力保证实施的规范，是运用法律规范来调整社会关系和维护社会秩序</w:t>
      </w:r>
    </w:p>
    <w:p w14:paraId="7FF14DD5">
      <w:r>
        <w:rPr>
          <w:b/>
        </w:rPr>
        <w:t>【答案】</w:t>
      </w:r>
      <w:r>
        <w:t>A,B,C,D,E</w:t>
      </w:r>
    </w:p>
    <w:p w14:paraId="797663A1">
      <w:r>
        <w:rPr>
          <w:b/>
        </w:rPr>
        <w:t>【解析】</w:t>
      </w:r>
      <w:r>
        <w:t>A.制定法律的机关的最高权威性 - 正确，法律由权威机关制定。B.任何时代、任何国家的法律总是体现统治阶段的意志的 - 正确，法律反映统治阶级的意志。C.法律是调整人们行为的一种行为规范，通过对人们行为的调整来实现对社会关系的调整 - 正确，这是法律的基本功能。D.法律的约束性是最广泛、最普遍的 - 正确，法律具有普遍约束力。E.法律是以国家强制力保证实施的规范，是运用法律规范来调整社会关系和维护社会秩序 - 正确，国家强制力是法律实施的保障</w:t>
      </w:r>
    </w:p>
    <w:p w14:paraId="2CB082CD">
      <w:r>
        <w:t>------------------------------------------------------------</w:t>
      </w:r>
    </w:p>
    <w:p w14:paraId="5647EB06">
      <w:r>
        <w:rPr>
          <w:b/>
        </w:rPr>
        <w:t>589、多选题</w:t>
      </w:r>
    </w:p>
    <w:p w14:paraId="19A85DE7">
      <w:r>
        <w:t>生产经营单位与从业人员订立劳动合同应载明有关的事项包括（   ）。</w:t>
      </w:r>
    </w:p>
    <w:p w14:paraId="79F15E9A">
      <w:r>
        <w:t>A.保障从业人员劳动安全</w:t>
      </w:r>
    </w:p>
    <w:p w14:paraId="39D15175">
      <w:r>
        <w:t>B.防止职业危害的事项</w:t>
      </w:r>
    </w:p>
    <w:p w14:paraId="05B11369">
      <w:r>
        <w:t>C.为从业人员办理工伤保险</w:t>
      </w:r>
    </w:p>
    <w:p w14:paraId="13ED2CD4">
      <w:r>
        <w:t>D.免责条款</w:t>
      </w:r>
    </w:p>
    <w:p w14:paraId="380BB4D6">
      <w:r>
        <w:t>E.伤害量化平均条款</w:t>
      </w:r>
    </w:p>
    <w:p w14:paraId="344CC8BA">
      <w:r>
        <w:rPr>
          <w:b/>
        </w:rPr>
        <w:t>【答案】</w:t>
      </w:r>
      <w:r>
        <w:t>A,B,C</w:t>
      </w:r>
    </w:p>
    <w:p w14:paraId="2F556293">
      <w:r>
        <w:rPr>
          <w:b/>
        </w:rPr>
        <w:t>【解析】</w:t>
      </w:r>
      <w:r>
        <w:t>1保障从业人员劳动安全 - 正确，劳动合同应包含劳动安全保障条款。2防止职业危害的事项 - 正确，合同中应明确如何防止职业危害。3为从业人员办理工伤保险 - 正确，工伤保险是劳动合同的重要组成部分。4免责条款 - 错误，免责条款可能会损害从业人员的合法权益。5伤害量化平均条款 - 错误，这不属于劳动合同应载明的事项。</w:t>
      </w:r>
    </w:p>
    <w:p w14:paraId="2155528F">
      <w:r>
        <w:t>------------------------------------------------------------</w:t>
      </w:r>
    </w:p>
    <w:p w14:paraId="69331DED">
      <w:r>
        <w:rPr>
          <w:b/>
        </w:rPr>
        <w:t>590、多选题</w:t>
      </w:r>
    </w:p>
    <w:p w14:paraId="59FEE873">
      <w:r>
        <w:t>下列对于诚实守信说法正确的是（   ）。</w:t>
      </w:r>
    </w:p>
    <w:p w14:paraId="680C3846">
      <w:r>
        <w:t>A.诚实守信就是要重承诺，信守诺言，忠实地履行自己应承担的义务</w:t>
      </w:r>
    </w:p>
    <w:p w14:paraId="4092C3BD">
      <w:r>
        <w:t>B.. 诚实守信是市场经济的内在法则</w:t>
      </w:r>
    </w:p>
    <w:p w14:paraId="7B2916D1">
      <w:r>
        <w:t>C.诚实守信要敢于讲真话，坚持真理</w:t>
      </w:r>
    </w:p>
    <w:p w14:paraId="111BC04E">
      <w:r>
        <w:t>D.诚实守信与市场经济的根本目的相矛盾</w:t>
      </w:r>
    </w:p>
    <w:p w14:paraId="0CCD7A25">
      <w:r>
        <w:t>E.诚实守信不符合市场经营潜规则要求</w:t>
      </w:r>
    </w:p>
    <w:p w14:paraId="324148B8">
      <w:r>
        <w:rPr>
          <w:b/>
        </w:rPr>
        <w:t>【答案】</w:t>
      </w:r>
      <w:r>
        <w:t>A,B,C</w:t>
      </w:r>
    </w:p>
    <w:p w14:paraId="3B99587F">
      <w:r>
        <w:rPr>
          <w:b/>
        </w:rPr>
        <w:t>【解析】</w:t>
      </w:r>
      <w:r>
        <w:t>1诚实守信就是要重承诺，信守诺言，忠实地履行自己应承担的义务 - 正确，这是诚实守信的基本含义。2诚实守信是市场经济的内在法则 - 正确，市场经济中诚实守信是非常重要的原则。3诚实守信要敢于讲真话，坚持真理 - 正确，诚实守信包括了对真理的坚持。4诚实守信与市场经济的根本目的相矛盾 - 错误，诚实守信实际上有助于实现市场经济的有效运作。5诚实守信不符合市场经营潜规则要求 - 错误，诚实守信是市场经营的基本要求，而不是潜规则。</w:t>
      </w:r>
    </w:p>
    <w:p w14:paraId="6F06C0CD">
      <w:r>
        <w:t>------------------------------------------------------------</w:t>
      </w:r>
    </w:p>
    <w:p w14:paraId="66DAE471">
      <w:r>
        <w:rPr>
          <w:b/>
        </w:rPr>
        <w:t>591、多选题</w:t>
      </w:r>
    </w:p>
    <w:p w14:paraId="679E102A">
      <w:r>
        <w:t>以下不是构成CPU的主要部件（  ）。</w:t>
      </w:r>
    </w:p>
    <w:p w14:paraId="63A1D1CE">
      <w:r>
        <w:t>A.高速缓存和运算器</w:t>
      </w:r>
    </w:p>
    <w:p w14:paraId="2EEABD95">
      <w:r>
        <w:t>B.闪存和控制器</w:t>
      </w:r>
    </w:p>
    <w:p w14:paraId="2891231E">
      <w:r>
        <w:t>C.控制器和运算器</w:t>
      </w:r>
    </w:p>
    <w:p w14:paraId="15C000B5">
      <w:r>
        <w:t>D.输入输出设备</w:t>
      </w:r>
    </w:p>
    <w:p w14:paraId="2C809DEF">
      <w:r>
        <w:t>E.硬盘</w:t>
      </w:r>
    </w:p>
    <w:p w14:paraId="62B30C8C">
      <w:r>
        <w:rPr>
          <w:b/>
        </w:rPr>
        <w:t>【答案】</w:t>
      </w:r>
      <w:r>
        <w:t>B,D,E</w:t>
      </w:r>
    </w:p>
    <w:p w14:paraId="06D4DA6C">
      <w:r>
        <w:rPr>
          <w:b/>
        </w:rPr>
        <w:t>【解析】</w:t>
      </w:r>
      <w:r>
        <w:t>控制器：负责控制CPU的各个部件，协调数据流和指令流。运算器：负责执行算术和逻辑运算。高速缓存（Cache）：一种快速的存储器，用于临时存储CPU频繁访问的数据和指令，以减少CPU访问主存储器的次数，提高处理速度。而以下选项并不是CPU的主要部件：B. 闪存和控制器：闪存是一种非易失性存储器，通常用于存储数据，而不是CPU的组成部分。D. 输入输出设备：输入输出设备是指与外部世界交互的设备，如键盘、鼠标、显示器等，它们不是CPU的组成部分，而是计算机系统的外围设备。E. 硬盘：硬盘是一种大容量的非易失性存储设备，用于存储数据和程序，但不是CPU的组成部分。因此，正确答案是 B、D 和 E</w:t>
      </w:r>
    </w:p>
    <w:p w14:paraId="5D050619">
      <w:r>
        <w:t>------------------------------------------------------------</w:t>
      </w:r>
    </w:p>
    <w:p w14:paraId="0DE6221E">
      <w:r>
        <w:rPr>
          <w:b/>
        </w:rPr>
        <w:t>592、多选题</w:t>
      </w:r>
    </w:p>
    <w:p w14:paraId="6D443772">
      <w:r>
        <w:t>计算机操作系统通道可以完成（ ）之间的数据传输。</w:t>
      </w:r>
    </w:p>
    <w:p w14:paraId="1F0CEFFC">
      <w:r>
        <w:t>A.外设</w:t>
      </w:r>
    </w:p>
    <w:p w14:paraId="3479A07A">
      <w:r>
        <w:t>B.内存</w:t>
      </w:r>
    </w:p>
    <w:p w14:paraId="2D33884F">
      <w:r>
        <w:t>C.CPU</w:t>
      </w:r>
    </w:p>
    <w:p w14:paraId="7FE4A658">
      <w:r>
        <w:t>D.主存</w:t>
      </w:r>
    </w:p>
    <w:p w14:paraId="0C31C675">
      <w:r>
        <w:t>E.编译器</w:t>
      </w:r>
    </w:p>
    <w:p w14:paraId="282A708C">
      <w:r>
        <w:rPr>
          <w:b/>
        </w:rPr>
        <w:t>【答案】</w:t>
      </w:r>
      <w:r>
        <w:t>A,B</w:t>
      </w:r>
    </w:p>
    <w:p w14:paraId="09328D0C">
      <w:r>
        <w:rPr>
          <w:b/>
        </w:rPr>
        <w:t>【解析】</w:t>
      </w:r>
      <w:r>
        <w:t>1外设 - 正确，操作系统通道可以在外设和计算机之间传输数据。2内存 - 正确，内存是操作系统通道进行数据传输的另一个重要部分。3CPU - 错误，CPU与内存之间的数据传输通常不通过操作系统通道。4主存 - 错误，主存通常指的是内存，而内存已经列在选项B中。5编译器 - 错误，编译器是软件，不直接涉及硬件级别的数据传输。</w:t>
      </w:r>
    </w:p>
    <w:p w14:paraId="3AC36AB7">
      <w:r>
        <w:t>------------------------------------------------------------</w:t>
      </w:r>
    </w:p>
    <w:p w14:paraId="28122317">
      <w:r>
        <w:rPr>
          <w:b/>
        </w:rPr>
        <w:t>593、多选题</w:t>
      </w:r>
    </w:p>
    <w:p w14:paraId="11EA0040">
      <w:r>
        <w:t>以下选项是计算机拓扑结构（   ）。</w:t>
      </w:r>
    </w:p>
    <w:p w14:paraId="2B056A38">
      <w:r>
        <w:t>A.总线结构</w:t>
      </w:r>
    </w:p>
    <w:p w14:paraId="5C3B1E5A">
      <w:r>
        <w:t>B.星型结构</w:t>
      </w:r>
    </w:p>
    <w:p w14:paraId="1000C687">
      <w:r>
        <w:t>C.环形结构</w:t>
      </w:r>
    </w:p>
    <w:p w14:paraId="71044DBE">
      <w:r>
        <w:t>D.双线结构</w:t>
      </w:r>
    </w:p>
    <w:p w14:paraId="01B02F07">
      <w:r>
        <w:t>E.树型结构</w:t>
      </w:r>
    </w:p>
    <w:p w14:paraId="74506345">
      <w:r>
        <w:rPr>
          <w:b/>
        </w:rPr>
        <w:t>【答案】</w:t>
      </w:r>
      <w:r>
        <w:t>A,B,C,E</w:t>
      </w:r>
    </w:p>
    <w:p w14:paraId="4C7F2C0B">
      <w:r>
        <w:rPr>
          <w:b/>
        </w:rPr>
        <w:t>【解析】</w:t>
      </w:r>
      <w:r>
        <w:t>主要有星型结构、环型结构、总线结构、树型结构、网状结构、蜂窝状结构以及混合型结构等</w:t>
      </w:r>
    </w:p>
    <w:p w14:paraId="3CD2CF0F">
      <w:r>
        <w:t>------------------------------------------------------------</w:t>
      </w:r>
    </w:p>
    <w:p w14:paraId="07577C73">
      <w:r>
        <w:rPr>
          <w:b/>
        </w:rPr>
        <w:t>594、多选题</w:t>
      </w:r>
    </w:p>
    <w:p w14:paraId="2ACA7A87">
      <w:r>
        <w:t>本地计算机被感染病毒的途径可能是以下方式（   ）。</w:t>
      </w:r>
    </w:p>
    <w:p w14:paraId="54989B5B">
      <w:r>
        <w:t>A.使用软盘</w:t>
      </w:r>
    </w:p>
    <w:p w14:paraId="7E61C2E3">
      <w:r>
        <w:t>B.软盘表面受损</w:t>
      </w:r>
    </w:p>
    <w:p w14:paraId="11456533">
      <w:r>
        <w:t>C.机房电源不稳定</w:t>
      </w:r>
    </w:p>
    <w:p w14:paraId="14B46401">
      <w:r>
        <w:t>D.上网</w:t>
      </w:r>
    </w:p>
    <w:p w14:paraId="5D79AD60">
      <w:r>
        <w:t>E.共用外设</w:t>
      </w:r>
    </w:p>
    <w:p w14:paraId="2DAC46F5">
      <w:r>
        <w:rPr>
          <w:b/>
        </w:rPr>
        <w:t>【答案】</w:t>
      </w:r>
      <w:r>
        <w:t>A,D,E</w:t>
      </w:r>
    </w:p>
    <w:p w14:paraId="5C3CFB05">
      <w:r>
        <w:rPr>
          <w:b/>
        </w:rPr>
        <w:t>【解析】</w:t>
      </w:r>
      <w:r>
        <w:t>1使用软盘 - 正确，尽管不常见，但使用受感染的软盘可能导致计算机感染病毒。2软盘表面受损 - 错误，软盘的物理损坏不会导致病毒感染。3机房电源不稳定 - 错误，电源不稳定可能导致数据丢失或硬件损坏，但不会导致病毒感染。4上网 - 正确，通过互联网下载或浏览受感染的内容是计算机感染病毒的常见途径。5共用外设 - 正确，共用的外设如U盘等，如果被病毒感染，可能会传播给连接的计算机。</w:t>
      </w:r>
    </w:p>
    <w:p w14:paraId="379A47F6">
      <w:r>
        <w:t>------------------------------------------------------------</w:t>
      </w:r>
    </w:p>
    <w:p w14:paraId="25DF112D">
      <w:r>
        <w:rPr>
          <w:b/>
        </w:rPr>
        <w:t>595、多选题</w:t>
      </w:r>
    </w:p>
    <w:p w14:paraId="5755C0F5">
      <w:r>
        <w:t>ORACLE数据库物理结构包括（   ）。</w:t>
      </w:r>
    </w:p>
    <w:p w14:paraId="4F5FABED">
      <w:r>
        <w:t>A.数据文件</w:t>
      </w:r>
    </w:p>
    <w:p w14:paraId="40BA7335">
      <w:r>
        <w:t>B.日志文件</w:t>
      </w:r>
    </w:p>
    <w:p w14:paraId="36794F8B">
      <w:r>
        <w:t>C.控制文件</w:t>
      </w:r>
    </w:p>
    <w:p w14:paraId="3A5DEE1F">
      <w:r>
        <w:t>D.临时文件</w:t>
      </w:r>
    </w:p>
    <w:p w14:paraId="30C080EC">
      <w:r>
        <w:t>E.冗余文件</w:t>
      </w:r>
    </w:p>
    <w:p w14:paraId="47AA5E8D">
      <w:r>
        <w:rPr>
          <w:b/>
        </w:rPr>
        <w:t>【答案】</w:t>
      </w:r>
      <w:r>
        <w:t>A,B,C</w:t>
      </w:r>
    </w:p>
    <w:p w14:paraId="7FB728C6">
      <w:r>
        <w:rPr>
          <w:b/>
        </w:rPr>
        <w:t>【解析】</w:t>
      </w:r>
      <w:r>
        <w:t>1数据文件 - 正确，数据文件是数据库存储数据的地方。2日志文件 - 正确，日志文件用于记录数据库操作，以便恢复数据。3控制文件 - 正确，控制文件包含了数据库的物理结构信息。4临时文件 - 错误，临时文件虽在数据库操作中使用，但不是数据库物理结构的标准组成部分。5冗余文件 - 错误，冗余文件可能是数据备份的一部分，但不是ORACLE数据库物理结构的标准组成部分。</w:t>
      </w:r>
    </w:p>
    <w:p w14:paraId="1E802751">
      <w:r>
        <w:t>------------------------------------------------------------</w:t>
      </w:r>
    </w:p>
    <w:p w14:paraId="3621D06B">
      <w:r>
        <w:rPr>
          <w:b/>
        </w:rPr>
        <w:t>596、多选题</w:t>
      </w:r>
    </w:p>
    <w:p w14:paraId="2C6A1802">
      <w:r>
        <w:t>计算机病毒的特点有以下特性（   ）。</w:t>
      </w:r>
    </w:p>
    <w:p w14:paraId="36045033">
      <w:r>
        <w:t>A.传染性</w:t>
      </w:r>
    </w:p>
    <w:p w14:paraId="4E95F295">
      <w:r>
        <w:t>B.潜伏性</w:t>
      </w:r>
    </w:p>
    <w:p w14:paraId="05827D06">
      <w:r>
        <w:t>C.破坏性</w:t>
      </w:r>
    </w:p>
    <w:p w14:paraId="47FAC404">
      <w:r>
        <w:t>D.针对性</w:t>
      </w:r>
    </w:p>
    <w:p w14:paraId="2A9C2C89">
      <w:r>
        <w:t>E.级联性</w:t>
      </w:r>
    </w:p>
    <w:p w14:paraId="7E807BA8">
      <w:r>
        <w:rPr>
          <w:b/>
        </w:rPr>
        <w:t>【答案】</w:t>
      </w:r>
      <w:r>
        <w:t>A,B,C,D</w:t>
      </w:r>
    </w:p>
    <w:p w14:paraId="00A0D0FC">
      <w:r>
        <w:rPr>
          <w:b/>
        </w:rPr>
        <w:t>【解析】</w:t>
      </w:r>
      <w:r>
        <w:t>A. 传染性计算机病毒的传染性是指它们能够自我复制并将自身或其变种传播到其他计算机系统的能力。这种传播可以通过多种途径实现，包括电子邮件附件、网络共享、可移动存储设备（如U盘）、下载的文件等。传染性是病毒最基本的特征之一，也是它们能够广泛传播的主要原因。B. 潜伏性潜伏性是指病毒在不引起注意的情况下隐藏在系统中的能力。病毒可能会在被感染的计算机上静默运行，用户可能在很长一段时间内都不会意识到系统已经被感染。这种潜伏期可以是几个小时、几天，甚至几个月，直到病毒被激活并开始执行其破坏性行为。C. 破坏性破坏性是计算机病毒的另一个关键特征，指的是它们能够对计算机系统、数据或软件造成损害的能力。这种破坏可以是多种形式的，包括删除文件、格式化硬盘、修改系统设置、窃取敏感信息等。破坏性行为可能是立即发生的，也可能是在特定的条件下触发。D. 针对性针对性指的是病毒针对特定的操作系统、软件或硬件平台设计的能力。有些病毒可能专门针对Windows操作系统，而其他病毒可能针对Mac OS或Linux。这种针对性使得病毒能够更有效地感染和破坏目标系统。E. 级联性级联性并不是计算机病毒的标准特征。在这里，它可能被误解为病毒的传播能力，即一个感染的系统能够导致多个其他系统被感染，形成一种连锁反应。然而，这个术语在计算机病毒的上下文中并不常用。通常我们讨论的是病毒的传染性，它涵盖了级联性所描述的概念</w:t>
      </w:r>
    </w:p>
    <w:p w14:paraId="55CEEEC6">
      <w:r>
        <w:t>------------------------------------------------------------</w:t>
      </w:r>
    </w:p>
    <w:p w14:paraId="5041C1A1">
      <w:r>
        <w:rPr>
          <w:b/>
        </w:rPr>
        <w:t>597、多选题</w:t>
      </w:r>
    </w:p>
    <w:p w14:paraId="2B95A3A3">
      <w:r>
        <w:t>对于WPS表格描述以下选项是正确的（   ）。</w:t>
      </w:r>
    </w:p>
    <w:p w14:paraId="42F19C47">
      <w:r>
        <w:t>A.WPS表格的应用程序可同时打开多个工作簿文档</w:t>
      </w:r>
    </w:p>
    <w:p w14:paraId="0E19D878">
      <w:r>
        <w:t>B.在同一个工作簿文档窗口可以建立多张工作表</w:t>
      </w:r>
    </w:p>
    <w:p w14:paraId="290734A6">
      <w:r>
        <w:t>C.在同一个工作表中可以为多个数据区域命名</w:t>
      </w:r>
    </w:p>
    <w:p w14:paraId="61180A9C">
      <w:r>
        <w:t>D.WPS表格不可进行剪切操作</w:t>
      </w:r>
    </w:p>
    <w:p w14:paraId="658C5D74">
      <w:r>
        <w:t>E.WPS表格无法进行数据统计工作</w:t>
      </w:r>
    </w:p>
    <w:p w14:paraId="639D1A45">
      <w:r>
        <w:rPr>
          <w:b/>
        </w:rPr>
        <w:t>【答案】</w:t>
      </w:r>
      <w:r>
        <w:t>A,B,C</w:t>
      </w:r>
    </w:p>
    <w:p w14:paraId="572D083E">
      <w:r>
        <w:rPr>
          <w:b/>
        </w:rPr>
        <w:t>【解析】</w:t>
      </w:r>
      <w:r>
        <w:t>1WPS表格的应用程序可同时打开多个工作簿文档 - 正确，WPS表格支持多文档操作。2在同一个工作簿文档窗口可以建立多张工作表 - 正确，这是电子表格软件的常见功能。3在同一个工作表中可以为多个数据区域命名 - 正确，可以为数据区域命名以便于引用。4 WPS表格不可进行剪切操作 - 错误，WPS表格支持剪切操作。5WPS表格无法进行数据统计工作 - 错误，WPS表格具备数据统计功能。</w:t>
      </w:r>
    </w:p>
    <w:p w14:paraId="1DED4B8B">
      <w:r>
        <w:t>------------------------------------------------------------</w:t>
      </w:r>
    </w:p>
    <w:p w14:paraId="06E19131">
      <w:r>
        <w:rPr>
          <w:b/>
        </w:rPr>
        <w:t>598、多选题</w:t>
      </w:r>
    </w:p>
    <w:p w14:paraId="44992D16">
      <w:r>
        <w:t>发现计算机感染病毒后，以下选项不是彻底清除病毒的方式()。</w:t>
      </w:r>
    </w:p>
    <w:p w14:paraId="63023605">
      <w:r>
        <w:t>A.用查毒软件处理</w:t>
      </w:r>
    </w:p>
    <w:p w14:paraId="13FD6F76">
      <w:r>
        <w:t>B.删除文件</w:t>
      </w:r>
    </w:p>
    <w:p w14:paraId="516BF9AC">
      <w:r>
        <w:t>C.格式化磁盘</w:t>
      </w:r>
    </w:p>
    <w:p w14:paraId="1057C0F4">
      <w:r>
        <w:t>D.重启电脑</w:t>
      </w:r>
    </w:p>
    <w:p w14:paraId="53F8B356">
      <w:r>
        <w:t>E.关闭电源</w:t>
      </w:r>
    </w:p>
    <w:p w14:paraId="5BC2846F">
      <w:r>
        <w:rPr>
          <w:b/>
        </w:rPr>
        <w:t>【答案】</w:t>
      </w:r>
      <w:r>
        <w:t>A,B,D,E</w:t>
      </w:r>
    </w:p>
    <w:p w14:paraId="259B8211">
      <w:r>
        <w:rPr>
          <w:b/>
        </w:rPr>
        <w:t>【解析】</w:t>
      </w:r>
      <w:r>
        <w:t>1用查毒软件处理 - 错误，不一定彻底清除病毒。2删除文件 - 错误，不一定彻底清除病毒。3格式化磁盘 - 正确，格式化磁盘可以彻底清除磁盘上的所有病毒。4重启电脑 - 错误，重启电脑不是清除病毒的方法。5关闭电源 - 错误，关闭电源不能清除病毒。</w:t>
      </w:r>
    </w:p>
    <w:p w14:paraId="7A1BF167">
      <w:r>
        <w:t>------------------------------------------------------------</w:t>
      </w:r>
    </w:p>
    <w:p w14:paraId="05A5CA79">
      <w:r>
        <w:rPr>
          <w:b/>
        </w:rPr>
        <w:t>599、多选题</w:t>
      </w:r>
    </w:p>
    <w:p w14:paraId="41701832">
      <w:r>
        <w:t>微信的出现丰富了人们的交流方式，以下说法是正确的（   ）。</w:t>
      </w:r>
    </w:p>
    <w:p w14:paraId="1AB4D3B8">
      <w:r>
        <w:t>A.可以扫描对方微信二维码添加好友</w:t>
      </w:r>
    </w:p>
    <w:p w14:paraId="60FB7A2E">
      <w:r>
        <w:t>B.无法与非好友进行通话</w:t>
      </w:r>
    </w:p>
    <w:p w14:paraId="4B9B8325">
      <w:r>
        <w:t>C.关注微信公众号，可以查看推送文章</w:t>
      </w:r>
    </w:p>
    <w:p w14:paraId="6D987D6C">
      <w:r>
        <w:t>D.可以转发文章分享至朋友圈</w:t>
      </w:r>
    </w:p>
    <w:p w14:paraId="4C6A9A44">
      <w:r>
        <w:t>E.可以为微信好友设置分组</w:t>
      </w:r>
    </w:p>
    <w:p w14:paraId="2CA5D91F">
      <w:r>
        <w:rPr>
          <w:b/>
        </w:rPr>
        <w:t>【答案】</w:t>
      </w:r>
      <w:r>
        <w:t>A,C,D,E</w:t>
      </w:r>
    </w:p>
    <w:p w14:paraId="0729B8B1">
      <w:r>
        <w:rPr>
          <w:b/>
        </w:rPr>
        <w:t>【解析】</w:t>
      </w:r>
      <w:r>
        <w:t>A. 可以扫描对方微信二维码添加好友 —— 正确，微信内置“扫一扫”功能。B. 无法与非好友进行通话 —— 错误，微信支持“陌生人消息”或“语音通话”前无需加好友（如工作会话、群聊等）。C. 关注微信公众号，可以查看推送文章 —— 正确，公众号的核心功能。D. 可以转发文章分享至朋友圈 —— 正确，朋友圈分享按钮。E. 可以为微信好友设置分组 —— 正确，“标签”功能即分组。</w:t>
      </w:r>
    </w:p>
    <w:p w14:paraId="58F3A22D">
      <w:r>
        <w:t>------------------------------------------------------------</w:t>
      </w:r>
    </w:p>
    <w:p w14:paraId="75820336">
      <w:r>
        <w:rPr>
          <w:b/>
        </w:rPr>
        <w:t>600、多选题</w:t>
      </w:r>
    </w:p>
    <w:p w14:paraId="6E06ACDF">
      <w:r>
        <w:t>搜索引擎的工作原理有（   ）。</w:t>
      </w:r>
    </w:p>
    <w:p w14:paraId="75D1CF0D">
      <w:r>
        <w:t>A.爬行</w:t>
      </w:r>
    </w:p>
    <w:p w14:paraId="54D1D23D">
      <w:r>
        <w:t>B.抓取存储</w:t>
      </w:r>
    </w:p>
    <w:p w14:paraId="1CCFA722">
      <w:r>
        <w:t>C.预处理</w:t>
      </w:r>
    </w:p>
    <w:p w14:paraId="6D2E7725">
      <w:r>
        <w:t>D.排名</w:t>
      </w:r>
    </w:p>
    <w:p w14:paraId="30704D9A">
      <w:r>
        <w:t>E.网页名称</w:t>
      </w:r>
    </w:p>
    <w:p w14:paraId="0DA04CF2">
      <w:r>
        <w:rPr>
          <w:b/>
        </w:rPr>
        <w:t>【答案】</w:t>
      </w:r>
      <w:r>
        <w:t>A,B,C,D</w:t>
      </w:r>
    </w:p>
    <w:p w14:paraId="432763A6">
      <w:r>
        <w:rPr>
          <w:b/>
        </w:rPr>
        <w:t>【解析】</w:t>
      </w:r>
      <w:r>
        <w:t>A.爬行定义：搜索引擎通过爬虫（Spider）程序在互联网上爬行，顺着网页中的超链接从一个页面跳转到另一个页面，不断发现和收集新的网页内容。作用：爬行是搜索引擎获取信息的起点，只有被爬虫发现的网页才有机会被收录到搜索引擎的数据库中。B.抓取存储定义：爬虫在访问网页时，会抓取网页的HTML代码等信息，并将其存储到搜索引擎的数据库中。作用：为后续的预处理和排名提供原始数据，确保搜索引擎能够对网页内容进行进一步的分析和处理C.预处理定义：搜索引擎对抓取到的网页数据进行一系列处理，包括文字提取、中文分词、去除重复网页、分析超链接、计算网页的重要度等作用：预处理能够将原始的网页数据转化为便于检索和排名的格式，提高搜索效率和准确性。D.排名定义：当用户输入查询词后，搜索引擎会根据多种因素对索引中的内容进行综合打分和排序，最终将最优质、最相关的结果呈现给用户。作用：帮助用户快速找到最符合其需求的信息，提升搜索体验。E.网页名称”并不是搜索引擎工作原理的一部分，它只是网页的一个属性，用于标识网页的标题等信息，与搜索引擎获取、处理和呈现信息的整体流程无关。</w:t>
      </w:r>
    </w:p>
    <w:p w14:paraId="0D432AB0">
      <w:r>
        <w:t>------------------------------------------------------------</w:t>
      </w:r>
    </w:p>
    <w:p w14:paraId="3AF8CF76">
      <w:r>
        <w:rPr>
          <w:b/>
        </w:rPr>
        <w:t>601、多选题</w:t>
      </w:r>
    </w:p>
    <w:p w14:paraId="019B77EA">
      <w:r>
        <w:t>电子邮箱常用的功能包括（   ）。</w:t>
      </w:r>
    </w:p>
    <w:p w14:paraId="7A692475">
      <w:r>
        <w:t>A.收发信件</w:t>
      </w:r>
    </w:p>
    <w:p w14:paraId="4EC9A171">
      <w:r>
        <w:t>B.布告栏</w:t>
      </w:r>
    </w:p>
    <w:p w14:paraId="4BC4D667">
      <w:r>
        <w:t>C.直接投送</w:t>
      </w:r>
    </w:p>
    <w:p w14:paraId="0A11B717">
      <w:r>
        <w:t>D.漫游功能</w:t>
      </w:r>
    </w:p>
    <w:p w14:paraId="4677C8ED">
      <w:r>
        <w:t>E.文件传输</w:t>
      </w:r>
    </w:p>
    <w:p w14:paraId="6AEEBB1A">
      <w:r>
        <w:rPr>
          <w:b/>
        </w:rPr>
        <w:t>【答案】</w:t>
      </w:r>
      <w:r>
        <w:t>A,C,D,E</w:t>
      </w:r>
    </w:p>
    <w:p w14:paraId="39E9E4EE">
      <w:r>
        <w:rPr>
          <w:b/>
        </w:rPr>
        <w:t>【解析】</w:t>
      </w:r>
      <w:r>
        <w:t>布告栏不是电子邮箱的标准功能。</w:t>
      </w:r>
    </w:p>
    <w:p w14:paraId="2287FA32">
      <w:r>
        <w:t>------------------------------------------------------------</w:t>
      </w:r>
    </w:p>
    <w:p w14:paraId="7E5A0023">
      <w:r>
        <w:rPr>
          <w:b/>
        </w:rPr>
        <w:t>602、多选题</w:t>
      </w:r>
    </w:p>
    <w:p w14:paraId="4F858B5E">
      <w:r>
        <w:t>下载工具主流的协议有以下选项（   ）。</w:t>
      </w:r>
    </w:p>
    <w:p w14:paraId="6F0FE858">
      <w:r>
        <w:t>A.P2P协议</w:t>
      </w:r>
    </w:p>
    <w:p w14:paraId="019A1B1A">
      <w:r>
        <w:t>B.BT协议</w:t>
      </w:r>
    </w:p>
    <w:p w14:paraId="0E3DB166">
      <w:r>
        <w:t>C.ED2K</w:t>
      </w:r>
    </w:p>
    <w:p w14:paraId="270FF48E">
      <w:r>
        <w:t>D.HTTP协议</w:t>
      </w:r>
    </w:p>
    <w:p w14:paraId="03EF1CC6">
      <w:r>
        <w:t>E.SMTP协议</w:t>
      </w:r>
    </w:p>
    <w:p w14:paraId="565B3C05">
      <w:r>
        <w:rPr>
          <w:b/>
        </w:rPr>
        <w:t>【答案】</w:t>
      </w:r>
      <w:r>
        <w:t>A,B,C</w:t>
      </w:r>
    </w:p>
    <w:p w14:paraId="2A5B037F">
      <w:r>
        <w:rPr>
          <w:b/>
        </w:rPr>
        <w:t>【解析】</w:t>
      </w:r>
      <w:r>
        <w:t>1P2P协议 - 正确，点对点传输协议常用于下载工具。2BT协议 - 正确，一种流行的P2P通信协议。3ED2K - 正确，另一种用于文件分享的网络协议。4 HTTP协议 - 错误，虽然HTTP也用于文件下载，但不是下载工具的主流协议。5SMTP协议 - 错误，SMTP用于电子邮件传输，不是下载工具的协议</w:t>
      </w:r>
    </w:p>
    <w:p w14:paraId="4363F310">
      <w:r>
        <w:t>------------------------------------------------------------</w:t>
      </w:r>
    </w:p>
    <w:p w14:paraId="7AFDEF51">
      <w:r>
        <w:rPr>
          <w:b/>
        </w:rPr>
        <w:t>603、多选题</w:t>
      </w:r>
    </w:p>
    <w:p w14:paraId="70062699">
      <w:r>
        <w:t>Winamp媒体播放器支持的音频格式包含以下选项（   ）。</w:t>
      </w:r>
    </w:p>
    <w:p w14:paraId="71744D3B">
      <w:r>
        <w:t>A.MP3</w:t>
      </w:r>
    </w:p>
    <w:p w14:paraId="599120A9">
      <w:r>
        <w:t>B.MP2</w:t>
      </w:r>
    </w:p>
    <w:p w14:paraId="4CEA901C">
      <w:r>
        <w:t>C.RM 12</w:t>
      </w:r>
    </w:p>
    <w:p w14:paraId="1D400356">
      <w:r>
        <w:t>D.XM</w:t>
      </w:r>
    </w:p>
    <w:p w14:paraId="658A7BD2">
      <w:r>
        <w:t>E.ZIP</w:t>
      </w:r>
    </w:p>
    <w:p w14:paraId="1210EC23">
      <w:r>
        <w:rPr>
          <w:b/>
        </w:rPr>
        <w:t>【答案】</w:t>
      </w:r>
      <w:r>
        <w:t>A,B,D</w:t>
      </w:r>
    </w:p>
    <w:p w14:paraId="1C74B9D9">
      <w:r>
        <w:rPr>
          <w:b/>
        </w:rPr>
        <w:t>【解析】</w:t>
      </w:r>
      <w:r>
        <w:t>1MP3 - 正确，Winamp支持MP3格式。2MP2 - 正确，Winamp也支持MP2格式。 3RM 12 - 错误，Winamp可能不支持所有RM格式。4XM - 正确，Winamp支持XM模块格式。5ZIP - 错误，ZIP是压缩文件格式，不是音频格式。</w:t>
      </w:r>
    </w:p>
    <w:p w14:paraId="027A7DE6">
      <w:r>
        <w:t>------------------------------------------------------------</w:t>
      </w:r>
    </w:p>
    <w:p w14:paraId="01D2F6ED">
      <w:r>
        <w:rPr>
          <w:b/>
        </w:rPr>
        <w:t>604、多选题</w:t>
      </w:r>
    </w:p>
    <w:p w14:paraId="0014037A">
      <w:r>
        <w:t>网络运营者应当制定网络安全事件应急预案，及时处置（   ）安全风险，在发生危险网络安全的事件时，立即启动应急预案，采取相应的补救措施，并按照规定向有关主管部门报告。</w:t>
      </w:r>
    </w:p>
    <w:p w14:paraId="3010D33A">
      <w:r>
        <w:t>A.系统漏洞</w:t>
      </w:r>
    </w:p>
    <w:p w14:paraId="3C9B3B9B">
      <w:r>
        <w:t>B.网络攻击</w:t>
      </w:r>
    </w:p>
    <w:p w14:paraId="4CC984B5">
      <w:r>
        <w:t>C.网络入侵</w:t>
      </w:r>
    </w:p>
    <w:p w14:paraId="3D69C617">
      <w:r>
        <w:t>D.计算机病毒</w:t>
      </w:r>
    </w:p>
    <w:p w14:paraId="5D261572">
      <w:r>
        <w:t>E.系统断电</w:t>
      </w:r>
    </w:p>
    <w:p w14:paraId="23525D19">
      <w:r>
        <w:rPr>
          <w:b/>
        </w:rPr>
        <w:t>【答案】</w:t>
      </w:r>
      <w:r>
        <w:t>A,B,C,D</w:t>
      </w:r>
    </w:p>
    <w:p w14:paraId="1D14D1DC">
      <w:r>
        <w:rPr>
          <w:b/>
        </w:rPr>
        <w:t>【解析】</w:t>
      </w:r>
      <w:r>
        <w:t>1系统漏洞 - 正确，系统漏洞是网络安全风险之一。2网络攻击 - 正确，网络攻击也是需要应急预案处置的风险。3网络入侵 - 正确，网络入侵同样是网络安全事件。4计算机病毒 - 正确，计算机病毒爆发也是需要应急预案处置的事件。5系统断电 - 错误，系统断电虽可能导致数据丢失，但不是网络安全事件。</w:t>
      </w:r>
    </w:p>
    <w:p w14:paraId="24DEA58F">
      <w:r>
        <w:t>------------------------------------------------------------</w:t>
      </w:r>
    </w:p>
    <w:p w14:paraId="71F75778">
      <w:r>
        <w:rPr>
          <w:b/>
        </w:rPr>
        <w:t>605、多选题</w:t>
      </w:r>
    </w:p>
    <w:p w14:paraId="7D4B0BB6">
      <w:r>
        <w:t>修改权是指对软件进行以下操作（   ）。</w:t>
      </w:r>
    </w:p>
    <w:p w14:paraId="37E97D0D">
      <w:r>
        <w:t>A.增补</w:t>
      </w:r>
    </w:p>
    <w:p w14:paraId="65B323E0">
      <w:r>
        <w:t>B.删节</w:t>
      </w:r>
    </w:p>
    <w:p w14:paraId="424F23A0">
      <w:r>
        <w:t>C.改变指令</w:t>
      </w:r>
    </w:p>
    <w:p w14:paraId="2A72376F">
      <w:r>
        <w:t>D.改变语句顺序</w:t>
      </w:r>
    </w:p>
    <w:p w14:paraId="793E78F9">
      <w:r>
        <w:t>E.标明金额</w:t>
      </w:r>
    </w:p>
    <w:p w14:paraId="0D5D6864">
      <w:r>
        <w:rPr>
          <w:b/>
        </w:rPr>
        <w:t>【答案】</w:t>
      </w:r>
      <w:r>
        <w:t>A,B,C,D</w:t>
      </w:r>
    </w:p>
    <w:p w14:paraId="750E2DAA">
      <w:r>
        <w:rPr>
          <w:b/>
        </w:rPr>
        <w:t>【解析】</w:t>
      </w:r>
      <w:r>
        <w:t>1增补 - 正确，修改权包括对软件进行增补。2删节 - 正确，修改权允许对软件进行删节。3改变指令 - 正确，修改权允许改变软件的指令。4改变语句顺序 - 正确，修改权也包括改变语句顺序。5标明金额 - 错误，标明金额不属于修改权的范畴。</w:t>
      </w:r>
    </w:p>
    <w:p w14:paraId="75B6C65E">
      <w:r>
        <w:t>------------------------------------------------------------</w:t>
      </w:r>
    </w:p>
    <w:p w14:paraId="76620329">
      <w:r>
        <w:rPr>
          <w:b/>
        </w:rPr>
        <w:t>606、多选题</w:t>
      </w:r>
    </w:p>
    <w:p w14:paraId="01C0D64A">
      <w:r>
        <w:t>中国互联网络信息中心提供互联网络（   ）等有关信息服务。</w:t>
      </w:r>
    </w:p>
    <w:p w14:paraId="3A1FE70B">
      <w:r>
        <w:t>A.地址</w:t>
      </w:r>
    </w:p>
    <w:p w14:paraId="5A8E9104">
      <w:r>
        <w:t>B.域名</w:t>
      </w:r>
    </w:p>
    <w:p w14:paraId="218C6F2B">
      <w:r>
        <w:t>C.网络资源目录管理</w:t>
      </w:r>
    </w:p>
    <w:p w14:paraId="65B2256E">
      <w:r>
        <w:t>D.黑客技术</w:t>
      </w:r>
    </w:p>
    <w:p w14:paraId="0ADAB68D">
      <w:r>
        <w:t>E.用户资料</w:t>
      </w:r>
    </w:p>
    <w:p w14:paraId="2E611E8F">
      <w:r>
        <w:rPr>
          <w:b/>
        </w:rPr>
        <w:t>【答案】</w:t>
      </w:r>
      <w:r>
        <w:t>A,B,C</w:t>
      </w:r>
    </w:p>
    <w:p w14:paraId="09515FD9">
      <w:r>
        <w:rPr>
          <w:b/>
        </w:rPr>
        <w:t>【解析】</w:t>
      </w:r>
      <w:r>
        <w:t>1 地址 - 正确，提供IP地址分配等信息服务。2 域名 - 正确，负责域名注册和管理。3 网络资源目录管理 - 正确，涉及网络资源的目录和信息管理。4 黑客技术 - 错误，中国互联网络信息中心不会提供黑客技术相关信息服务。5 用户资料 - 错误，通常不涉及个人用户资料的管理。</w:t>
      </w:r>
    </w:p>
    <w:p w14:paraId="68242897">
      <w:r>
        <w:t>------------------------------------------------------------</w:t>
      </w:r>
    </w:p>
    <w:p w14:paraId="13592CA9">
      <w:r>
        <w:rPr>
          <w:b/>
        </w:rPr>
        <w:t>607、多选题</w:t>
      </w:r>
    </w:p>
    <w:p w14:paraId="6F6B7C51">
      <w:r>
        <w:t>以下选项对于Informatica低层架构特点描述是正确的（   ）。</w:t>
      </w:r>
    </w:p>
    <w:p w14:paraId="7C7DA783">
      <w:r>
        <w:t>A.schema mapping非自动</w:t>
      </w:r>
    </w:p>
    <w:p w14:paraId="304E07BF">
      <w:r>
        <w:t>B.可复制性较差</w:t>
      </w:r>
    </w:p>
    <w:p w14:paraId="78BECF68">
      <w:r>
        <w:t>C.更新换代不是很强</w:t>
      </w:r>
    </w:p>
    <w:p w14:paraId="19A96C57">
      <w:r>
        <w:t>D.依赖外部环境</w:t>
      </w:r>
    </w:p>
    <w:p w14:paraId="2124DB4E">
      <w:r>
        <w:t>E.容错性小</w:t>
      </w:r>
    </w:p>
    <w:p w14:paraId="6F00FB92">
      <w:r>
        <w:rPr>
          <w:b/>
        </w:rPr>
        <w:t>【答案】</w:t>
      </w:r>
      <w:r>
        <w:t>A,B,C</w:t>
      </w:r>
    </w:p>
    <w:p w14:paraId="4F1C930E">
      <w:r>
        <w:rPr>
          <w:b/>
        </w:rPr>
        <w:t>【解析】</w:t>
      </w:r>
      <w:r>
        <w:t>1 schema mapping非自动 - 正确，指的是架构中模式映射可能需要手动处理。2 可复制性较差 - 正确，指的是在某些情况下Informatica的复制能力可能不是最优。3 更新换代不是很强 - 正确，可能意味着Informatica在更新换代方面不是最积极或最频繁的。4 依赖外部环境 - 错误，这个描述并不是Informatica低层架构的一个特定或已知特点。5 容错性小 - 错误，容错性是系统的一个重要特性，但这个描述并不是对Informatica低层架构的一个准确描述。</w:t>
      </w:r>
    </w:p>
    <w:p w14:paraId="0B76EC58">
      <w:r>
        <w:t>------------------------------------------------------------</w:t>
      </w:r>
    </w:p>
    <w:p w14:paraId="6CC567A4">
      <w:r>
        <w:rPr>
          <w:b/>
        </w:rPr>
        <w:t>608、多选题</w:t>
      </w:r>
    </w:p>
    <w:p w14:paraId="1A0E93E5">
      <w:r>
        <w:t>以下选项属于支持自动断点续传的ETL数据整合主流工具（   ）。</w:t>
      </w:r>
    </w:p>
    <w:p w14:paraId="38AC0CC3">
      <w:r>
        <w:t>A.DataPipeline</w:t>
      </w:r>
    </w:p>
    <w:p w14:paraId="3BDB4261">
      <w:r>
        <w:t>B.Oracle Goldengate</w:t>
      </w:r>
    </w:p>
    <w:p w14:paraId="67FE6B50">
      <w:r>
        <w:t>C.Kettle</w:t>
      </w:r>
    </w:p>
    <w:p w14:paraId="37D8E372">
      <w:r>
        <w:t>D.Informatica</w:t>
      </w:r>
    </w:p>
    <w:p w14:paraId="3348648C">
      <w:r>
        <w:t>E.MySql</w:t>
      </w:r>
    </w:p>
    <w:p w14:paraId="5F6B9C08">
      <w:r>
        <w:rPr>
          <w:b/>
        </w:rPr>
        <w:t>【答案】</w:t>
      </w:r>
      <w:r>
        <w:t>A,B</w:t>
      </w:r>
    </w:p>
    <w:p w14:paraId="15FDB7E8">
      <w:r>
        <w:rPr>
          <w:b/>
        </w:rPr>
        <w:t>【解析】</w:t>
      </w:r>
      <w:r>
        <w:t>1 DataPipeline - 正确，支持自动断点续传。2 Oracle Goldengate - 正确，也支持自动断点续传。3 Kettle - 错误，虽然Kettle是一个ETL工具，但题目中未将其标记为支持自动断点续传。4 Informatica - 错误，题目中未提供关于Informatica支持自动断点续传的信息。5 MySql - 错误，MySQL是一个数据库管理系统，不是ETL工具</w:t>
      </w:r>
    </w:p>
    <w:p w14:paraId="0DD432D1">
      <w:r>
        <w:t>------------------------------------------------------------</w:t>
      </w:r>
    </w:p>
    <w:p w14:paraId="58390BFE">
      <w:r>
        <w:rPr>
          <w:b/>
        </w:rPr>
        <w:t>609、多选题</w:t>
      </w:r>
    </w:p>
    <w:p w14:paraId="4FBDB4D7">
      <w:r>
        <w:t>将分布的、异构数据源中的数据抽取至临时中间层后，进行（   ）等操作，最后将数据加载到目标数据库或数据文件。以下选项是正确的。</w:t>
      </w:r>
    </w:p>
    <w:p w14:paraId="3D71213F">
      <w:r>
        <w:t>A.清洗</w:t>
      </w:r>
    </w:p>
    <w:p w14:paraId="727E4514">
      <w:r>
        <w:t>B.转换</w:t>
      </w:r>
    </w:p>
    <w:p w14:paraId="3FA39725">
      <w:r>
        <w:t>C.继承</w:t>
      </w:r>
    </w:p>
    <w:p w14:paraId="6039B292">
      <w:r>
        <w:t>D.抽取</w:t>
      </w:r>
    </w:p>
    <w:p w14:paraId="62EA5F72">
      <w:r>
        <w:t>E.存储</w:t>
      </w:r>
    </w:p>
    <w:p w14:paraId="77FA444F">
      <w:r>
        <w:rPr>
          <w:b/>
        </w:rPr>
        <w:t>【答案】</w:t>
      </w:r>
      <w:r>
        <w:t>A,B,C</w:t>
      </w:r>
    </w:p>
    <w:p w14:paraId="3FFCE157">
      <w:r>
        <w:rPr>
          <w:b/>
        </w:rPr>
        <w:t>【解析】</w:t>
      </w:r>
      <w:r>
        <w:t>清洗和转换是ETL过程中不可或缺的步骤，而继承可以理解为数据的整合和汇总操作。抽取和存储虽然也是数据处理的一部分，但根据题目描述，它们不属于临时中间层之后的操作。因此，正确答案是ABC。</w:t>
      </w:r>
    </w:p>
    <w:p w14:paraId="517CCFE2">
      <w:r>
        <w:t>------------------------------------------------------------</w:t>
      </w:r>
    </w:p>
    <w:p w14:paraId="3FF53BA6">
      <w:r>
        <w:rPr>
          <w:b/>
        </w:rPr>
        <w:t>610、多选题</w:t>
      </w:r>
    </w:p>
    <w:p w14:paraId="749F9CB9">
      <w:r>
        <w:t>“从以前的结果获取文件”组件会在下列哪些操作处理、使用或创建文件时，自动捕获该文件并将其附加到结果中？</w:t>
      </w:r>
    </w:p>
    <w:p w14:paraId="65A2065A">
      <w:r>
        <w:t>A.转换</w:t>
      </w:r>
    </w:p>
    <w:p w14:paraId="1A9BF65E">
      <w:r>
        <w:t>B.任务</w:t>
      </w:r>
    </w:p>
    <w:p w14:paraId="59540E2E">
      <w:r>
        <w:t>C.文件细节</w:t>
      </w:r>
    </w:p>
    <w:p w14:paraId="58BE93CA">
      <w:r>
        <w:t>D.任务条目</w:t>
      </w:r>
    </w:p>
    <w:p w14:paraId="0B10CB82">
      <w:r>
        <w:t>E.字段</w:t>
      </w:r>
    </w:p>
    <w:p w14:paraId="15B540F8">
      <w:r>
        <w:rPr>
          <w:b/>
        </w:rPr>
        <w:t>【答案】</w:t>
      </w:r>
      <w:r>
        <w:t>A,B,C,D</w:t>
      </w:r>
    </w:p>
    <w:p w14:paraId="58941DAB">
      <w:r>
        <w:rPr>
          <w:b/>
        </w:rPr>
        <w:t>【解析】</w:t>
      </w:r>
      <w:r>
        <w:t>A. 转换 - 正确，转换过程中可能会用到之前的结果。B. 任务 - 正确，任务执行过程中可能会用到历史文件。C. 文件细节 - 正确，文件的细节信息可能会在处理中被引用。D.任务条目 - 正确，任务条目可能涉及到对之前结果文件的使用。E.字段 - 错误，字段通常指的是数据的一部分，而不是文件处理的上下文。</w:t>
      </w:r>
    </w:p>
    <w:p w14:paraId="78773068">
      <w:r>
        <w:t>------------------------------------------------------------</w:t>
      </w:r>
    </w:p>
    <w:p w14:paraId="1EE35489">
      <w:r>
        <w:rPr>
          <w:b/>
        </w:rPr>
        <w:t>611、多选题</w:t>
      </w:r>
    </w:p>
    <w:p w14:paraId="4C9B1253">
      <w:r>
        <w:t>数据整合可分为使用（   ）方式，以下选项是正确的。</w:t>
      </w:r>
    </w:p>
    <w:p w14:paraId="4B4CA54E">
      <w:r>
        <w:t>A.工具软件</w:t>
      </w:r>
    </w:p>
    <w:p w14:paraId="70789E30">
      <w:r>
        <w:t>B.设备</w:t>
      </w:r>
    </w:p>
    <w:p w14:paraId="7AA66942">
      <w:r>
        <w:t>C.编程</w:t>
      </w:r>
    </w:p>
    <w:p w14:paraId="3305065D">
      <w:r>
        <w:t>D.代码</w:t>
      </w:r>
    </w:p>
    <w:p w14:paraId="554FF3C7">
      <w:r>
        <w:t>E.表格</w:t>
      </w:r>
    </w:p>
    <w:p w14:paraId="77028AC9">
      <w:r>
        <w:rPr>
          <w:b/>
        </w:rPr>
        <w:t>【答案】</w:t>
      </w:r>
      <w:r>
        <w:t>A,C</w:t>
      </w:r>
    </w:p>
    <w:p w14:paraId="6DE3A620">
      <w:r>
        <w:rPr>
          <w:b/>
        </w:rPr>
        <w:t>【解析】</w:t>
      </w:r>
      <w:r>
        <w:t>1 工具软件 - 正确，使用工具软件是数据整合的一种方式。2 设备 - 错误，设备通常不直接用于数据整合过程。3 编程 - 正确，编程或编写代码是数据整合的另一种方式。4 代码 - 错误，代码是编程的结果，本身不是一个独立的方式。5 表格 - 错误，表格是一种数据展示方式，不直接关联数据整合的方式。</w:t>
      </w:r>
    </w:p>
    <w:p w14:paraId="461E291F">
      <w:r>
        <w:t>------------------------------------------------------------</w:t>
      </w:r>
    </w:p>
    <w:p w14:paraId="2DE1B78F">
      <w:r>
        <w:rPr>
          <w:b/>
        </w:rPr>
        <w:t>612、多选题</w:t>
      </w:r>
    </w:p>
    <w:p w14:paraId="2A7ED535">
      <w:r>
        <w:t>组件数据发送可以设置为（   ）发送。</w:t>
      </w:r>
    </w:p>
    <w:p w14:paraId="3B3BF88D">
      <w:r>
        <w:t>A.轮流</w:t>
      </w:r>
    </w:p>
    <w:p w14:paraId="6AB4A214">
      <w:r>
        <w:t>B.替换</w:t>
      </w:r>
    </w:p>
    <w:p w14:paraId="69B510D6">
      <w:r>
        <w:t>C.复制</w:t>
      </w:r>
    </w:p>
    <w:p w14:paraId="279513B1">
      <w:r>
        <w:t>D.查找</w:t>
      </w:r>
    </w:p>
    <w:p w14:paraId="3EED8B73">
      <w:r>
        <w:t>E.验证</w:t>
      </w:r>
    </w:p>
    <w:p w14:paraId="71709495">
      <w:r>
        <w:rPr>
          <w:b/>
        </w:rPr>
        <w:t>【答案】</w:t>
      </w:r>
      <w:r>
        <w:t>A,C</w:t>
      </w:r>
    </w:p>
    <w:p w14:paraId="47307FB8">
      <w:r>
        <w:rPr>
          <w:b/>
        </w:rPr>
        <w:t>【解析】</w:t>
      </w:r>
      <w:r>
        <w:t>1 轮流 - 正确，组件数据可以设置为轮流发送。2 替换 - 错误，替换不是一种数据发送方式。3 复制 - 正确，复制是一种常见的数据发送方式，尤其是在备份或多目标发送时。4 查找 - 错误，查找通常不涉及数据发送。5 验证 - 错误，验证是数据发送前的一个步骤，而不是发送方式。</w:t>
      </w:r>
    </w:p>
    <w:p w14:paraId="66AD6FAC">
      <w:r>
        <w:t>------------------------------------------------------------</w:t>
      </w:r>
    </w:p>
    <w:p w14:paraId="72ED75A7">
      <w:r>
        <w:rPr>
          <w:b/>
        </w:rPr>
        <w:t>613、多选题</w:t>
      </w:r>
    </w:p>
    <w:p w14:paraId="617BF009">
      <w:r>
        <w:t>数据采集案例之人体姿势采集场景办公室过道采集，以下选项是人体姿态采集要求（   ）。</w:t>
      </w:r>
    </w:p>
    <w:p w14:paraId="6A939C5C">
      <w:r>
        <w:t>A.单人全身出境</w:t>
      </w:r>
    </w:p>
    <w:p w14:paraId="60A74805">
      <w:r>
        <w:t>B.不遮挡面部</w:t>
      </w:r>
    </w:p>
    <w:p w14:paraId="684C9AA1">
      <w:r>
        <w:t>C.站立于过道中间</w:t>
      </w:r>
    </w:p>
    <w:p w14:paraId="0CD3145E">
      <w:r>
        <w:t>D.不依靠两侧墙体或其他物体</w:t>
      </w:r>
    </w:p>
    <w:p w14:paraId="6C760CEC">
      <w:r>
        <w:t>E.双手环抱</w:t>
      </w:r>
    </w:p>
    <w:p w14:paraId="6753AFDD">
      <w:r>
        <w:rPr>
          <w:b/>
        </w:rPr>
        <w:t>【答案】</w:t>
      </w:r>
      <w:r>
        <w:t>A,B,C,D</w:t>
      </w:r>
    </w:p>
    <w:p w14:paraId="5343C10A">
      <w:r>
        <w:rPr>
          <w:b/>
        </w:rPr>
        <w:t>【解析】</w:t>
      </w:r>
      <w:r>
        <w:t>1 单人全身出境 - 正确，为了采集完整的人体姿势，需要全身出境。2 不遮挡面部 - 正确，为了准确采集面部信息，不能遮挡面部。3 站立于过道中间 - 正确，这可能是为了确保采集数据的一致性和有效性。4 不依靠两侧墙体或其他物体 - 正确，避免依靠可能影响姿势的准确采集。5 双手环抱 - 错误，这个选项可能与具体采集要求有关，但并非普遍要求。</w:t>
      </w:r>
    </w:p>
    <w:p w14:paraId="4F19B149">
      <w:r>
        <w:t>------------------------------------------------------------</w:t>
      </w:r>
    </w:p>
    <w:p w14:paraId="6B8A8318">
      <w:r>
        <w:rPr>
          <w:b/>
        </w:rPr>
        <w:t>614、多选题</w:t>
      </w:r>
    </w:p>
    <w:p w14:paraId="671C051C">
      <w:r>
        <w:t>在数据清洗过程中，应对所获取的数据进行筛选，以下选项是正确的（   ）。</w:t>
      </w:r>
    </w:p>
    <w:p w14:paraId="4ADDFC57">
      <w:r>
        <w:t>A.去掉重复</w:t>
      </w:r>
    </w:p>
    <w:p w14:paraId="424DA60F">
      <w:r>
        <w:t>B.无关数据</w:t>
      </w:r>
    </w:p>
    <w:p w14:paraId="269D9D17">
      <w:r>
        <w:t>C.补全缺失数据</w:t>
      </w:r>
    </w:p>
    <w:p w14:paraId="2016BBA0">
      <w:r>
        <w:t>D.平滑噪声数据</w:t>
      </w:r>
    </w:p>
    <w:p w14:paraId="10592101">
      <w:r>
        <w:t>E.最大限度纠正数据的不一致性和不完整性</w:t>
      </w:r>
    </w:p>
    <w:p w14:paraId="64186ED3">
      <w:r>
        <w:rPr>
          <w:b/>
        </w:rPr>
        <w:t>【答案】</w:t>
      </w:r>
      <w:r>
        <w:t>A,B,C,D,E</w:t>
      </w:r>
    </w:p>
    <w:p w14:paraId="3C5B009E">
      <w:r>
        <w:rPr>
          <w:b/>
        </w:rPr>
        <w:t>【解析】</w:t>
      </w:r>
      <w:r>
        <w:t>1 去掉重复 - 正确，清洗数据时需要去除重复项。2 无关数据 - 正确，需要筛选掉与研究或应用无关的数据。3 补全缺失数据 - 正确，对缺失数据进行处理是数据清洗的一部分。4 平滑噪声数据 - 正确，对噪声数据进行平滑处理以提高数据质量。5 最大限度纠正数据的不一致性和不完整性 - 正确，这是数据清洗的主要目标之一。</w:t>
      </w:r>
    </w:p>
    <w:p w14:paraId="04BEE287">
      <w:r>
        <w:t>------------------------------------------------------------</w:t>
      </w:r>
    </w:p>
    <w:p w14:paraId="6E8724AC">
      <w:r>
        <w:rPr>
          <w:b/>
        </w:rPr>
        <w:t>615、多选题</w:t>
      </w:r>
    </w:p>
    <w:p w14:paraId="329585D5">
      <w:r>
        <w:t>以下选项是插补缺失值的常用方法（   ）。</w:t>
      </w:r>
    </w:p>
    <w:p w14:paraId="6BBA8458">
      <w:r>
        <w:t>A.均值插补</w:t>
      </w:r>
    </w:p>
    <w:p w14:paraId="3538153B">
      <w:r>
        <w:t>B.方差插补</w:t>
      </w:r>
    </w:p>
    <w:p w14:paraId="166B863A">
      <w:r>
        <w:t>C.同类均值插补</w:t>
      </w:r>
    </w:p>
    <w:p w14:paraId="36F40D6F">
      <w:r>
        <w:t>D.正态分布插补</w:t>
      </w:r>
    </w:p>
    <w:p w14:paraId="05D2E0C6">
      <w:r>
        <w:t>E.泊松分布插补</w:t>
      </w:r>
    </w:p>
    <w:p w14:paraId="01C1269E">
      <w:r>
        <w:rPr>
          <w:b/>
        </w:rPr>
        <w:t>【答案】</w:t>
      </w:r>
      <w:r>
        <w:t>A,C</w:t>
      </w:r>
    </w:p>
    <w:p w14:paraId="02371EAD">
      <w:r>
        <w:rPr>
          <w:b/>
        </w:rPr>
        <w:t>【解析】</w:t>
      </w:r>
      <w:r>
        <w:t>1 均值插补 - 正确，使用均值是插补缺失数值的常用方法。2 方差插补 - 错误，方差通常用于数据分析，不用于插补缺失值。3 同类均值插补 - 正确，根据数据的类别使用均值插补。4 正态分布插补 - 错误，这不是一个标准的插补方法。5 泊松分布插补 - 错误，泊松分布用于模拟某段时间内发生事件的次数，不用于插补。</w:t>
      </w:r>
    </w:p>
    <w:p w14:paraId="16103253">
      <w:r>
        <w:t>------------------------------------------------------------</w:t>
      </w:r>
    </w:p>
    <w:p w14:paraId="34E9968F">
      <w:r>
        <w:rPr>
          <w:b/>
        </w:rPr>
        <w:t>616、多选题</w:t>
      </w:r>
    </w:p>
    <w:p w14:paraId="4A23DA31">
      <w:r>
        <w:t>以下方法可以用来识别可能代表噪声的离群点（   ）。</w:t>
      </w:r>
    </w:p>
    <w:p w14:paraId="0CB73254">
      <w:r>
        <w:t>A.数据统计描述</w:t>
      </w:r>
    </w:p>
    <w:p w14:paraId="79F1933B">
      <w:r>
        <w:t>B.数据可视化</w:t>
      </w:r>
    </w:p>
    <w:p w14:paraId="72EE7490">
      <w:r>
        <w:t>C.数据异常值剔除</w:t>
      </w:r>
    </w:p>
    <w:p w14:paraId="3E9964AD">
      <w:r>
        <w:t>D.插补缺失值</w:t>
      </w:r>
    </w:p>
    <w:p w14:paraId="488B7D7A">
      <w:r>
        <w:t>E.数据清洗</w:t>
      </w:r>
    </w:p>
    <w:p w14:paraId="53201379">
      <w:r>
        <w:rPr>
          <w:b/>
        </w:rPr>
        <w:t>【答案】</w:t>
      </w:r>
      <w:r>
        <w:t>A,B</w:t>
      </w:r>
    </w:p>
    <w:p w14:paraId="74CFBC35">
      <w:r>
        <w:rPr>
          <w:b/>
        </w:rPr>
        <w:t>【解析】</w:t>
      </w:r>
      <w:r>
        <w:t>1 数据统计描述 - 正确，统计描述可以帮助识别数据中的异常或噪声。2 数据可视化 - 正确，可视化是识别离群点的有效手段。3 数据异常值剔除 - 错误，这是处理噪声后的步骤，不是识别方法。4 插补缺失值 - 错误，这是处理缺失数据的方法，不直接用于识别噪声。5 数据清洗 - 错误，数据清洗是一个广泛的过程，不特指识别噪声的离群点。</w:t>
      </w:r>
    </w:p>
    <w:p w14:paraId="34B5089E">
      <w:r>
        <w:t>------------------------------------------------------------</w:t>
      </w:r>
    </w:p>
    <w:p w14:paraId="23786747">
      <w:r>
        <w:rPr>
          <w:b/>
        </w:rPr>
        <w:t>617、多选题</w:t>
      </w:r>
    </w:p>
    <w:p w14:paraId="1ED7C3D7">
      <w:r>
        <w:t>特征归约处理的效果包含以下（   ）。</w:t>
      </w:r>
    </w:p>
    <w:p w14:paraId="6FF74DD2">
      <w:r>
        <w:t>A.更少的数据和更高的挖掘效率</w:t>
      </w:r>
    </w:p>
    <w:p w14:paraId="2CC641C0">
      <w:r>
        <w:t>B.更高的数据挖掘处理精度</w:t>
      </w:r>
    </w:p>
    <w:p w14:paraId="7A1E72E8">
      <w:r>
        <w:t>C.简单的数据挖掘处理结果</w:t>
      </w:r>
    </w:p>
    <w:p w14:paraId="20E741A8">
      <w:r>
        <w:t>D.更少的特征</w:t>
      </w:r>
    </w:p>
    <w:p w14:paraId="188AED07">
      <w:r>
        <w:t>E.最优值评估</w:t>
      </w:r>
    </w:p>
    <w:p w14:paraId="01497D7F">
      <w:r>
        <w:rPr>
          <w:b/>
        </w:rPr>
        <w:t>【答案】</w:t>
      </w:r>
      <w:r>
        <w:t>A,B,C,D</w:t>
      </w:r>
    </w:p>
    <w:p w14:paraId="34B62231">
      <w:r>
        <w:rPr>
          <w:b/>
        </w:rPr>
        <w:t>【解析】</w:t>
      </w:r>
      <w:r>
        <w:t>A 更少的数据和更高的挖掘效率 - 正确，特征归约可以减少数据量并提高挖掘效率。B更高的数据挖掘处理精度 - 正确，通过去除无关特征，可以提高挖掘精度。C 简单的数据挖掘处理结果 - 正确，特征归约可以使结果更简单易懂。D 更少的特征 - 正确，特征归约的直接结果就是特征数量的减少。E最优值评估 - 错误，特征归约不一定涉及最优值评估。</w:t>
      </w:r>
    </w:p>
    <w:p w14:paraId="72BF66FB">
      <w:r>
        <w:t>------------------------------------------------------------</w:t>
      </w:r>
    </w:p>
    <w:p w14:paraId="1EB33B6F">
      <w:r>
        <w:rPr>
          <w:b/>
        </w:rPr>
        <w:t>618、多选题</w:t>
      </w:r>
    </w:p>
    <w:p w14:paraId="0229C4A7">
      <w:r>
        <w:t>有参的特征值归约包含以下选项（   ）。</w:t>
      </w:r>
    </w:p>
    <w:p w14:paraId="41A30623">
      <w:r>
        <w:t>A.回归</w:t>
      </w:r>
    </w:p>
    <w:p w14:paraId="74F56E48">
      <w:r>
        <w:t>B.聚类</w:t>
      </w:r>
    </w:p>
    <w:p w14:paraId="1B8095DF">
      <w:r>
        <w:t>C.对数线性函数</w:t>
      </w:r>
    </w:p>
    <w:p w14:paraId="31A22369">
      <w:r>
        <w:t>D.格式化</w:t>
      </w:r>
    </w:p>
    <w:p w14:paraId="6E2AE5D0">
      <w:r>
        <w:t>E.分类</w:t>
      </w:r>
    </w:p>
    <w:p w14:paraId="37883713">
      <w:r>
        <w:rPr>
          <w:b/>
        </w:rPr>
        <w:t>【答案】</w:t>
      </w:r>
      <w:r>
        <w:t>A,C</w:t>
      </w:r>
    </w:p>
    <w:p w14:paraId="66FA21DC">
      <w:r>
        <w:rPr>
          <w:b/>
        </w:rPr>
        <w:t>【解析】</w:t>
      </w:r>
      <w:r>
        <w:t>1 回归 - 正确，回归是一种有监督的特征值归约方法。2 聚类 - 错误，聚类通常不被归类为特征值归约。3 对数线性函数 - 正确，对数线性函数可以用于特征转换，属于特征值归约的一种。4 格式化 - 错误，格式化通常不涉及特征值归约。5 分类 - 错误，分类是一个更广泛的概念，不特指有参的特征值归约。</w:t>
      </w:r>
    </w:p>
    <w:p w14:paraId="23475212">
      <w:r>
        <w:t>------------------------------------------------------------</w:t>
      </w:r>
    </w:p>
    <w:p w14:paraId="7E5EE0AF">
      <w:r>
        <w:rPr>
          <w:b/>
        </w:rPr>
        <w:t>619、多选题</w:t>
      </w:r>
    </w:p>
    <w:p w14:paraId="6D1C9EED">
      <w:r>
        <w:t>可采用以下方式进行数据平滑（   ）。</w:t>
      </w:r>
    </w:p>
    <w:p w14:paraId="53040F26">
      <w:r>
        <w:t>A.分箱</w:t>
      </w:r>
    </w:p>
    <w:p w14:paraId="3DE69B7F">
      <w:r>
        <w:t>B.聚类</w:t>
      </w:r>
    </w:p>
    <w:p w14:paraId="1F24E062">
      <w:r>
        <w:t>C.回归</w:t>
      </w:r>
    </w:p>
    <w:p w14:paraId="1740ED19">
      <w:r>
        <w:t>D.挖掘</w:t>
      </w:r>
    </w:p>
    <w:p w14:paraId="77B3A208">
      <w:r>
        <w:t>E.构造</w:t>
      </w:r>
    </w:p>
    <w:p w14:paraId="4BA4B296">
      <w:r>
        <w:rPr>
          <w:b/>
        </w:rPr>
        <w:t>【答案】</w:t>
      </w:r>
      <w:r>
        <w:t>A,B,C</w:t>
      </w:r>
    </w:p>
    <w:p w14:paraId="1A110DBD">
      <w:r>
        <w:rPr>
          <w:b/>
        </w:rPr>
        <w:t>【解析】</w:t>
      </w:r>
      <w:r>
        <w:t>分箱和回归是直接用于数据平滑的技术，而聚类虽然不直接用于平滑，但可以帮助识别和处理影响数据平滑的异常值或噪声。挖掘和构造不是直接的数据平滑方法。因此，正确答案是ABC。</w:t>
      </w:r>
    </w:p>
    <w:p w14:paraId="241B27E1">
      <w:r>
        <w:t>------------------------------------------------------------</w:t>
      </w:r>
    </w:p>
    <w:p w14:paraId="1511A5AB">
      <w:r>
        <w:rPr>
          <w:b/>
        </w:rPr>
        <w:t>620、多选题</w:t>
      </w:r>
    </w:p>
    <w:p w14:paraId="5F3087D8">
      <w:r>
        <w:t>以下属于决策树剪枝的基本策略（   ）。</w:t>
      </w:r>
    </w:p>
    <w:p w14:paraId="73566835">
      <w:r>
        <w:t>A.预剪枝</w:t>
      </w:r>
    </w:p>
    <w:p w14:paraId="11D02F2D">
      <w:r>
        <w:t>B.决策划分</w:t>
      </w:r>
    </w:p>
    <w:p w14:paraId="65319DD2">
      <w:r>
        <w:t>C.后剪枝</w:t>
      </w:r>
    </w:p>
    <w:p w14:paraId="7B93162F">
      <w:r>
        <w:t>D.基尼指数抽样</w:t>
      </w:r>
    </w:p>
    <w:p w14:paraId="0FF1E575">
      <w:r>
        <w:t>E.随机剪枝</w:t>
      </w:r>
    </w:p>
    <w:p w14:paraId="2A88DF41">
      <w:r>
        <w:rPr>
          <w:b/>
        </w:rPr>
        <w:t>【答案】</w:t>
      </w:r>
      <w:r>
        <w:t>A,C</w:t>
      </w:r>
    </w:p>
    <w:p w14:paraId="4C1F08D9">
      <w:r>
        <w:rPr>
          <w:b/>
        </w:rPr>
        <w:t>【解析】</w:t>
      </w:r>
      <w:r>
        <w:t>决策树剪枝的两种基本策略只有：A. 预剪枝（pre-pruning）C. 后剪枝（post-pruning）其余选项B. 决策划分——是树生长过程，不是剪枝；D. 基尼指数抽样——划分准则，与剪枝无关；E. 随机剪枝——无此标准术语。</w:t>
      </w:r>
    </w:p>
    <w:p w14:paraId="44E2AE51">
      <w:r>
        <w:t>------------------------------------------------------------</w:t>
      </w:r>
    </w:p>
    <w:p w14:paraId="148E33DE">
      <w:r>
        <w:rPr>
          <w:b/>
        </w:rPr>
        <w:t>621、多选题</w:t>
      </w:r>
    </w:p>
    <w:p w14:paraId="4D22CE9C">
      <w:r>
        <w:t>数据采集系统维护性能上主要考虑其以下方面的因素（   ）。</w:t>
      </w:r>
    </w:p>
    <w:p w14:paraId="2985FFF4">
      <w:r>
        <w:t>A.运行效率</w:t>
      </w:r>
    </w:p>
    <w:p w14:paraId="3BDCBB46">
      <w:r>
        <w:t>B.安全性</w:t>
      </w:r>
    </w:p>
    <w:p w14:paraId="21CD4098">
      <w:r>
        <w:t>C.稳定性</w:t>
      </w:r>
    </w:p>
    <w:p w14:paraId="068415A7">
      <w:r>
        <w:t>D.健壮性</w:t>
      </w:r>
    </w:p>
    <w:p w14:paraId="5FE76082">
      <w:r>
        <w:t>E.鲁棒性</w:t>
      </w:r>
    </w:p>
    <w:p w14:paraId="6E37B737">
      <w:r>
        <w:rPr>
          <w:b/>
        </w:rPr>
        <w:t>【答案】</w:t>
      </w:r>
      <w:r>
        <w:t>A,B,C,D</w:t>
      </w:r>
    </w:p>
    <w:p w14:paraId="3B7C1D60">
      <w:r>
        <w:rPr>
          <w:b/>
        </w:rPr>
        <w:t>【解析】</w:t>
      </w:r>
      <w:r>
        <w:t>A. 运行效率解析：运行效率是指数据采集系统在单位时间内完成数据采集和处理的能力。对于数据采集系统来说，高效的数据采集和处理能力是至关重要的。例如，在实时监控系统中，数据需要快速采集并及时处理，以便及时发现异常情况并做出响应。运行效率的高低直接影响系统的响应时间和数据处理能力。B. 安全性解析：数据采集系统通常涉及大量的敏感数据，如用户信息、商业机密等。因此，安全性是维护性能的关键因素。数据采集系统需要具备防止数据泄露、篡改和未经授权访问的能力。例如，通过加密技术保护数据传输和存储，通过身份验证和访问控制机制确保只有授权用户才能访问数据。C. 稳定性解析：稳定性是指数据采集系统在长时间运行过程中保持正常工作状态的能力。一个稳定的系统能够持续、可靠地采集和处理数据，不会因系统故障或异常而中断。例如，在工业自动化系统中，数据采集系统的稳定性直接关系到生产过程的连续性。系统需要具备故障恢复机制、冗余设计等，以确保在出现故障时能够快速恢复。D. 健壮性解析：健壮性是指数据采集系统在面对异常输入、环境变化或硬件故障时仍能正常工作的能力。例如，当网络不稳定或数据格式不符合预期时，系统应能够自动调整或处理异常情况，而不是直接崩溃。健壮性可以通过容错机制、错误处理机制和自适应算法来实现。E. 鲁棒性解析：鲁棒性与健壮性类似，也是指系统在面对各种干扰和异常情况时仍能正常运行的能力。鲁棒性强调系统在极端条件下的可靠性，例如在高负载、硬件故障或网络攻击等情况下仍能保持基本功能。虽然鲁棒性也是数据采集系统的重要特性，但它与健壮性在概念上较为接近，通常可以合并考虑。鲁棒性也是数据采集系统维护性能的重要因素之一，但由于与健壮性概念相近，通常不单独列出。</w:t>
      </w:r>
    </w:p>
    <w:p w14:paraId="266188EA">
      <w:r>
        <w:t>------------------------------------------------------------</w:t>
      </w:r>
    </w:p>
    <w:p w14:paraId="4D6A7305">
      <w:r>
        <w:rPr>
          <w:b/>
        </w:rPr>
        <w:t>622、多选题</w:t>
      </w:r>
    </w:p>
    <w:p w14:paraId="1C328BD3">
      <w:r>
        <w:t>由于当下电子设备的技术革新和普遍应用，更多的（   ）信息出现在信息源中。</w:t>
      </w:r>
    </w:p>
    <w:p w14:paraId="55F8EC37">
      <w:r>
        <w:t>A.图像</w:t>
      </w:r>
    </w:p>
    <w:p w14:paraId="63A354D7">
      <w:r>
        <w:t>B.音频</w:t>
      </w:r>
    </w:p>
    <w:p w14:paraId="5EDF2881">
      <w:r>
        <w:t>C.视频</w:t>
      </w:r>
    </w:p>
    <w:p w14:paraId="7ED97A48">
      <w:r>
        <w:t>D.文本</w:t>
      </w:r>
    </w:p>
    <w:p w14:paraId="53D5B1F0">
      <w:r>
        <w:t>E.图片</w:t>
      </w:r>
    </w:p>
    <w:p w14:paraId="3F6FFED1">
      <w:r>
        <w:rPr>
          <w:b/>
        </w:rPr>
        <w:t>【答案】</w:t>
      </w:r>
      <w:r>
        <w:t>A,B,C</w:t>
      </w:r>
    </w:p>
    <w:p w14:paraId="1BDEFEE4">
      <w:r>
        <w:rPr>
          <w:b/>
        </w:rPr>
        <w:t>【解析】</w:t>
      </w:r>
      <w:r>
        <w:t>1 图像 - 正确，图像信息在信息源中变得越来越多。2 音频 - 正确，音频信息也是信息源中的一个重要部分。3 视频 - 正确，视频信息随着技术发展变得越来越普遍。4 文本 - 错误，文本信息虽然重要，但不是由于技术革新而新增的信息类型。5 图片 - 错误，图片是图像的一种，已在选项A中提及。</w:t>
      </w:r>
    </w:p>
    <w:p w14:paraId="6A2FD064">
      <w:r>
        <w:t>------------------------------------------------------------</w:t>
      </w:r>
    </w:p>
    <w:p w14:paraId="2B47D30A">
      <w:r>
        <w:rPr>
          <w:b/>
        </w:rPr>
        <w:t>623、多选题</w:t>
      </w:r>
    </w:p>
    <w:p w14:paraId="1B2CDC1D">
      <w:r>
        <w:t>增量抽取的模式包含以下选项（   ）。</w:t>
      </w:r>
    </w:p>
    <w:p w14:paraId="300CCD72">
      <w:r>
        <w:t>A.时间戳方式</w:t>
      </w:r>
    </w:p>
    <w:p w14:paraId="6E3899F0">
      <w:r>
        <w:t>B.全表对比方式</w:t>
      </w:r>
    </w:p>
    <w:p w14:paraId="60CDD114">
      <w:r>
        <w:t>C.触发器方式</w:t>
      </w:r>
    </w:p>
    <w:p w14:paraId="56B84E12">
      <w:r>
        <w:t>D.日志表方式</w:t>
      </w:r>
    </w:p>
    <w:p w14:paraId="7B40F46E">
      <w:r>
        <w:t>E.字段记录方式</w:t>
      </w:r>
    </w:p>
    <w:p w14:paraId="41F28C80">
      <w:r>
        <w:rPr>
          <w:b/>
        </w:rPr>
        <w:t>【答案】</w:t>
      </w:r>
      <w:r>
        <w:t>A,B,C,D</w:t>
      </w:r>
    </w:p>
    <w:p w14:paraId="43E977C6">
      <w:r>
        <w:rPr>
          <w:b/>
        </w:rPr>
        <w:t>【解析】</w:t>
      </w:r>
      <w:r>
        <w:t>1 时间戳方式 - 正确，使用时间戳来确定自上次抽取后发生的变化。2 全表对比方式 - 正确，通过比较整个表来确定变化。3 触发器方式 - 正确，使用数据库触发器来捕捉变化。4 日志表方式 - 正确，通过分析数据库日志来抽取增量数据。5 字段记录方式 - 错误，这个描述不够明确，通常不作为一个标准的增量抽取模式。</w:t>
      </w:r>
    </w:p>
    <w:p w14:paraId="60E47CF9">
      <w:r>
        <w:t>------------------------------------------------------------</w:t>
      </w:r>
    </w:p>
    <w:p w14:paraId="6853F4B2">
      <w:r>
        <w:rPr>
          <w:b/>
        </w:rPr>
        <w:t>624、多选题</w:t>
      </w:r>
    </w:p>
    <w:p w14:paraId="7F9FC182">
      <w:r>
        <w:t>混合精度训练模型采用以下精度算法（  ）。</w:t>
      </w:r>
    </w:p>
    <w:p w14:paraId="4CA8D00C">
      <w:r>
        <w:t>A.保留权重的单精度副本</w:t>
      </w:r>
    </w:p>
    <w:p w14:paraId="0AEA9BEC">
      <w:r>
        <w:t>B.激活梯度精度算法</w:t>
      </w:r>
    </w:p>
    <w:p w14:paraId="7E26591C">
      <w:r>
        <w:t>C.损失定标精度算法</w:t>
      </w:r>
    </w:p>
    <w:p w14:paraId="5E4CBB67">
      <w:r>
        <w:t>D.权重更新精度算法</w:t>
      </w:r>
    </w:p>
    <w:p w14:paraId="4E63F562">
      <w:r>
        <w:t>E.改进精度算法</w:t>
      </w:r>
    </w:p>
    <w:p w14:paraId="4A82E0EE">
      <w:r>
        <w:rPr>
          <w:b/>
        </w:rPr>
        <w:t>【答案】</w:t>
      </w:r>
      <w:r>
        <w:t>A,C,E</w:t>
      </w:r>
    </w:p>
    <w:p w14:paraId="1A9C50C4">
      <w:r>
        <w:rPr>
          <w:b/>
        </w:rPr>
        <w:t>【解析】</w:t>
      </w:r>
      <w:r>
        <w:t>1 保留权重的单精度副本 - 正确，这是混合精度训练中使用的一种技术。2 激活梯度精度算法 - 错误，这不是一个通用的术语或算法。3 损失定标精度算法 - 正确，用于混合精度训练中保持数值稳定性。4 权重更新精度算法 - 错误，描述不够明确，通常不作为一个特定的算法。5 改进精度算法 - 正确，指的是在训练过程中对精度进行优化的算法。</w:t>
      </w:r>
    </w:p>
    <w:p w14:paraId="0495F499">
      <w:r>
        <w:t>------------------------------------------------------------</w:t>
      </w:r>
    </w:p>
    <w:p w14:paraId="57A7B3A7">
      <w:r>
        <w:rPr>
          <w:b/>
        </w:rPr>
        <w:t>625、多选题</w:t>
      </w:r>
    </w:p>
    <w:p w14:paraId="6A2C2B3C">
      <w:r>
        <w:t>业务流程优化包括以下过程（  ）。</w:t>
      </w:r>
    </w:p>
    <w:p w14:paraId="5DFE504F">
      <w:r>
        <w:t>A.现有工作流程梳理</w:t>
      </w:r>
    </w:p>
    <w:p w14:paraId="3A1113A1">
      <w:r>
        <w:t>B.提高</w:t>
      </w:r>
    </w:p>
    <w:p w14:paraId="76042FD3">
      <w:r>
        <w:t>C.完善</w:t>
      </w:r>
    </w:p>
    <w:p w14:paraId="2064ADA5">
      <w:r>
        <w:t>D.改进</w:t>
      </w:r>
    </w:p>
    <w:p w14:paraId="057B8585">
      <w:r>
        <w:t>E.均衡</w:t>
      </w:r>
    </w:p>
    <w:p w14:paraId="69D7F0D5">
      <w:r>
        <w:rPr>
          <w:b/>
        </w:rPr>
        <w:t>【答案】</w:t>
      </w:r>
      <w:r>
        <w:t>A,C,D</w:t>
      </w:r>
    </w:p>
    <w:p w14:paraId="04DC8077">
      <w:r>
        <w:rPr>
          <w:b/>
        </w:rPr>
        <w:t>【解析】</w:t>
      </w:r>
      <w:r>
        <w:t>1 现有工作流程梳理 - 正确，是业务流程优化的起点。2 提高 - 错误，这个描述过于模糊，不是一个具体的过程。3 完善 - 正确，完善现有流程是优化的一部分。4 改进 - 正确，改进流程是业务流程优化的核心。5 均衡 - 错误，虽然均衡可能是优化的一个目标，但不是具体的过程。</w:t>
      </w:r>
    </w:p>
    <w:p w14:paraId="590E8BD9">
      <w:r>
        <w:t>------------------------------------------------------------</w:t>
      </w:r>
    </w:p>
    <w:p w14:paraId="378C856D">
      <w:r>
        <w:rPr>
          <w:b/>
        </w:rPr>
        <w:t>626、多选题</w:t>
      </w:r>
    </w:p>
    <w:p w14:paraId="344A268C">
      <w:r>
        <w:t>业务流程优化的核心问题包括以下选项（   ）。</w:t>
      </w:r>
    </w:p>
    <w:p w14:paraId="4C72BB3A">
      <w:r>
        <w:t>A.企业信息化管理平台建设失败</w:t>
      </w:r>
    </w:p>
    <w:p w14:paraId="2F54F7EF">
      <w:r>
        <w:t>B.管理信息系统缺乏统一规划，领导重视程度不够</w:t>
      </w:r>
    </w:p>
    <w:p w14:paraId="5DDC0AC1">
      <w:r>
        <w:t>C.物流配送流程不合理，导致供货周期长，客户不满意</w:t>
      </w:r>
    </w:p>
    <w:p w14:paraId="7D1D2FC4">
      <w:r>
        <w:t>D.采购业务环节控制不力，导致采购成本高、质量下降</w:t>
      </w:r>
    </w:p>
    <w:p w14:paraId="4A5AC373">
      <w:r>
        <w:t>E.工作流不畅，工作方法经验化，协调多</w:t>
      </w:r>
    </w:p>
    <w:p w14:paraId="2A2BC9AA">
      <w:r>
        <w:rPr>
          <w:b/>
        </w:rPr>
        <w:t>【答案】</w:t>
      </w:r>
      <w:r>
        <w:t>A,B,C,D,E</w:t>
      </w:r>
    </w:p>
    <w:p w14:paraId="61295C28">
      <w:r>
        <w:rPr>
          <w:b/>
        </w:rPr>
        <w:t>【解析】</w:t>
      </w:r>
      <w:r>
        <w:t>1 企业信息化管理平台建设失败 - 正确，是业务流程优化中可能遇到的问题。2管理信息系统缺乏统一规划，领导重视程度不够 - 正确，这些问题会影响业务流程优化。3 物流配送流程不合理，导致供货周期长，客户不满意 - 正确，物流配送流程是业务流程优化的重要方面。4 采购业务环节控制不力，导致采购成本高、质量下降 - 正确，采购流程的优化可以降低成本并提高质量。5 工作流不畅，工作方法经验化，协调多 - 正确，工作流的不畅和依赖经验的工作方法是优化要解决的问题。</w:t>
      </w:r>
    </w:p>
    <w:p w14:paraId="4C8419BB">
      <w:r>
        <w:t>------------------------------------------------------------</w:t>
      </w:r>
    </w:p>
    <w:p w14:paraId="74F350A2">
      <w:r>
        <w:rPr>
          <w:b/>
        </w:rPr>
        <w:t>627、多选题</w:t>
      </w:r>
    </w:p>
    <w:p w14:paraId="06784C28">
      <w:r>
        <w:t>流程优化的实施包含以下方面（   ）。</w:t>
      </w:r>
    </w:p>
    <w:p w14:paraId="2CBDD229">
      <w:r>
        <w:t>A.总体规划</w:t>
      </w:r>
    </w:p>
    <w:p w14:paraId="766584F2">
      <w:r>
        <w:t>B.优化项目启动</w:t>
      </w:r>
    </w:p>
    <w:p w14:paraId="2B48F6E1">
      <w:r>
        <w:t>C.流程描述及诊断分析</w:t>
      </w:r>
    </w:p>
    <w:p w14:paraId="566A04F4">
      <w:r>
        <w:t>D.配套方案设计</w:t>
      </w:r>
    </w:p>
    <w:p w14:paraId="0A204077">
      <w:r>
        <w:t>E.项目评测</w:t>
      </w:r>
    </w:p>
    <w:p w14:paraId="7DEF4086">
      <w:r>
        <w:rPr>
          <w:b/>
        </w:rPr>
        <w:t>【答案】</w:t>
      </w:r>
      <w:r>
        <w:t>A,B,C,D,E</w:t>
      </w:r>
    </w:p>
    <w:p w14:paraId="2CE4079D">
      <w:r>
        <w:rPr>
          <w:b/>
        </w:rPr>
        <w:t>【解析】</w:t>
      </w:r>
      <w:r>
        <w:t>1 总体规划 - 正确，流程优化需要从总体规划开始。2 优化项目启动 - 正确，启动阶段是实施流程优化的第一步。3 流程描述及诊断分析 - 正确，描述和分析现有流程是优化的关键步骤。4 配套方案设计 - 正确，设计配套方案是实施优化的一部分。5 项目评测 - 正确，对优化项目的效果进行评测是非常重要的</w:t>
      </w:r>
    </w:p>
    <w:p w14:paraId="180A1070">
      <w:r>
        <w:t>------------------------------------------------------------</w:t>
      </w:r>
    </w:p>
    <w:p w14:paraId="4D81F651">
      <w:r>
        <w:rPr>
          <w:b/>
        </w:rPr>
        <w:t>628、多选题</w:t>
      </w:r>
    </w:p>
    <w:p w14:paraId="7E7EAEBB">
      <w:r>
        <w:t>数据清洗时，应对所采集的数据及时进行（   ），方可使用数据。</w:t>
      </w:r>
    </w:p>
    <w:p w14:paraId="73347AE4">
      <w:r>
        <w:t>A.聚类</w:t>
      </w:r>
    </w:p>
    <w:p w14:paraId="36F8FE36">
      <w:r>
        <w:t>B.筛选</w:t>
      </w:r>
    </w:p>
    <w:p w14:paraId="0849B08E">
      <w:r>
        <w:t>C.聚集</w:t>
      </w:r>
    </w:p>
    <w:p w14:paraId="392C044A">
      <w:r>
        <w:t>D.去重复</w:t>
      </w:r>
    </w:p>
    <w:p w14:paraId="1220BDBB">
      <w:r>
        <w:t>E.去无关</w:t>
      </w:r>
    </w:p>
    <w:p w14:paraId="758F0A71">
      <w:r>
        <w:rPr>
          <w:b/>
        </w:rPr>
        <w:t>【答案】</w:t>
      </w:r>
      <w:r>
        <w:t>B,D,E</w:t>
      </w:r>
    </w:p>
    <w:p w14:paraId="301F2AE8">
      <w:r>
        <w:rPr>
          <w:b/>
        </w:rPr>
        <w:t>【解析】</w:t>
      </w:r>
      <w:r>
        <w:t>1 聚类 - 错误，聚类是数据分析的一种方法，不是数据清洗的过程。2 筛选 - 正确，筛选是数据清洗的一部分，用于移除无关或冗余的数据。3 聚集 - 错误，聚集通常用于数据分析，不直接用于数据清洗。4 去重复 - 正确，去重复是确保数据质量的重要步骤。5 去无关 - 正确，移除无关数据可以提高数据的相关性和质量。</w:t>
      </w:r>
    </w:p>
    <w:p w14:paraId="4C0FCEF3">
      <w:r>
        <w:t>------------------------------------------------------------</w:t>
      </w:r>
    </w:p>
    <w:p w14:paraId="689576DC">
      <w:r>
        <w:rPr>
          <w:b/>
        </w:rPr>
        <w:t>629、多选题</w:t>
      </w:r>
    </w:p>
    <w:p w14:paraId="753D7518">
      <w:r>
        <w:t>数据标注可以分为以下（   ）。</w:t>
      </w:r>
    </w:p>
    <w:p w14:paraId="7AE053E8">
      <w:r>
        <w:t>A.文本标注</w:t>
      </w:r>
    </w:p>
    <w:p w14:paraId="2428B096">
      <w:r>
        <w:t>B.音频标注</w:t>
      </w:r>
    </w:p>
    <w:p w14:paraId="16DF5F9D">
      <w:r>
        <w:t>C.图像标注</w:t>
      </w:r>
    </w:p>
    <w:p w14:paraId="1483F890">
      <w:r>
        <w:t>D.视频标注</w:t>
      </w:r>
    </w:p>
    <w:p w14:paraId="788E4BEF">
      <w:r>
        <w:t>E.动画标注</w:t>
      </w:r>
    </w:p>
    <w:p w14:paraId="100E5D89">
      <w:r>
        <w:rPr>
          <w:b/>
        </w:rPr>
        <w:t>【答案】</w:t>
      </w:r>
      <w:r>
        <w:t>A,B,C,D</w:t>
      </w:r>
    </w:p>
    <w:p w14:paraId="53C40B4D">
      <w:r>
        <w:rPr>
          <w:b/>
        </w:rPr>
        <w:t>【解析】</w:t>
      </w:r>
      <w:r>
        <w:t>1 文本标注 - 正确，文本数据需要标注以供机器学习模型使用。2 音频标注 - 正确，音频数据标注用于语音识别等应用。3 图像标注 - 正确，图像标注用于计算机视觉任务。4 视频标注 - 正确，视频标注涉及帧或整个视频的内容标记。5 动画标注 - 错误，动画标注不是一个标准的数据标注类型。</w:t>
      </w:r>
    </w:p>
    <w:p w14:paraId="016C27C5">
      <w:r>
        <w:t>------------------------------------------------------------</w:t>
      </w:r>
    </w:p>
    <w:p w14:paraId="66008501">
      <w:r>
        <w:rPr>
          <w:b/>
        </w:rPr>
        <w:t>630、多选题</w:t>
      </w:r>
    </w:p>
    <w:p w14:paraId="0C5E08CE">
      <w:r>
        <w:t>数据标注的应用场景有以下（   ）。</w:t>
      </w:r>
    </w:p>
    <w:p w14:paraId="234C6EAE">
      <w:r>
        <w:t>A.安防领域</w:t>
      </w:r>
    </w:p>
    <w:p w14:paraId="294BE8FC">
      <w:r>
        <w:t>B.金融领域</w:t>
      </w:r>
    </w:p>
    <w:p w14:paraId="4D78776C">
      <w:r>
        <w:t>C.电子商务领域</w:t>
      </w:r>
    </w:p>
    <w:p w14:paraId="2CE88E04">
      <w:r>
        <w:t>D.公共服务领域</w:t>
      </w:r>
    </w:p>
    <w:p w14:paraId="178C49E4">
      <w:r>
        <w:t>E.出行领域</w:t>
      </w:r>
    </w:p>
    <w:p w14:paraId="7C601C34">
      <w:r>
        <w:rPr>
          <w:b/>
        </w:rPr>
        <w:t>【答案】</w:t>
      </w:r>
      <w:r>
        <w:t>A,B,C,D,E</w:t>
      </w:r>
    </w:p>
    <w:p w14:paraId="69AF4DEC">
      <w:r>
        <w:rPr>
          <w:b/>
        </w:rPr>
        <w:t>【解析】</w:t>
      </w:r>
      <w:r>
        <w:t>1 安防领域 - 正确，数据标注在安防监控分析中有广泛应用。2 金融领域 - 正确，金融领域使用数据标注来提高交易分析的准确性。3 电子商务领域 - 正确，电子商务中数据标注用于个性化推荐等。4 公共服务领域 - 正确，公共服务领域利用数据标注提升服务效率和质量。5 出行领域 - 正确，出行领域中数据标注用于交通分析和自动驾驶技术。</w:t>
      </w:r>
    </w:p>
    <w:p w14:paraId="67D0AB7A">
      <w:r>
        <w:t>------------------------------------------------------------</w:t>
      </w:r>
    </w:p>
    <w:p w14:paraId="570ED1B2">
      <w:r>
        <w:rPr>
          <w:b/>
        </w:rPr>
        <w:t>631、多选题</w:t>
      </w:r>
    </w:p>
    <w:p w14:paraId="5457DDD2">
      <w:r>
        <w:t>数据标注管理需要在项目以下方面做好管控（   ）。</w:t>
      </w:r>
    </w:p>
    <w:p w14:paraId="4D797519">
      <w:r>
        <w:t>A.时间</w:t>
      </w:r>
    </w:p>
    <w:p w14:paraId="6961DFB6">
      <w:r>
        <w:t>B.成本</w:t>
      </w:r>
    </w:p>
    <w:p w14:paraId="689DE94C">
      <w:r>
        <w:t>C.质量</w:t>
      </w:r>
    </w:p>
    <w:p w14:paraId="080458EE">
      <w:r>
        <w:t>D.沟通</w:t>
      </w:r>
    </w:p>
    <w:p w14:paraId="2BBF3DC4">
      <w:r>
        <w:t>E.人员</w:t>
      </w:r>
    </w:p>
    <w:p w14:paraId="5A16D654">
      <w:r>
        <w:rPr>
          <w:b/>
        </w:rPr>
        <w:t>【答案】</w:t>
      </w:r>
      <w:r>
        <w:t>A,B,C,D,E</w:t>
      </w:r>
    </w:p>
    <w:p w14:paraId="2594E81F">
      <w:r>
        <w:rPr>
          <w:b/>
        </w:rPr>
        <w:t>【解析】</w:t>
      </w:r>
      <w:r>
        <w:t>1 时间 - 正确，时间管理对于确保项目按时完成非常关键。2 成本 - 正确，成本控制是项目管理的一个重要方面。3 质量 - 正确，质量管理确保数据标注的结果准确可靠。4 沟通 - 正确，良好的沟通有助于协调团队成员和项目利益相关者。5 人员 - 正确，人员的组织和管理对项目成功至关重要。</w:t>
      </w:r>
    </w:p>
    <w:p w14:paraId="02B8A001">
      <w:r>
        <w:t>------------------------------------------------------------</w:t>
      </w:r>
    </w:p>
    <w:p w14:paraId="0956E64B">
      <w:r>
        <w:rPr>
          <w:b/>
        </w:rPr>
        <w:t>632、多选题</w:t>
      </w:r>
    </w:p>
    <w:p w14:paraId="33128EBA">
      <w:r>
        <w:t>人工智能训练算法一般需要以下数据集类别（  ）。</w:t>
      </w:r>
    </w:p>
    <w:p w14:paraId="0869D98D">
      <w:r>
        <w:t>A.训练集</w:t>
      </w:r>
    </w:p>
    <w:p w14:paraId="48CE2A77">
      <w:r>
        <w:t>B.测试集</w:t>
      </w:r>
    </w:p>
    <w:p w14:paraId="39BF6142">
      <w:r>
        <w:t>C.迭代集</w:t>
      </w:r>
    </w:p>
    <w:p w14:paraId="598CAA7A">
      <w:r>
        <w:t>D.验证集</w:t>
      </w:r>
    </w:p>
    <w:p w14:paraId="2F283A16">
      <w:r>
        <w:t>E.优化集</w:t>
      </w:r>
    </w:p>
    <w:p w14:paraId="6A688A53">
      <w:r>
        <w:rPr>
          <w:b/>
        </w:rPr>
        <w:t>【答案】</w:t>
      </w:r>
      <w:r>
        <w:t>A,B,D</w:t>
      </w:r>
    </w:p>
    <w:p w14:paraId="365E3308">
      <w:r>
        <w:rPr>
          <w:b/>
        </w:rPr>
        <w:t>【解析】</w:t>
      </w:r>
      <w:r>
        <w:t>1 训练集 - 正确，训练集用于模型的初始训练。2 测试集 - 正确，测试集用于评估模型的最终性能。3 迭代集 - 错误，这不是一个标准的机器学习数据集分类。4 验证集 - 正确，验证集用于模型的调参和避免过拟合。5 优化集 - 错误，这不是一个标准的机器学习数据集分类。</w:t>
      </w:r>
    </w:p>
    <w:p w14:paraId="270004E5">
      <w:r>
        <w:t>------------------------------------------------------------</w:t>
      </w:r>
    </w:p>
    <w:p w14:paraId="5D824259">
      <w:r>
        <w:rPr>
          <w:b/>
        </w:rPr>
        <w:t>633、多选题</w:t>
      </w:r>
    </w:p>
    <w:p w14:paraId="011C2263">
      <w:r>
        <w:t>目前主流的数据标注方法是数据标注员根据数据标注需求，借助相关数据标注工具在数据上完成以下方面的工作（   ）。</w:t>
      </w:r>
    </w:p>
    <w:p w14:paraId="37A64F03">
      <w:r>
        <w:t>A.分类</w:t>
      </w:r>
    </w:p>
    <w:p w14:paraId="67356FC5">
      <w:r>
        <w:t>B.数据标记</w:t>
      </w:r>
    </w:p>
    <w:p w14:paraId="340B9279">
      <w:r>
        <w:t>C.画框</w:t>
      </w:r>
    </w:p>
    <w:p w14:paraId="567C9394">
      <w:r>
        <w:t>D.注释</w:t>
      </w:r>
    </w:p>
    <w:p w14:paraId="437C9483">
      <w:r>
        <w:t>E.数据清洗</w:t>
      </w:r>
    </w:p>
    <w:p w14:paraId="7F5881FB">
      <w:r>
        <w:rPr>
          <w:b/>
        </w:rPr>
        <w:t>【答案】</w:t>
      </w:r>
      <w:r>
        <w:t>A,B,C,D</w:t>
      </w:r>
    </w:p>
    <w:p w14:paraId="48F8FCEB">
      <w:r>
        <w:rPr>
          <w:b/>
        </w:rPr>
        <w:t>【解析】</w:t>
      </w:r>
      <w:r>
        <w:t>1 分类 - 正确，分类是数据标注中的一种常见任务。2 数据标记 - 正确，标记是数据标注的一部分，如标记图像中的对象。3 画框 - 正确，如画矩形框来定位图像中的特定对象。4 注释 - 正确，注释提供了关于数据点的额外信息。5 数据清洗 - 错误，数据清洗通常在数据标注之前完成。</w:t>
      </w:r>
    </w:p>
    <w:p w14:paraId="66F49AAC">
      <w:r>
        <w:t>------------------------------------------------------------</w:t>
      </w:r>
    </w:p>
    <w:p w14:paraId="789CA430">
      <w:r>
        <w:rPr>
          <w:b/>
        </w:rPr>
        <w:t>634、多选题</w:t>
      </w:r>
    </w:p>
    <w:p w14:paraId="30414D4E">
      <w:r>
        <w:t>常用的数据标准化方法有以下（   ）。</w:t>
      </w:r>
    </w:p>
    <w:p w14:paraId="14CFB7E0">
      <w:r>
        <w:t>A.离差标准化</w:t>
      </w:r>
    </w:p>
    <w:p w14:paraId="7128E951">
      <w:r>
        <w:t>B.标准差标准化</w:t>
      </w:r>
    </w:p>
    <w:p w14:paraId="380F52FE">
      <w:r>
        <w:t>C.小数定标准化</w:t>
      </w:r>
    </w:p>
    <w:p w14:paraId="6E8FECD8">
      <w:r>
        <w:t>D.函数转换</w:t>
      </w:r>
    </w:p>
    <w:p w14:paraId="7FB18EE4">
      <w:r>
        <w:t>E.映射归一化</w:t>
      </w:r>
    </w:p>
    <w:p w14:paraId="1F516C8F">
      <w:r>
        <w:rPr>
          <w:b/>
        </w:rPr>
        <w:t>【答案】</w:t>
      </w:r>
      <w:r>
        <w:t>A,B,C,D</w:t>
      </w:r>
    </w:p>
    <w:p w14:paraId="415D1D77">
      <w:r>
        <w:rPr>
          <w:b/>
        </w:rPr>
        <w:t>【解析】</w:t>
      </w:r>
      <w:r>
        <w:t>1 离差标准化 - 正确，这是一种将数据缩放到平均值为0，标准差为1的方法。2 标准差标准化 - 正确，这通常指的是根据数据的标准差进行缩放。3 小数定标准化 - 正确，这是一种将数据转换为小数形式的方法。4 函数转换 - 正确，如对数转换，用于处理非正态分布的数据。5 映射归一化 - 错误，这不是一个通用的数据标准化方法。</w:t>
      </w:r>
    </w:p>
    <w:p w14:paraId="0D9ED169">
      <w:r>
        <w:t>------------------------------------------------------------</w:t>
      </w:r>
    </w:p>
    <w:p w14:paraId="646B5FB5">
      <w:r>
        <w:rPr>
          <w:b/>
        </w:rPr>
        <w:t>635、多选题</w:t>
      </w:r>
    </w:p>
    <w:p w14:paraId="00AE8228">
      <w:r>
        <w:t>数据合并的方式有以下（   ）。</w:t>
      </w:r>
    </w:p>
    <w:p w14:paraId="22B21CC5">
      <w:r>
        <w:t>A.字段删除</w:t>
      </w:r>
    </w:p>
    <w:p w14:paraId="444794BD">
      <w:r>
        <w:t>B.数据堆叠</w:t>
      </w:r>
    </w:p>
    <w:p w14:paraId="0626A4E4">
      <w:r>
        <w:t>C.主键合并</w:t>
      </w:r>
    </w:p>
    <w:p w14:paraId="231BCBFC">
      <w:r>
        <w:t>D.数据连接</w:t>
      </w:r>
    </w:p>
    <w:p w14:paraId="39ABB36F">
      <w:r>
        <w:t>E.冗余检测</w:t>
      </w:r>
    </w:p>
    <w:p w14:paraId="6F950F44">
      <w:r>
        <w:rPr>
          <w:b/>
        </w:rPr>
        <w:t>【答案】</w:t>
      </w:r>
      <w:r>
        <w:t>B,C</w:t>
      </w:r>
    </w:p>
    <w:p w14:paraId="06C5F9A4">
      <w:r>
        <w:rPr>
          <w:b/>
        </w:rPr>
        <w:t>【解析】</w:t>
      </w:r>
      <w:r>
        <w:t>1 字段删除 - 错误，字段删除不是合并数据的方法，而是数据清洗的一部分。2 数据堆叠 - 正确，数据堆叠是将多个数据集合并成一个的方法。3 主键合并 - 正确，使用主键来合并数据，确保数据的一致性。4 数据连接 - 错误，数据连接是数据库中的一个操作，不特指合并方式。5 冗余检测 - 错误，冗余检测用于发现重复数据，不是合并数据的方法。</w:t>
      </w:r>
    </w:p>
    <w:p w14:paraId="73C2EF20">
      <w:r>
        <w:t>------------------------------------------------------------</w:t>
      </w:r>
    </w:p>
    <w:p w14:paraId="55941CE8">
      <w:r>
        <w:rPr>
          <w:b/>
        </w:rPr>
        <w:t>636、多选题</w:t>
      </w:r>
    </w:p>
    <w:p w14:paraId="77A440FC">
      <w:r>
        <w:t>以下选项属于数据清洗过程中针对缺失值常用方法（  ）。</w:t>
      </w:r>
    </w:p>
    <w:p w14:paraId="20E4DBB4">
      <w:r>
        <w:t>A.数据变换</w:t>
      </w:r>
    </w:p>
    <w:p w14:paraId="6A6535DD">
      <w:r>
        <w:t>B.不处理</w:t>
      </w:r>
    </w:p>
    <w:p w14:paraId="0F9B950A">
      <w:r>
        <w:t>C.删除</w:t>
      </w:r>
    </w:p>
    <w:p w14:paraId="365DD629">
      <w:r>
        <w:t>D.异常值检测</w:t>
      </w:r>
    </w:p>
    <w:p w14:paraId="53A24EAD">
      <w:r>
        <w:t>E.数据插补</w:t>
      </w:r>
    </w:p>
    <w:p w14:paraId="01EDDDED">
      <w:r>
        <w:rPr>
          <w:b/>
        </w:rPr>
        <w:t>【答案】</w:t>
      </w:r>
      <w:r>
        <w:t>A,B,C,E</w:t>
      </w:r>
    </w:p>
    <w:p w14:paraId="76370407">
      <w:r>
        <w:rPr>
          <w:b/>
        </w:rPr>
        <w:t>【解析】</w:t>
      </w:r>
      <w:r>
        <w:t>A. 数据变换数据变换本身不是直接处理缺失值的方法，但它可以与处理缺失值的方法结合使用。例如，通过数据变换（如标准化、归一化等）可以更好地应用某些插补方法（如基于模型的插补），或者在变换后更容易识别缺失值的影响。因此，数据变换可以间接帮助处理缺失值，属于数据清洗过程中的相关操作。B. 不处理虽然“不处理”通常不是首选方法，但在某些情况下，如果缺失值对分析的影响非常小，或者后续分析方法可以容忍缺失值，那么“不处理”也是一种可选的策略。因此，它也可以算作数据清洗过程中的一种处理缺失值的方法。C. 删除删除是处理缺失值的一种常见方法，包括删除包含缺失值的记录（行）或删除缺失值过多的属性（列）。这种方法简单直接，适用于缺失值较少或缺失属性不重要的情况。D. 异常值检测异常值检测主要用于识别数据中的异常点，而不是直接处理缺失值。虽然异常值检测可以帮助发现数据质量问题，但它与处理缺失值没有直接关系，因此不属于处理缺失值的常用方法。E. 数据插补数据插补是处理缺失值的常用方法，包括使用平均值、中位数、众数、回归模型等方法来填补缺失值。这种方法可以保持数据的完整性，是数据清洗中处理缺失值的重要手段。</w:t>
      </w:r>
    </w:p>
    <w:p w14:paraId="5B80C7E5">
      <w:r>
        <w:t>------------------------------------------------------------</w:t>
      </w:r>
    </w:p>
    <w:p w14:paraId="6F77766D">
      <w:r>
        <w:rPr>
          <w:b/>
        </w:rPr>
        <w:t>637、多选题</w:t>
      </w:r>
    </w:p>
    <w:p w14:paraId="75721CD0">
      <w:r>
        <w:t>以下选项是常用的插值法（   ）。</w:t>
      </w:r>
    </w:p>
    <w:p w14:paraId="13B032DB">
      <w:r>
        <w:t>A.分段线性插值法</w:t>
      </w:r>
    </w:p>
    <w:p w14:paraId="5F1A0F93">
      <w:r>
        <w:t>B.拉格朗日插值法</w:t>
      </w:r>
    </w:p>
    <w:p w14:paraId="38530485">
      <w:r>
        <w:t>C.牛顿插值法</w:t>
      </w:r>
    </w:p>
    <w:p w14:paraId="27208221">
      <w:r>
        <w:t>D.样条插值法</w:t>
      </w:r>
    </w:p>
    <w:p w14:paraId="521FB2FB">
      <w:r>
        <w:t>E.字段插值法</w:t>
      </w:r>
    </w:p>
    <w:p w14:paraId="4F51CDCE">
      <w:r>
        <w:rPr>
          <w:b/>
        </w:rPr>
        <w:t>【答案】</w:t>
      </w:r>
      <w:r>
        <w:t>A,B,C,D</w:t>
      </w:r>
    </w:p>
    <w:p w14:paraId="7C996C89">
      <w:r>
        <w:rPr>
          <w:b/>
        </w:rPr>
        <w:t>【解析】</w:t>
      </w:r>
      <w:r>
        <w:t>1 分段线性插值法 - 正确，这是一种在分段上应用线性插值的方法。2 拉格朗日插值法 - 正确，这是一种多项式插值方法。3 牛顿插值法 - 正确，牛顿插值法也是一种多项式插值方法。4 样条插值法 - 正确，样条插值法用于创建一个光滑的函数曲线。5 字段插值法 - 错误，这不是一个标准的插值方法。</w:t>
      </w:r>
    </w:p>
    <w:p w14:paraId="7DBE5FCB">
      <w:r>
        <w:t>------------------------------------------------------------</w:t>
      </w:r>
    </w:p>
    <w:p w14:paraId="0679BBE3">
      <w:r>
        <w:rPr>
          <w:b/>
        </w:rPr>
        <w:t>638、多选题</w:t>
      </w:r>
    </w:p>
    <w:p w14:paraId="0E7A478F">
      <w:r>
        <w:t>图像标注的应用领域包括以下选项（   ）。</w:t>
      </w:r>
    </w:p>
    <w:p w14:paraId="513F5235">
      <w:r>
        <w:t>A.车辆车牌标注</w:t>
      </w:r>
    </w:p>
    <w:p w14:paraId="08E542F1">
      <w:r>
        <w:t>B.人像识别标注</w:t>
      </w:r>
    </w:p>
    <w:p w14:paraId="20E1944C">
      <w:r>
        <w:t>C.医疗影像标注</w:t>
      </w:r>
    </w:p>
    <w:p w14:paraId="77242278">
      <w:r>
        <w:t>D.机械影像标注</w:t>
      </w:r>
    </w:p>
    <w:p w14:paraId="47A4D57A">
      <w:r>
        <w:t>E.遥感图像标注</w:t>
      </w:r>
    </w:p>
    <w:p w14:paraId="2D1054E9">
      <w:r>
        <w:rPr>
          <w:b/>
        </w:rPr>
        <w:t>【答案】</w:t>
      </w:r>
      <w:r>
        <w:t>A,B,C,D,E</w:t>
      </w:r>
    </w:p>
    <w:p w14:paraId="7D34BE5D">
      <w:r>
        <w:rPr>
          <w:b/>
        </w:rPr>
        <w:t>【解析】</w:t>
      </w:r>
      <w:r>
        <w:t>1 车辆车牌标注 - 正确，图像标注用于识别和标记车牌。2 人像识别标注 - 正确，用于人脸识别和标注。3 医疗影像标注 - 正确，医疗影像中标注不同的组织和结构。4 机械影像标注 - 正确，用于机械视觉系统中的标注。5 遥感图像标注 - 正确，用于遥感图像中的对象识别和标记。</w:t>
      </w:r>
    </w:p>
    <w:p w14:paraId="71B6A8EE">
      <w:r>
        <w:t>------------------------------------------------------------</w:t>
      </w:r>
    </w:p>
    <w:p w14:paraId="54792D2A">
      <w:r>
        <w:rPr>
          <w:b/>
        </w:rPr>
        <w:t>639、多选题</w:t>
      </w:r>
    </w:p>
    <w:p w14:paraId="21D96704">
      <w:r>
        <w:t>对于语音标注的数据集，（  ）的设置在一定范围内越高越好。</w:t>
      </w:r>
    </w:p>
    <w:p w14:paraId="6CCD9489">
      <w:r>
        <w:t>A.采样率</w:t>
      </w:r>
    </w:p>
    <w:p w14:paraId="304417D2">
      <w:r>
        <w:t>B.声波</w:t>
      </w:r>
    </w:p>
    <w:p w14:paraId="0DCC5987">
      <w:r>
        <w:t>C.分贝</w:t>
      </w:r>
    </w:p>
    <w:p w14:paraId="446F7011">
      <w:r>
        <w:t>D.振幅</w:t>
      </w:r>
    </w:p>
    <w:p w14:paraId="64A0DF7C">
      <w:r>
        <w:t>E.采样精度</w:t>
      </w:r>
    </w:p>
    <w:p w14:paraId="4D90F0D1">
      <w:r>
        <w:rPr>
          <w:b/>
        </w:rPr>
        <w:t>【答案】</w:t>
      </w:r>
      <w:r>
        <w:t>A,E</w:t>
      </w:r>
    </w:p>
    <w:p w14:paraId="51D3D3DB">
      <w:r>
        <w:rPr>
          <w:b/>
        </w:rPr>
        <w:t>【解析】</w:t>
      </w:r>
      <w:r>
        <w:t>1 采样率 - 正确，更高的采样率可以提供更精确的语音数据。2 声波 - 错误，声波通常指的是声波本身，不是数据集的设置。3 分贝 - 错误，分贝是声音响度的单位，不是数据集设置。4 振幅 - 错误，振幅与声音的响度有关，不是数据集的设置。5 采样精度 - 正确，采样精度越高，捕获的语音细节越丰富。</w:t>
      </w:r>
    </w:p>
    <w:p w14:paraId="2C0AB392">
      <w:r>
        <w:t>------------------------------------------------------------</w:t>
      </w:r>
    </w:p>
    <w:p w14:paraId="04688FE2">
      <w:r>
        <w:rPr>
          <w:b/>
        </w:rPr>
        <w:t>640、多选题</w:t>
      </w:r>
    </w:p>
    <w:p w14:paraId="07B00EB3">
      <w:r>
        <w:t>细胞标注需要为每个（   ）添加标签。</w:t>
      </w:r>
    </w:p>
    <w:p w14:paraId="2541477D">
      <w:r>
        <w:t>A.细胞质</w:t>
      </w:r>
    </w:p>
    <w:p w14:paraId="2135AF40">
      <w:r>
        <w:t>B.细胞壁</w:t>
      </w:r>
    </w:p>
    <w:p w14:paraId="04EB1CBB">
      <w:r>
        <w:t>C.细胞核</w:t>
      </w:r>
    </w:p>
    <w:p w14:paraId="1FF59F9C">
      <w:r>
        <w:t>D.细胞体</w:t>
      </w:r>
    </w:p>
    <w:p w14:paraId="149CB213">
      <w:r>
        <w:t>E.细胞膜</w:t>
      </w:r>
    </w:p>
    <w:p w14:paraId="4A92D9DF">
      <w:r>
        <w:rPr>
          <w:b/>
        </w:rPr>
        <w:t>【答案】</w:t>
      </w:r>
      <w:r>
        <w:t>A,C</w:t>
      </w:r>
    </w:p>
    <w:p w14:paraId="4F3694F6">
      <w:r>
        <w:rPr>
          <w:b/>
        </w:rPr>
        <w:t>【解析】</w:t>
      </w:r>
      <w:r>
        <w:t>通常在细胞生物学中，我们关心的主要是细胞核、细胞质等结构。</w:t>
      </w:r>
    </w:p>
    <w:p w14:paraId="337853F8">
      <w:r>
        <w:t>------------------------------------------------------------</w:t>
      </w:r>
    </w:p>
    <w:p w14:paraId="3C051BEC">
      <w:r>
        <w:rPr>
          <w:b/>
        </w:rPr>
        <w:t>641、多选题</w:t>
      </w:r>
    </w:p>
    <w:p w14:paraId="429D3C3D">
      <w:r>
        <w:t>子集搜索方法主要涉及以下（     ）两个方面的关键环节。</w:t>
      </w:r>
    </w:p>
    <w:p w14:paraId="09F7830C">
      <w:r>
        <w:t>A.如何生成候选子集</w:t>
      </w:r>
    </w:p>
    <w:p w14:paraId="493964C0">
      <w:r>
        <w:t>B.候选子集的搜索空间大小</w:t>
      </w:r>
    </w:p>
    <w:p w14:paraId="38B1B5F1">
      <w:r>
        <w:t>C.如何评价候选子集</w:t>
      </w:r>
    </w:p>
    <w:p w14:paraId="2AE7E10C">
      <w:r>
        <w:t>D.候选子集构建时间复杂度</w:t>
      </w:r>
    </w:p>
    <w:p w14:paraId="759CFFC4">
      <w:r>
        <w:t>E.如何优化候选子集</w:t>
      </w:r>
    </w:p>
    <w:p w14:paraId="27E9EC94">
      <w:r>
        <w:rPr>
          <w:b/>
        </w:rPr>
        <w:t>【答案】</w:t>
      </w:r>
      <w:r>
        <w:t>A,C</w:t>
      </w:r>
    </w:p>
    <w:p w14:paraId="57879DDA">
      <w:r>
        <w:rPr>
          <w:b/>
        </w:rPr>
        <w:t>【解析】</w:t>
      </w:r>
      <w:r>
        <w:t>1 如何生成候选子集 - 正确，生成候选子集是搜索方法的第一步。2 候选子集的搜索空间大小 - 错误，搜索空间大小是搜索效率的一个因素，不是关键环节。3 如何评价候选子集 - 正确，评价候选子集是选择最佳子集的必要步骤。4 候选子集构建时间复杂度 - 错误，时间复杂度是算法效率的度量，不是关键环节。5 如何优化候选子集 - 错误，优化候选子集是搜索过程中的一个环节，不是最关键环节</w:t>
      </w:r>
    </w:p>
    <w:p w14:paraId="505F624D">
      <w:r>
        <w:t>------------------------------------------------------------</w:t>
      </w:r>
    </w:p>
    <w:p w14:paraId="249C8D92">
      <w:r>
        <w:rPr>
          <w:b/>
        </w:rPr>
        <w:t>642、多选题</w:t>
      </w:r>
    </w:p>
    <w:p w14:paraId="42924D96">
      <w:r>
        <w:t>数据平滑一般可采用以下方法（   ）。</w:t>
      </w:r>
    </w:p>
    <w:p w14:paraId="5F188B10">
      <w:r>
        <w:t>A.分箱</w:t>
      </w:r>
    </w:p>
    <w:p w14:paraId="32454D6A">
      <w:r>
        <w:t>B.聚类</w:t>
      </w:r>
    </w:p>
    <w:p w14:paraId="08F3E3B8">
      <w:r>
        <w:t>C.回归</w:t>
      </w:r>
    </w:p>
    <w:p w14:paraId="41C099A5">
      <w:r>
        <w:t>D.汇总</w:t>
      </w:r>
    </w:p>
    <w:p w14:paraId="4B07A64E">
      <w:r>
        <w:t>E.最小二乘</w:t>
      </w:r>
    </w:p>
    <w:p w14:paraId="5FDE6798">
      <w:r>
        <w:rPr>
          <w:b/>
        </w:rPr>
        <w:t>【答案】</w:t>
      </w:r>
      <w:r>
        <w:t>A,B,C</w:t>
      </w:r>
    </w:p>
    <w:p w14:paraId="2DC9CD5F">
      <w:r>
        <w:rPr>
          <w:b/>
        </w:rPr>
        <w:t>【解析】</w:t>
      </w:r>
      <w:r>
        <w:t>1 分箱 - 正确，分箱是一种数据平滑技术，用于将连续变量离散化。2 聚类 - 正确，聚类可以用于数据平滑，通过将数据点归入不同的簇。3 回归 - 正确，回归分析可以用于数据平滑，尤其是当数据点可以被一个平滑曲线拟合时。4 汇总 - 错误，汇总通常用于数据整合，不直接用于数据平滑。5 最小二乘 - 错误，最小二乘是一种统计方法，用于拟合数据，但不是数据平滑的方法。</w:t>
      </w:r>
    </w:p>
    <w:p w14:paraId="0B7B72EC">
      <w:r>
        <w:t>------------------------------------------------------------</w:t>
      </w:r>
    </w:p>
    <w:p w14:paraId="38405044">
      <w:r>
        <w:rPr>
          <w:b/>
        </w:rPr>
        <w:t>643、多选题</w:t>
      </w:r>
    </w:p>
    <w:p w14:paraId="009CB231">
      <w:r>
        <w:t>数据缺失值可以采用以下方法进行处理（   ）。</w:t>
      </w:r>
    </w:p>
    <w:p w14:paraId="5B3BF307">
      <w:r>
        <w:t>A.手工填写缺失值</w:t>
      </w:r>
    </w:p>
    <w:p w14:paraId="6B2A0207">
      <w:r>
        <w:t>B.使用默认值</w:t>
      </w:r>
    </w:p>
    <w:p w14:paraId="75B900D3">
      <w:r>
        <w:t>C.使用同类样本平均值</w:t>
      </w:r>
    </w:p>
    <w:p w14:paraId="301BE8E1">
      <w:r>
        <w:t>D.忽略该记录</w:t>
      </w:r>
    </w:p>
    <w:p w14:paraId="22DDBE81">
      <w:r>
        <w:t>E.去掉属性</w:t>
      </w:r>
    </w:p>
    <w:p w14:paraId="19718BB0">
      <w:r>
        <w:rPr>
          <w:b/>
        </w:rPr>
        <w:t>【答案】</w:t>
      </w:r>
      <w:r>
        <w:t>A,B,C</w:t>
      </w:r>
    </w:p>
    <w:p w14:paraId="1461DA9A">
      <w:r>
        <w:rPr>
          <w:b/>
        </w:rPr>
        <w:t>【解析】</w:t>
      </w:r>
      <w:r>
        <w:t>数据缺失值的处理方法需要根据数据的性质和分析需求来选择。选项A、B、C都是常见的填充缺失值的方法：A. 手工填写缺失值：适用于数据量较小且对缺失值的准确性要求较高的情况。通过人工判断或调研来填补缺失值，能够确保填补后的数据符合实际情况。B. 使用默认值：适用于某些属性有明确的默认状态，或者缺失值对分析影响较小的情况。通过设定一个合理的默认值来填补缺失值，能够快速完成数据的完整性处理。C. 使用同类样本平均值：适用于数值型数据的缺失值填补。通过计算同类样本的平均值来填补缺失值，能够保持数据的整体统计特性，减少因缺失值带来的偏差。选项D（忽略该记录）和E（去掉属性）虽然也是处理缺失值的策略，但它们并不是真正填补缺失值的方法，而是通过减少数据量或简化数据结构来避免缺失值的影响。因此，从填补缺失值的角度来看，ABC是更直接且常用的方法。</w:t>
      </w:r>
    </w:p>
    <w:p w14:paraId="1D7AA8CE">
      <w:r>
        <w:t>------------------------------------------------------------</w:t>
      </w:r>
    </w:p>
    <w:p w14:paraId="7235F8DF">
      <w:r>
        <w:rPr>
          <w:b/>
        </w:rPr>
        <w:t>644、多选题</w:t>
      </w:r>
    </w:p>
    <w:p w14:paraId="07166C5A">
      <w:r>
        <w:t>信息量的度量采用最小熵，其中信息是指（   ）所表示的内容，用以消除对客观事物认识的不确定性。</w:t>
      </w:r>
    </w:p>
    <w:p w14:paraId="13EC3325">
      <w:r>
        <w:t>A.信号</w:t>
      </w:r>
    </w:p>
    <w:p w14:paraId="11E173A0">
      <w:r>
        <w:t>B.符号</w:t>
      </w:r>
    </w:p>
    <w:p w14:paraId="0DE26234">
      <w:r>
        <w:t>C.消息</w:t>
      </w:r>
    </w:p>
    <w:p w14:paraId="303F90C0">
      <w:r>
        <w:t>D.回归</w:t>
      </w:r>
    </w:p>
    <w:p w14:paraId="166C6FAE">
      <w:r>
        <w:t>E.采样</w:t>
      </w:r>
    </w:p>
    <w:p w14:paraId="3EA02FBC">
      <w:r>
        <w:rPr>
          <w:b/>
        </w:rPr>
        <w:t>【答案】</w:t>
      </w:r>
      <w:r>
        <w:t>A,B,C</w:t>
      </w:r>
    </w:p>
    <w:p w14:paraId="3887F3BD">
      <w:r>
        <w:rPr>
          <w:b/>
        </w:rPr>
        <w:t>【解析】</w:t>
      </w:r>
      <w:r>
        <w:t>1 信号 - 正确，信号可以携带信息。2 符号 - 正确，符号可以代表信息。3 消息 - 正确，消息是信息传递的媒介。4 回归 - 错误，回归是统计学中的一种方法，不直接关联信息量。5 采样 - 错误，采样是数据收集的一种方式，不直接关联信息量。</w:t>
      </w:r>
    </w:p>
    <w:p w14:paraId="34F9D5DF">
      <w:r>
        <w:t>------------------------------------------------------------</w:t>
      </w:r>
    </w:p>
    <w:p w14:paraId="133EA783">
      <w:r>
        <w:rPr>
          <w:b/>
        </w:rPr>
        <w:t>645、多选题</w:t>
      </w:r>
    </w:p>
    <w:p w14:paraId="468E71F9">
      <w:r>
        <w:t>根据执行数据去重操作的网络节点区分，数据去重可以分为（  ）。</w:t>
      </w:r>
    </w:p>
    <w:p w14:paraId="14DA036A">
      <w:r>
        <w:t>A.采样去重</w:t>
      </w:r>
    </w:p>
    <w:p w14:paraId="561522D1">
      <w:r>
        <w:t>B.服务器端去重</w:t>
      </w:r>
    </w:p>
    <w:p w14:paraId="1F880985">
      <w:r>
        <w:t>C.文件级去重</w:t>
      </w:r>
    </w:p>
    <w:p w14:paraId="00A4C102">
      <w:r>
        <w:t>D.客户端去重</w:t>
      </w:r>
    </w:p>
    <w:p w14:paraId="526A9C27">
      <w:r>
        <w:t>E.数据块级去重</w:t>
      </w:r>
    </w:p>
    <w:p w14:paraId="5F735860">
      <w:r>
        <w:rPr>
          <w:b/>
        </w:rPr>
        <w:t>【答案】</w:t>
      </w:r>
      <w:r>
        <w:t>B,D</w:t>
      </w:r>
    </w:p>
    <w:p w14:paraId="77BC3B94">
      <w:r>
        <w:rPr>
          <w:b/>
        </w:rPr>
        <w:t>【解析】</w:t>
      </w:r>
      <w:r>
        <w:t>1 采样去重 - 错误，采样去重不是按网络节点区分的方法。2 服务器端去重 - 正确，服务器端去重是在服务器上执行去重操作。3 文件级去重 - 错误，文件级去重是按数据级别区分，不是网络节点。4 客户端去重 - 正确，客户端去重是在客户端执行去重操作。5 数据块级去重 - 错误，数据块级去重是按数据结构区分，不是网络节点。</w:t>
      </w:r>
    </w:p>
    <w:p w14:paraId="2E597240">
      <w:r>
        <w:t>------------------------------------------------------------</w:t>
      </w:r>
    </w:p>
    <w:p w14:paraId="1DB49DBB">
      <w:r>
        <w:rPr>
          <w:b/>
        </w:rPr>
        <w:t>646、多选题</w:t>
      </w:r>
    </w:p>
    <w:p w14:paraId="01F79A94">
      <w:r>
        <w:t>数据标注是对（   ）等待标注数据进行处理。</w:t>
      </w:r>
    </w:p>
    <w:p w14:paraId="203D63BA">
      <w:r>
        <w:t>A.文本</w:t>
      </w:r>
    </w:p>
    <w:p w14:paraId="12865C84">
      <w:r>
        <w:t>B.图像</w:t>
      </w:r>
    </w:p>
    <w:p w14:paraId="07BD2433">
      <w:r>
        <w:t>C.语音</w:t>
      </w:r>
    </w:p>
    <w:p w14:paraId="2F241425">
      <w:r>
        <w:t>D.视频</w:t>
      </w:r>
    </w:p>
    <w:p w14:paraId="48260683">
      <w:r>
        <w:t>E.信号</w:t>
      </w:r>
    </w:p>
    <w:p w14:paraId="049F7561">
      <w:r>
        <w:rPr>
          <w:b/>
        </w:rPr>
        <w:t>【答案】</w:t>
      </w:r>
      <w:r>
        <w:t>A,B,C,D</w:t>
      </w:r>
    </w:p>
    <w:p w14:paraId="661EDF39">
      <w:r>
        <w:rPr>
          <w:b/>
        </w:rPr>
        <w:t>【解析】</w:t>
      </w:r>
      <w:r>
        <w:t>1 文本 - 正确，文本数据需要进行如情感分析、实体识别等标注。2 图像 - 正确，图像数据标注包括对象检测、语义分割等。3 语音 - 正确，语音数据标注包括语音识别、情感检测等。4 视频 - 正确，视频数据标注可能包括场景理解、行为识别等。5 信号 - 错误，信号处理通常不称为数据标注。</w:t>
      </w:r>
    </w:p>
    <w:p w14:paraId="547DC48B">
      <w:r>
        <w:t>------------------------------------------------------------</w:t>
      </w:r>
    </w:p>
    <w:p w14:paraId="5748E537">
      <w:r>
        <w:rPr>
          <w:b/>
        </w:rPr>
        <w:t>647、多选题</w:t>
      </w:r>
    </w:p>
    <w:p w14:paraId="5769F2BE">
      <w:r>
        <w:t>语音处理工具主要功能是实现（   ）。</w:t>
      </w:r>
    </w:p>
    <w:p w14:paraId="23650687">
      <w:r>
        <w:t>A.录音</w:t>
      </w:r>
    </w:p>
    <w:p w14:paraId="286AA1EC">
      <w:r>
        <w:t>B.混音</w:t>
      </w:r>
    </w:p>
    <w:p w14:paraId="3FF87F88">
      <w:r>
        <w:t>C.剪辑</w:t>
      </w:r>
    </w:p>
    <w:p w14:paraId="1F0F8894">
      <w:r>
        <w:t>D.转换</w:t>
      </w:r>
    </w:p>
    <w:p w14:paraId="23BFD231">
      <w:r>
        <w:t>E.录制</w:t>
      </w:r>
    </w:p>
    <w:p w14:paraId="50279315">
      <w:r>
        <w:rPr>
          <w:b/>
        </w:rPr>
        <w:t>【答案】</w:t>
      </w:r>
      <w:r>
        <w:t>A,B,C,D,E</w:t>
      </w:r>
    </w:p>
    <w:p w14:paraId="2BE68432">
      <w:r>
        <w:rPr>
          <w:b/>
        </w:rPr>
        <w:t>【解析】</w:t>
      </w:r>
      <w:r>
        <w:t>1 录音 - 正确，语音处理工具可以用于录音。2 混音 - 正确，混音是语音处理中的一个功能。3 剪辑 - 正确，剪辑是指对语音片段进行剪切和编辑。4 转换 - 正确，语音处理工具可以将语音转换为不同格式或进行其他类型转换。5 录制 - 正确，录制是录音的另一种说法。</w:t>
      </w:r>
    </w:p>
    <w:p w14:paraId="0E5AAEF3">
      <w:r>
        <w:t>------------------------------------------------------------</w:t>
      </w:r>
    </w:p>
    <w:p w14:paraId="64692AFD">
      <w:r>
        <w:rPr>
          <w:b/>
        </w:rPr>
        <w:t>648、多选题</w:t>
      </w:r>
    </w:p>
    <w:p w14:paraId="0994C834">
      <w:r>
        <w:t>NLP发展过程中亟待解决的问题是（   ）。</w:t>
      </w:r>
    </w:p>
    <w:p w14:paraId="2347CFDE">
      <w:r>
        <w:t>A.中文分词</w:t>
      </w:r>
    </w:p>
    <w:p w14:paraId="05EC811F">
      <w:r>
        <w:t>B.词义消歧</w:t>
      </w:r>
    </w:p>
    <w:p w14:paraId="33DE9849">
      <w:r>
        <w:t>C.文本的二义性</w:t>
      </w:r>
    </w:p>
    <w:p w14:paraId="37936F05">
      <w:r>
        <w:t>D.文本的相似性</w:t>
      </w:r>
    </w:p>
    <w:p w14:paraId="1CF277D5">
      <w:r>
        <w:t>E.词向量技术</w:t>
      </w:r>
    </w:p>
    <w:p w14:paraId="22BBD664">
      <w:r>
        <w:rPr>
          <w:b/>
        </w:rPr>
        <w:t>【答案】</w:t>
      </w:r>
      <w:r>
        <w:t>A,B,C</w:t>
      </w:r>
    </w:p>
    <w:p w14:paraId="205AA355">
      <w:r>
        <w:rPr>
          <w:b/>
        </w:rPr>
        <w:t>【解析】</w:t>
      </w:r>
      <w:r>
        <w:t>1 中文分词 - 正确，中文分词是NLP中的一个挑战。2 词义消歧 - 正确，确定多义词的正确意义是一个难题。3 文本的二义性 - 正确，文本的二义性或多义性是NLP需要解决的问题。4 文本的相似性 - 错误，虽然文本相似性是一个研究方向，但不是亟待解决的问题。5 词向量技术 - 错误，词向量技术是NLP中已经取得进展的领域。</w:t>
      </w:r>
    </w:p>
    <w:p w14:paraId="228807C2">
      <w:r>
        <w:t>------------------------------------------------------------</w:t>
      </w:r>
    </w:p>
    <w:p w14:paraId="5189FF9D">
      <w:r>
        <w:rPr>
          <w:b/>
        </w:rPr>
        <w:t>649、多选题</w:t>
      </w:r>
    </w:p>
    <w:p w14:paraId="0F720468">
      <w:r>
        <w:t>常用的文本标注有以下形式（   ）。</w:t>
      </w:r>
    </w:p>
    <w:p w14:paraId="08B1D044">
      <w:r>
        <w:t>A.情感标注</w:t>
      </w:r>
    </w:p>
    <w:p w14:paraId="3B2D78EC">
      <w:r>
        <w:t>B.实体标注</w:t>
      </w:r>
    </w:p>
    <w:p w14:paraId="13859D08">
      <w:r>
        <w:t>C.词性标注</w:t>
      </w:r>
    </w:p>
    <w:p w14:paraId="7810137E">
      <w:r>
        <w:t>D.语音标注</w:t>
      </w:r>
    </w:p>
    <w:p w14:paraId="49FE9626">
      <w:r>
        <w:t>E.图片标注</w:t>
      </w:r>
    </w:p>
    <w:p w14:paraId="69E4CA06">
      <w:r>
        <w:rPr>
          <w:b/>
        </w:rPr>
        <w:t>【答案】</w:t>
      </w:r>
      <w:r>
        <w:t>A,B,C</w:t>
      </w:r>
    </w:p>
    <w:p w14:paraId="29D7BBC2">
      <w:r>
        <w:rPr>
          <w:b/>
        </w:rPr>
        <w:t>【解析】</w:t>
      </w:r>
      <w:r>
        <w:t>1 情感标注 - 正确，情感标注是判断文本情感倾向的过程。2 实体标注 - 正确，实体标注是识别文本中的命名实体。3 词性标注 - 正确，词性标注是识别文本中每个词的词性。4 语音标注 - 错误，语音标注不属于文本标注。5 图片标注 - 错误，图片标注不属于文本标注。</w:t>
      </w:r>
    </w:p>
    <w:p w14:paraId="27C9D587">
      <w:r>
        <w:t>------------------------------------------------------------</w:t>
      </w:r>
    </w:p>
    <w:p w14:paraId="01233BC1">
      <w:r>
        <w:rPr>
          <w:b/>
        </w:rPr>
        <w:t>650、多选题</w:t>
      </w:r>
    </w:p>
    <w:p w14:paraId="56DA4CB0">
      <w:r>
        <w:t>（   ）等因素会较大影响语音转写的难度。</w:t>
      </w:r>
    </w:p>
    <w:p w14:paraId="6B6EE6FA">
      <w:r>
        <w:t>A.语音长短</w:t>
      </w:r>
    </w:p>
    <w:p w14:paraId="3CF0433F">
      <w:r>
        <w:t>B.声音质量</w:t>
      </w:r>
    </w:p>
    <w:p w14:paraId="71C20514">
      <w:r>
        <w:t>C.有无预打标结果</w:t>
      </w:r>
    </w:p>
    <w:p w14:paraId="47FBE908">
      <w:r>
        <w:t>D.是否需要切割</w:t>
      </w:r>
    </w:p>
    <w:p w14:paraId="1378FE06">
      <w:r>
        <w:t>E.是否需要标注</w:t>
      </w:r>
    </w:p>
    <w:p w14:paraId="35B0E85C">
      <w:r>
        <w:rPr>
          <w:b/>
        </w:rPr>
        <w:t>【答案】</w:t>
      </w:r>
      <w:r>
        <w:t>A,B,C,D</w:t>
      </w:r>
    </w:p>
    <w:p w14:paraId="79C8A426">
      <w:r>
        <w:rPr>
          <w:b/>
        </w:rPr>
        <w:t>【解析】</w:t>
      </w:r>
      <w:r>
        <w:t>1 语音长短 - 正确，语音的长度可以影响转写的难度，长语音可能更难处理。2 声音质量 - 正确，声音的质量直接影响语音识别的准确性。3 有无预打标结果 - 正确，预标注结果可以辅助语音转写，减少难度。4 是否需要切割 - 正确，需要切割的语音数据可能更难以转写。5 是否需要标注 - 错误，需要标注通常不会增加语音转写的难度，而是指后续的处理步骤。</w:t>
      </w:r>
    </w:p>
    <w:p w14:paraId="54D3F6DB">
      <w:r>
        <w:t>------------------------------------------------------------</w:t>
      </w:r>
    </w:p>
    <w:p w14:paraId="107E8517">
      <w:r>
        <w:rPr>
          <w:b/>
        </w:rPr>
        <w:t>651、多选题</w:t>
      </w:r>
    </w:p>
    <w:p w14:paraId="3824812A">
      <w:r>
        <w:t>下面对JSON文档叙述正确的是（  ）。</w:t>
      </w:r>
    </w:p>
    <w:p w14:paraId="42000B6B">
      <w:r>
        <w:t>A.Object是一个无序的“名称/值对”集合</w:t>
      </w:r>
    </w:p>
    <w:p w14:paraId="12DB11BA">
      <w:r>
        <w:t>B.一个对象以“[”开始，以“]”结束</w:t>
      </w:r>
    </w:p>
    <w:p w14:paraId="1A7A4BB8">
      <w:r>
        <w:t>C.每个“名称”后跟一个“：”</w:t>
      </w:r>
    </w:p>
    <w:p w14:paraId="16DBD824">
      <w:r>
        <w:t>D.“名称/值对”之间使用“，”分隔</w:t>
      </w:r>
    </w:p>
    <w:p w14:paraId="7453B9E3">
      <w:r>
        <w:t>E.一个数组以“[”开始，以“]”结束</w:t>
      </w:r>
    </w:p>
    <w:p w14:paraId="4E30D426">
      <w:r>
        <w:rPr>
          <w:b/>
        </w:rPr>
        <w:t>【答案】</w:t>
      </w:r>
      <w:r>
        <w:t>A,C,D,E</w:t>
      </w:r>
    </w:p>
    <w:p w14:paraId="09D320C5">
      <w:r>
        <w:rPr>
          <w:b/>
        </w:rPr>
        <w:t>【解析】</w:t>
      </w:r>
      <w:r>
        <w:t>1 Object是一个无序的“名称/值对”集合 - 正确，JSON对象是键值对的集合。2 一个对象以“[”开始，以“]”结束 - 错误，对象以 { 开始，以 } 结束。3 每个“名称”后跟一个“：” - 正确，JSON的键值对中键名和值之间用冒号分隔。4 “名称/值对”之间使用“，”分隔 - 正确，JSON中键值对之间用逗号分隔。5 一个数组以“[”开始，以“]”结束 - 正确，JSON数组就是这样的。</w:t>
      </w:r>
    </w:p>
    <w:p w14:paraId="14121804">
      <w:r>
        <w:t>------------------------------------------------------------</w:t>
      </w:r>
    </w:p>
    <w:p w14:paraId="29C3D870">
      <w:r>
        <w:rPr>
          <w:b/>
        </w:rPr>
        <w:t>652、多选题</w:t>
      </w:r>
    </w:p>
    <w:p w14:paraId="1FEE510D">
      <w:r>
        <w:t>以下选项属于测试计划的主要内容（   ）。</w:t>
      </w:r>
    </w:p>
    <w:p w14:paraId="2911B636">
      <w:r>
        <w:t>A.明确测试范围</w:t>
      </w:r>
    </w:p>
    <w:p w14:paraId="59AB69A6">
      <w:r>
        <w:t>B.制定测试方法</w:t>
      </w:r>
    </w:p>
    <w:p w14:paraId="0AA2EFDA">
      <w:r>
        <w:t>C.分配测试资源</w:t>
      </w:r>
    </w:p>
    <w:p w14:paraId="320CAAE6">
      <w:r>
        <w:t>D.评估测试风险</w:t>
      </w:r>
    </w:p>
    <w:p w14:paraId="07624289">
      <w:r>
        <w:t>E.制定发布标准</w:t>
      </w:r>
    </w:p>
    <w:p w14:paraId="568B4D32">
      <w:r>
        <w:rPr>
          <w:b/>
        </w:rPr>
        <w:t>【答案】</w:t>
      </w:r>
      <w:r>
        <w:t>A,B,C,D,E</w:t>
      </w:r>
    </w:p>
    <w:p w14:paraId="6579D580">
      <w:r>
        <w:rPr>
          <w:b/>
        </w:rPr>
        <w:t>【解析】</w:t>
      </w:r>
      <w:r>
        <w:t>1 明确测试范围 - 正确，测试计划需要明确测试的范围。2 制定测试方法 - 正确，测试计划中应包含测试方法。3 分配测试资源 - 正确，资源分配是测试计划的一部分。4 评估测试风险 - 正确，风险评估对于测试计划很重要。5 制定发布标准 - 正确，发布标准也应包含在测试计划中。</w:t>
      </w:r>
    </w:p>
    <w:p w14:paraId="2309A292">
      <w:r>
        <w:t>------------------------------------------------------------</w:t>
      </w:r>
    </w:p>
    <w:p w14:paraId="51BEEF0C">
      <w:r>
        <w:rPr>
          <w:b/>
        </w:rPr>
        <w:t>653、多选题</w:t>
      </w:r>
    </w:p>
    <w:p w14:paraId="54D87B5D">
      <w:r>
        <w:t>总结测试报告的主要内容包括各测试版本的（   ）。</w:t>
      </w:r>
    </w:p>
    <w:p w14:paraId="14F2BAAC">
      <w:r>
        <w:t>A.问题概要</w:t>
      </w:r>
    </w:p>
    <w:p w14:paraId="33A68F10">
      <w:r>
        <w:t>B.质量情况概况统计</w:t>
      </w:r>
    </w:p>
    <w:p w14:paraId="6B79C401">
      <w:r>
        <w:t>C.缺陷分布统计</w:t>
      </w:r>
    </w:p>
    <w:p w14:paraId="08E35A8C">
      <w:r>
        <w:t>D.风险分析</w:t>
      </w:r>
    </w:p>
    <w:p w14:paraId="3C67A46E">
      <w:r>
        <w:t>E.测试用例设计与执行</w:t>
      </w:r>
    </w:p>
    <w:p w14:paraId="5FB81D30">
      <w:r>
        <w:rPr>
          <w:b/>
        </w:rPr>
        <w:t>【答案】</w:t>
      </w:r>
      <w:r>
        <w:t>B,C,D</w:t>
      </w:r>
    </w:p>
    <w:p w14:paraId="4781A6C7">
      <w:r>
        <w:rPr>
          <w:b/>
        </w:rPr>
        <w:t>【解析】</w:t>
      </w:r>
      <w:r>
        <w:t>1 问题概要 - 错误，虽然测试报告可能包含问题概要，但不是主要内容包括各测试版本的部分。2 质量情况概况统计 - 正确，测试报告应包含质量统计。3 缺陷分布统计 - 正确，缺陷统计也是测试报告的一部分。4 风险分析 - 正确，风险分析结果会包含在测试报告中。5 测试用例设计与执行 - 错误，这部分内容可能包含在测试报告中，但不是总结内容。</w:t>
      </w:r>
    </w:p>
    <w:p w14:paraId="301358B8">
      <w:r>
        <w:t>------------------------------------------------------------</w:t>
      </w:r>
    </w:p>
    <w:p w14:paraId="0CAE6D11">
      <w:r>
        <w:rPr>
          <w:b/>
        </w:rPr>
        <w:t>654、多选题</w:t>
      </w:r>
    </w:p>
    <w:p w14:paraId="4595F6C7">
      <w:r>
        <w:t>一般算法测试报告由以下要素组成（  ）。</w:t>
      </w:r>
    </w:p>
    <w:p w14:paraId="7A0D7E6D">
      <w:r>
        <w:t>A.算法功能测试结果</w:t>
      </w:r>
    </w:p>
    <w:p w14:paraId="07FD3358">
      <w:r>
        <w:t>B.算法预测结果分析</w:t>
      </w:r>
    </w:p>
    <w:p w14:paraId="318F8E2A">
      <w:r>
        <w:t>C.算法性能测试结果</w:t>
      </w:r>
    </w:p>
    <w:p w14:paraId="22FC45D0">
      <w:r>
        <w:t>D.算法模型评估指标结果</w:t>
      </w:r>
    </w:p>
    <w:p w14:paraId="001FA163">
      <w:r>
        <w:t>E.算法指标结果分析</w:t>
      </w:r>
    </w:p>
    <w:p w14:paraId="6CD24849">
      <w:r>
        <w:rPr>
          <w:b/>
        </w:rPr>
        <w:t>【答案】</w:t>
      </w:r>
      <w:r>
        <w:t>A,C,D,E</w:t>
      </w:r>
    </w:p>
    <w:p w14:paraId="26D7223B">
      <w:r>
        <w:rPr>
          <w:b/>
        </w:rPr>
        <w:t>【解析】</w:t>
      </w:r>
      <w:r>
        <w:t>1 算法功能测试结果 - 正确，功能测试结果是报告的一部分。2 算法预测结果分析 - 错误，这不是算法测试报告的标准要素。3 算法性能测试结果 - 正确，性能测试结果很重要。4 算法模型评估指标结果 - 正确，模型评估指标通常包含在内。5 算法指标结果分析 - 正确，指标分析有助于理解算法性能。</w:t>
      </w:r>
    </w:p>
    <w:p w14:paraId="3B84D6C4">
      <w:r>
        <w:t>------------------------------------------------------------</w:t>
      </w:r>
    </w:p>
    <w:p w14:paraId="6DE82A69">
      <w:r>
        <w:rPr>
          <w:b/>
        </w:rPr>
        <w:t>655、多选题</w:t>
      </w:r>
    </w:p>
    <w:p w14:paraId="3002383F">
      <w:r>
        <w:t>白盒测试用例设计方法主要有（   ）。</w:t>
      </w:r>
    </w:p>
    <w:p w14:paraId="2F01C2B1">
      <w:r>
        <w:t>A.流程设计法</w:t>
      </w:r>
    </w:p>
    <w:p w14:paraId="02E974C9">
      <w:r>
        <w:t>B.逻辑覆盖法</w:t>
      </w:r>
    </w:p>
    <w:p w14:paraId="1307279C">
      <w:r>
        <w:t>C.基本路径法</w:t>
      </w:r>
    </w:p>
    <w:p w14:paraId="5C0DC7E9">
      <w:r>
        <w:t>D.边界值分析法</w:t>
      </w:r>
    </w:p>
    <w:p w14:paraId="541D41F4">
      <w:r>
        <w:t>E.错误推测法</w:t>
      </w:r>
    </w:p>
    <w:p w14:paraId="24A62A24">
      <w:r>
        <w:rPr>
          <w:b/>
        </w:rPr>
        <w:t>【答案】</w:t>
      </w:r>
      <w:r>
        <w:t>B,C</w:t>
      </w:r>
    </w:p>
    <w:p w14:paraId="072D9173">
      <w:r>
        <w:rPr>
          <w:b/>
        </w:rPr>
        <w:t>【解析】</w:t>
      </w:r>
      <w:r>
        <w:t>1 流程设计法 - 错误，这不是白盒测试的常用方法。2 逻辑覆盖法 - 正确，逻辑覆盖是白盒测试的一种方法。3 基本路径法 - 正确，基本路径测试是白盒测试的一部分。4 边界值分析法 - 错误，边界值分析通常归类为黑盒测试方法。5 错误推测法 - 错误，错误推测法也是黑盒测试方法。</w:t>
      </w:r>
    </w:p>
    <w:p w14:paraId="5D51BF13">
      <w:r>
        <w:t>------------------------------------------------------------</w:t>
      </w:r>
    </w:p>
    <w:p w14:paraId="69CE294E">
      <w:r>
        <w:rPr>
          <w:b/>
        </w:rPr>
        <w:t>656、多选题</w:t>
      </w:r>
    </w:p>
    <w:p w14:paraId="3C648FE4">
      <w:r>
        <w:t>以下评价方法在大多数情况下均为不彻底的交叉验证法（   ）。</w:t>
      </w:r>
    </w:p>
    <w:p w14:paraId="0DAAE8EF">
      <w:r>
        <w:t>A.蒙特卡洛交叉验证</w:t>
      </w:r>
    </w:p>
    <w:p w14:paraId="7CDABCC6">
      <w:r>
        <w:t>B.留一法</w:t>
      </w:r>
    </w:p>
    <w:p w14:paraId="60B042F8">
      <w:r>
        <w:t>C.k折交叉验证</w:t>
      </w:r>
    </w:p>
    <w:p w14:paraId="6766679D">
      <w:r>
        <w:t>D.装袋法</w:t>
      </w:r>
    </w:p>
    <w:p w14:paraId="248A6BA0">
      <w:r>
        <w:t>E.提升法</w:t>
      </w:r>
    </w:p>
    <w:p w14:paraId="7A5EC6F8">
      <w:r>
        <w:rPr>
          <w:b/>
        </w:rPr>
        <w:t>【答案】</w:t>
      </w:r>
      <w:r>
        <w:t>A,C</w:t>
      </w:r>
    </w:p>
    <w:p w14:paraId="0046C528">
      <w:r>
        <w:rPr>
          <w:b/>
        </w:rPr>
        <w:t>【解析】</w:t>
      </w:r>
      <w:r>
        <w:t>总的来说,交叉验证是一种重要的模型评估技术,可以评估模型在不同数据集上的泛化能力。而蒙特卡洛交叉验证和k折交叉验证是两种常用的集成学习方法,可以提高模型的稳定性和性能。理解这些方法的特点和适用场景,有助于我们在实际问题中选择合适的技术。</w:t>
      </w:r>
    </w:p>
    <w:p w14:paraId="16141DEA">
      <w:r>
        <w:t>------------------------------------------------------------</w:t>
      </w:r>
    </w:p>
    <w:p w14:paraId="4B9BD8F8">
      <w:r>
        <w:rPr>
          <w:b/>
        </w:rPr>
        <w:t>657、多选题</w:t>
      </w:r>
    </w:p>
    <w:p w14:paraId="5E8D6D4E">
      <w:r>
        <w:t>当使用Sigmoid激励函数时，如果权重初始化较小或较大时，训练过程容易出现（   ）的问题。</w:t>
      </w:r>
    </w:p>
    <w:p w14:paraId="636041E8">
      <w:r>
        <w:t>A.梯度饱和</w:t>
      </w:r>
    </w:p>
    <w:p w14:paraId="2616C271">
      <w:r>
        <w:t>B.梯度消失</w:t>
      </w:r>
    </w:p>
    <w:p w14:paraId="322F2439">
      <w:r>
        <w:t>C.矩形缺失</w:t>
      </w:r>
    </w:p>
    <w:p w14:paraId="7BCD2451">
      <w:r>
        <w:t>D.环形饱和</w:t>
      </w:r>
    </w:p>
    <w:p w14:paraId="4B3C04E9">
      <w:r>
        <w:t>E.梯度下降</w:t>
      </w:r>
    </w:p>
    <w:p w14:paraId="136731F9">
      <w:r>
        <w:rPr>
          <w:b/>
        </w:rPr>
        <w:t>【答案】</w:t>
      </w:r>
      <w:r>
        <w:t>A,B</w:t>
      </w:r>
    </w:p>
    <w:p w14:paraId="6B85C7EE">
      <w:r>
        <w:rPr>
          <w:b/>
        </w:rPr>
        <w:t>【解析】</w:t>
      </w:r>
      <w:r>
        <w:t>1 梯度饱和 - 正确，Sigmoid函数在输入值较大或较小时梯度接近于0，导致梯度饱和。2 梯度消失 - 正确，权重初始化不合理可能导致梯度值非常小，即梯度消失问题。3 矩形缺失 - 错误，这不是深度学习中常见的问题。4 环形饱和 - 错误，这不是一个标准术语。5 梯度下降 - 错误，梯度下降是优化算法，不是一种问题。</w:t>
      </w:r>
    </w:p>
    <w:p w14:paraId="1A483EE7">
      <w:r>
        <w:t>------------------------------------------------------------</w:t>
      </w:r>
    </w:p>
    <w:p w14:paraId="2E5A081C">
      <w:r>
        <w:rPr>
          <w:b/>
        </w:rPr>
        <w:t>658、多选题</w:t>
      </w:r>
    </w:p>
    <w:p w14:paraId="06B35417">
      <w:r>
        <w:t>对算法的学习包括以下方面（   ）。</w:t>
      </w:r>
    </w:p>
    <w:p w14:paraId="1D7F8311">
      <w:r>
        <w:t>A.设计算法</w:t>
      </w:r>
    </w:p>
    <w:p w14:paraId="284DAAFC">
      <w:r>
        <w:t>B.表示算法</w:t>
      </w:r>
    </w:p>
    <w:p w14:paraId="4BC7C345">
      <w:r>
        <w:t>C.确认算法</w:t>
      </w:r>
    </w:p>
    <w:p w14:paraId="6BE78179">
      <w:r>
        <w:t>D.分析算法</w:t>
      </w:r>
    </w:p>
    <w:p w14:paraId="79DE3057">
      <w:r>
        <w:t>E.验证算法</w:t>
      </w:r>
    </w:p>
    <w:p w14:paraId="46ED4C86">
      <w:r>
        <w:rPr>
          <w:b/>
        </w:rPr>
        <w:t>【答案】</w:t>
      </w:r>
      <w:r>
        <w:t>A,B,C,D,E</w:t>
      </w:r>
    </w:p>
    <w:p w14:paraId="0B551B9C">
      <w:r>
        <w:rPr>
          <w:b/>
        </w:rPr>
        <w:t>【解析】</w:t>
      </w:r>
      <w:r>
        <w:t>1 设计算法 - 正确，学习算法包括设计算法的能力。2 表示算法 - 正确，表示算法涉及如何将算法概念形式化。3 确认算法 - 正确，确认算法的正确性和有效性是学习的一部分。4 分析算法 - 正确，分析算法的性能和复杂度是重要的。5 验证算法 - 正确，验证算法是否按预期工作也是学习过程的一部分。</w:t>
      </w:r>
    </w:p>
    <w:p w14:paraId="54DC7BFD">
      <w:r>
        <w:t>------------------------------------------------------------</w:t>
      </w:r>
    </w:p>
    <w:p w14:paraId="6F1D3A5D">
      <w:r>
        <w:rPr>
          <w:b/>
        </w:rPr>
        <w:t>659、多选题</w:t>
      </w:r>
    </w:p>
    <w:p w14:paraId="72EC4713">
      <w:r>
        <w:t>算法正确性是对任意一个合法的输入经过有限步执行之后算法应给出正确的结果。其中“正确”的含义包括（  ）。</w:t>
      </w:r>
    </w:p>
    <w:p w14:paraId="6CFDA92C">
      <w:r>
        <w:t>A.算法对几组不同的输入数据能够得出满足要求的结构</w:t>
      </w:r>
    </w:p>
    <w:p w14:paraId="7A97784D">
      <w:r>
        <w:t>B.算法对于精心选择的典型、苛刻而带有刁难性的输入数据能够得出满足要求的结果</w:t>
      </w:r>
    </w:p>
    <w:p w14:paraId="3C73DB1E">
      <w:r>
        <w:t>C.算法对题目的合理性能够给出证明</w:t>
      </w:r>
    </w:p>
    <w:p w14:paraId="4E2BCA86">
      <w:r>
        <w:t>D.算法对于一切合法的输入数据都产生满足要求的结果</w:t>
      </w:r>
    </w:p>
    <w:p w14:paraId="78EFDAA3">
      <w:r>
        <w:t>E.证明关于输入与输出之关系的命题是正确的</w:t>
      </w:r>
    </w:p>
    <w:p w14:paraId="510FDE96">
      <w:r>
        <w:rPr>
          <w:b/>
        </w:rPr>
        <w:t>【答案】</w:t>
      </w:r>
      <w:r>
        <w:t>A,B,D,E</w:t>
      </w:r>
    </w:p>
    <w:p w14:paraId="02894DA8">
      <w:r>
        <w:rPr>
          <w:b/>
        </w:rPr>
        <w:t>【解析】</w:t>
      </w:r>
      <w:r>
        <w:t>1 算法对几组不同的输人数据能够得出满足要求的结构 - 正确，算法需要对多组输入数据都能正确处理。2 算法对于精心选择的典型、苛刻而带有刁难性的输入数据能够得出满足要求的结果 - 正确，算法应能处理各种刁难性输入。3 算法对题目的合理性能够给出证明 - 错误，算法正确性不涉及对题目合理性的证明。4 算法对于一切合法的输入数据都产生满足要求的结果 - 正确，算法的普适性是正确性的一部分。5 证明关于输入与输出之关系的命题是正确的 - 正确，算法的正确性也涉及到输入输出关系的验证。</w:t>
      </w:r>
    </w:p>
    <w:p w14:paraId="3EEA32E7">
      <w:r>
        <w:t>------------------------------------------------------------</w:t>
      </w:r>
    </w:p>
    <w:p w14:paraId="43DA8938">
      <w:r>
        <w:rPr>
          <w:b/>
        </w:rPr>
        <w:t>660、多选题</w:t>
      </w:r>
    </w:p>
    <w:p w14:paraId="63ECEA6B">
      <w:r>
        <w:t>模型评价中，通过确定下一步，可以得到以下结果（   ）。</w:t>
      </w:r>
    </w:p>
    <w:p w14:paraId="589C4735">
      <w:r>
        <w:t>A.可能活动列表</w:t>
      </w:r>
    </w:p>
    <w:p w14:paraId="2B62CD22">
      <w:r>
        <w:t>B.核准模型</w:t>
      </w:r>
    </w:p>
    <w:p w14:paraId="5E9C500A">
      <w:r>
        <w:t>C.重审报告</w:t>
      </w:r>
    </w:p>
    <w:p w14:paraId="44841A21">
      <w:r>
        <w:t>D.最终决定</w:t>
      </w:r>
    </w:p>
    <w:p w14:paraId="48CBACCC">
      <w:r>
        <w:t>E.根据商业成功标准评价机器学习的结果</w:t>
      </w:r>
    </w:p>
    <w:p w14:paraId="5439ECB2">
      <w:r>
        <w:rPr>
          <w:b/>
        </w:rPr>
        <w:t>【答案】</w:t>
      </w:r>
      <w:r>
        <w:t>A,C</w:t>
      </w:r>
    </w:p>
    <w:p w14:paraId="77B701BF">
      <w:r>
        <w:rPr>
          <w:b/>
        </w:rPr>
        <w:t>【解析】</w:t>
      </w:r>
      <w:r>
        <w:t>核准模型（B）和最终决定（D）是基于模型评价结果的后续行动，但它们不是评价过程的直接结果。根据商业成功标准评价机器学习的结果（E）是评价模型时的一个考虑因素，但不是由“确定下一步”直接得到的结果。因此，正确答案是A和C。</w:t>
      </w:r>
    </w:p>
    <w:p w14:paraId="197B4197">
      <w:r>
        <w:t>------------------------------------------------------------</w:t>
      </w:r>
    </w:p>
    <w:p w14:paraId="70A2AD09">
      <w:r>
        <w:rPr>
          <w:b/>
        </w:rPr>
        <w:t>661、多选题</w:t>
      </w:r>
    </w:p>
    <w:p w14:paraId="51227428">
      <w:r>
        <w:t>以下属于算法优化的方法的是（   ）。</w:t>
      </w:r>
    </w:p>
    <w:p w14:paraId="5301832A">
      <w:r>
        <w:t>A.梯度下降法</w:t>
      </w:r>
    </w:p>
    <w:p w14:paraId="74F4A353">
      <w:r>
        <w:t>B.随机搜索</w:t>
      </w:r>
    </w:p>
    <w:p w14:paraId="3319BFE5">
      <w:r>
        <w:t>C.遗传算法</w:t>
      </w:r>
    </w:p>
    <w:p w14:paraId="69D41BA8">
      <w:r>
        <w:t>D.模拟退火算法</w:t>
      </w:r>
    </w:p>
    <w:p w14:paraId="77908B3E">
      <w:r>
        <w:t>E.蚁群算法</w:t>
      </w:r>
    </w:p>
    <w:p w14:paraId="59EB7565">
      <w:r>
        <w:rPr>
          <w:b/>
        </w:rPr>
        <w:t>【答案】</w:t>
      </w:r>
      <w:r>
        <w:t>A,B,C,D,E</w:t>
      </w:r>
    </w:p>
    <w:p w14:paraId="458BE66E">
      <w:r>
        <w:rPr>
          <w:b/>
        </w:rPr>
        <w:t>【解析】</w:t>
      </w:r>
      <w:r>
        <w:t>1 梯度下降法 - 正确，梯度下降是优化算法参数的常用方法。2 随机搜索 - 正确，随机搜索可以用于算法优化，尤其是在参数空间较大时。3 遗传算法 - 正确，遗传算法是一种模拟自然选择的优化方法。4 模拟退火算法 - 正确，模拟退火是一种概率优化算法，用于全局优化问题。5 蚁群算法 - 正确，蚁群算法是一种模拟蚂蚁寻找食物路径的优化算法。</w:t>
      </w:r>
    </w:p>
    <w:p w14:paraId="1D2D82B8">
      <w:r>
        <w:t>------------------------------------------------------------</w:t>
      </w:r>
    </w:p>
    <w:p w14:paraId="456A7E0E">
      <w:r>
        <w:rPr>
          <w:b/>
        </w:rPr>
        <w:t>662、多选题</w:t>
      </w:r>
    </w:p>
    <w:p w14:paraId="6EDB391F">
      <w:r>
        <w:t>以下选项属于一个算法的控制结构（   ）。</w:t>
      </w:r>
    </w:p>
    <w:p w14:paraId="43A72E7C">
      <w:r>
        <w:t>A.顺序</w:t>
      </w:r>
    </w:p>
    <w:p w14:paraId="677F8F89">
      <w:r>
        <w:t>B.分支</w:t>
      </w:r>
    </w:p>
    <w:p w14:paraId="60EB62F0">
      <w:r>
        <w:t>C.循环</w:t>
      </w:r>
    </w:p>
    <w:p w14:paraId="2F0D1103">
      <w:r>
        <w:t>D.矩阵</w:t>
      </w:r>
    </w:p>
    <w:p w14:paraId="0ED609A4">
      <w:r>
        <w:t>E.梯度</w:t>
      </w:r>
    </w:p>
    <w:p w14:paraId="01C093C4">
      <w:r>
        <w:rPr>
          <w:b/>
        </w:rPr>
        <w:t>【答案】</w:t>
      </w:r>
      <w:r>
        <w:t>A,B,C</w:t>
      </w:r>
    </w:p>
    <w:p w14:paraId="30244DD4">
      <w:r>
        <w:rPr>
          <w:b/>
        </w:rPr>
        <w:t>【解析】</w:t>
      </w:r>
      <w:r>
        <w:t>1 顺序 - 正确，顺序结构是最基本的控制结构。2 分支 - 正确，分支结构允许根据不同条件执行不同代码。3 循环 - 正确，循环结构用于重复执行一段代码。4 矩阵 - 错误，矩阵不是控制结构，而是一种数据结构。5 梯度 - 错误，梯度是多元函数在某一点的值变化率，不是控制结构。</w:t>
      </w:r>
    </w:p>
    <w:p w14:paraId="0552FBDC">
      <w:r>
        <w:t>------------------------------------------------------------</w:t>
      </w:r>
    </w:p>
    <w:p w14:paraId="573204E0">
      <w:r>
        <w:rPr>
          <w:b/>
        </w:rPr>
        <w:t>663、多选题</w:t>
      </w:r>
    </w:p>
    <w:p w14:paraId="17A5A8FD">
      <w:r>
        <w:t>以下可视化属于可视化分析中的领域方法（   ）。</w:t>
      </w:r>
    </w:p>
    <w:p w14:paraId="58A1C723">
      <w:r>
        <w:t>A.地理信息可视化</w:t>
      </w:r>
    </w:p>
    <w:p w14:paraId="7E011F83">
      <w:r>
        <w:t>B.空间数据可视化</w:t>
      </w:r>
    </w:p>
    <w:p w14:paraId="30A6D98F">
      <w:r>
        <w:t>C.文本数据可视化</w:t>
      </w:r>
    </w:p>
    <w:p w14:paraId="61B5F43F">
      <w:r>
        <w:t>D.跨媒体数据可视化</w:t>
      </w:r>
    </w:p>
    <w:p w14:paraId="6FFA45AB">
      <w:r>
        <w:t>E.实时数据可视化</w:t>
      </w:r>
    </w:p>
    <w:p w14:paraId="636622A9">
      <w:r>
        <w:rPr>
          <w:b/>
        </w:rPr>
        <w:t>【答案】</w:t>
      </w:r>
      <w:r>
        <w:t>A,B,C,D,E</w:t>
      </w:r>
    </w:p>
    <w:p w14:paraId="7A666389">
      <w:r>
        <w:rPr>
          <w:b/>
        </w:rPr>
        <w:t>【解析】</w:t>
      </w:r>
      <w:r>
        <w:t>1 地理信息可视化 - 正确，地理信息可视化是专门针对地理数据的可视化方法。2 空间数据可视化 - 正确，空间数据可视化处理与空间位置相关的数据。3 文本数据可视化 - 正确，文本数据可视化用于将文本信息以图形方式展示。4 跨媒体数据可视化 - 正确，跨媒体数据可视化结合了不同类型媒体的数据进行可视化。5 实时数据可视化 - 正确，实时数据可视化用于动态展示实时更新的数据。</w:t>
      </w:r>
    </w:p>
    <w:p w14:paraId="52D5132C">
      <w:r>
        <w:t>------------------------------------------------------------</w:t>
      </w:r>
    </w:p>
    <w:p w14:paraId="13148C15">
      <w:r>
        <w:rPr>
          <w:b/>
        </w:rPr>
        <w:t>664、多选题</w:t>
      </w:r>
    </w:p>
    <w:p w14:paraId="159500B2">
      <w:r>
        <w:t>以下可视化分析工具不需要编程（   ）。</w:t>
      </w:r>
    </w:p>
    <w:p w14:paraId="5613928C">
      <w:r>
        <w:t>A.Tableau</w:t>
      </w:r>
    </w:p>
    <w:p w14:paraId="04A66D31">
      <w:r>
        <w:t>B.Raw</w:t>
      </w:r>
    </w:p>
    <w:p w14:paraId="5486EE29">
      <w:r>
        <w:t>C.Chart.js</w:t>
      </w:r>
    </w:p>
    <w:p w14:paraId="05F13630">
      <w:r>
        <w:t>D.Processing</w:t>
      </w:r>
    </w:p>
    <w:p w14:paraId="49466337">
      <w:r>
        <w:t>E.Facets</w:t>
      </w:r>
    </w:p>
    <w:p w14:paraId="67FABFDD">
      <w:r>
        <w:rPr>
          <w:b/>
        </w:rPr>
        <w:t>【答案】</w:t>
      </w:r>
      <w:r>
        <w:t>A,B</w:t>
      </w:r>
    </w:p>
    <w:p w14:paraId="010A4BEF">
      <w:r>
        <w:rPr>
          <w:b/>
        </w:rPr>
        <w:t>【解析】</w:t>
      </w:r>
      <w:r>
        <w:t>1 Tableau - 正确，Tableau是一个拖放式的可视化工具，不需要编程。2 Raw - 正确，Raw是一个基于Web的可视化工具，主要用于创建图表，不需要编程。3 Chart.js - 错误，Chart.js是一个基于JavaScript的图表库，需要编程。4 Processing - 错误，Processing是一个灵活的可视化编程框架，需要编程。5 Facets - 错误，Facets是Google开发的可视化工具，可以用于数据探索，但通常需要一些编程知识。</w:t>
      </w:r>
    </w:p>
    <w:p w14:paraId="6E2D7318">
      <w:r>
        <w:t>------------------------------------------------------------</w:t>
      </w:r>
    </w:p>
    <w:p w14:paraId="77A79C7E">
      <w:r>
        <w:rPr>
          <w:b/>
        </w:rPr>
        <w:t>665、多选题</w:t>
      </w:r>
    </w:p>
    <w:p w14:paraId="40F9711C">
      <w:r>
        <w:t>常见的差异可视化图包括（   ）。</w:t>
      </w:r>
    </w:p>
    <w:p w14:paraId="10D42CE6">
      <w:r>
        <w:t>A.热图</w:t>
      </w:r>
    </w:p>
    <w:p w14:paraId="64FEB0B4">
      <w:r>
        <w:t>B.箱图</w:t>
      </w:r>
    </w:p>
    <w:p w14:paraId="4C8DDE25">
      <w:r>
        <w:t>C.平行坐标</w:t>
      </w:r>
    </w:p>
    <w:p w14:paraId="2DBDA8D5">
      <w:r>
        <w:t>D.折线图</w:t>
      </w:r>
    </w:p>
    <w:p w14:paraId="339D2CEB">
      <w:r>
        <w:t>E.直方图</w:t>
      </w:r>
    </w:p>
    <w:p w14:paraId="7740552B">
      <w:r>
        <w:rPr>
          <w:b/>
        </w:rPr>
        <w:t>【答案】</w:t>
      </w:r>
      <w:r>
        <w:t>A,B,C</w:t>
      </w:r>
    </w:p>
    <w:p w14:paraId="595020A0">
      <w:r>
        <w:rPr>
          <w:b/>
        </w:rPr>
        <w:t>【解析】</w:t>
      </w:r>
      <w:r>
        <w:t>1 热图 - 正确，热图是一种展示数据差异的有效方式。2 箱图 - 正确，箱图可以展示数据分布和异常值。3 平行坐标 - 正确，平行坐标是一种多维数据可视化技术，可以展示数据间的差异。4 折线图 - 错误，折线图通常用于展示数据随时间变化的趋势，不是专门用于展示差异。5 直方图 - 错误，直方图用于展示数据的分布情况，不是专门用于展示差异。</w:t>
      </w:r>
    </w:p>
    <w:p w14:paraId="3957AE86">
      <w:r>
        <w:t>------------------------------------------------------------</w:t>
      </w:r>
    </w:p>
    <w:p w14:paraId="0243D84A">
      <w:r>
        <w:rPr>
          <w:b/>
        </w:rPr>
        <w:t>666、多选题</w:t>
      </w:r>
    </w:p>
    <w:p w14:paraId="016BCE94">
      <w:r>
        <w:t>算法的评价主要从（  ）来考虑。</w:t>
      </w:r>
    </w:p>
    <w:p w14:paraId="327B0687">
      <w:r>
        <w:t>A.时间复杂度</w:t>
      </w:r>
    </w:p>
    <w:p w14:paraId="58C3D7A5">
      <w:r>
        <w:t>B.运行行数</w:t>
      </w:r>
    </w:p>
    <w:p w14:paraId="7B87B9DB">
      <w:r>
        <w:t>C.循环次数</w:t>
      </w:r>
    </w:p>
    <w:p w14:paraId="05D2BF3F">
      <w:r>
        <w:t>D.空间复杂度</w:t>
      </w:r>
    </w:p>
    <w:p w14:paraId="0F5B29FE">
      <w:r>
        <w:t>E.可读性</w:t>
      </w:r>
    </w:p>
    <w:p w14:paraId="006F49B5">
      <w:r>
        <w:rPr>
          <w:b/>
        </w:rPr>
        <w:t>【答案】</w:t>
      </w:r>
      <w:r>
        <w:t>A,D</w:t>
      </w:r>
    </w:p>
    <w:p w14:paraId="4669AAB8">
      <w:r>
        <w:rPr>
          <w:b/>
        </w:rPr>
        <w:t>【解析】</w:t>
      </w:r>
      <w:r>
        <w:t>在数据结构与算法理论中，衡量一个算法优劣的核心指标是：时间复杂度（A）——算法运行时间随问题规模增长的变化趋势；空间复杂度（D）——算法运行过程中额外占用内存随问题规模增长的变化趋势。二者直接决定算法能否在大规模数据下高效、可行地执行，因此被称为“算法评价的两大维度”。其余选项：B. 运行行数、C. 循环次数：与具体代码实现、语言风格强相关，不能客观反映算法本身效率；E. 可读性：属于软件工程层面的代码质量指标，而非算法性能评价的核心。故正确答案为 AD。</w:t>
      </w:r>
    </w:p>
    <w:p w14:paraId="24667774">
      <w:r>
        <w:t>------------------------------------------------------------</w:t>
      </w:r>
    </w:p>
    <w:p w14:paraId="0917FF3D">
      <w:r>
        <w:rPr>
          <w:b/>
        </w:rPr>
        <w:t>667、多选题</w:t>
      </w:r>
    </w:p>
    <w:p w14:paraId="1C6D5BD3">
      <w:r>
        <w:t>算法度量的内部指标，下列选项不包括（   ）。</w:t>
      </w:r>
    </w:p>
    <w:p w14:paraId="452C2C3F">
      <w:r>
        <w:t>A.切比雪夫距离</w:t>
      </w:r>
    </w:p>
    <w:p w14:paraId="07CF6CEA">
      <w:r>
        <w:t>B.欧式距离</w:t>
      </w:r>
    </w:p>
    <w:p w14:paraId="2EA9933C">
      <w:r>
        <w:t>C.紧密度</w:t>
      </w:r>
    </w:p>
    <w:p w14:paraId="37AD5148">
      <w:r>
        <w:t>D.Rand统计量</w:t>
      </w:r>
    </w:p>
    <w:p w14:paraId="4AFD7ED4">
      <w:r>
        <w:t>E.簇描述</w:t>
      </w:r>
    </w:p>
    <w:p w14:paraId="6DE15095">
      <w:r>
        <w:rPr>
          <w:b/>
        </w:rPr>
        <w:t>【答案】</w:t>
      </w:r>
      <w:r>
        <w:t>D,E</w:t>
      </w:r>
    </w:p>
    <w:p w14:paraId="37686FA8">
      <w:r>
        <w:rPr>
          <w:b/>
        </w:rPr>
        <w:t>【解析】</w:t>
      </w:r>
      <w:r>
        <w:t>Rand统计量是评估聚类结果与已知标签一致性的外部指标，而簇描述是对聚类结果的描述性内容，不是量化的内部度量指标。因此，它们都不直接用于衡量聚类算法本身的性能或质量。</w:t>
      </w:r>
    </w:p>
    <w:p w14:paraId="5D995C5F">
      <w:r>
        <w:t>------------------------------------------------------------</w:t>
      </w:r>
    </w:p>
    <w:p w14:paraId="5242AE22">
      <w:r>
        <w:rPr>
          <w:b/>
        </w:rPr>
        <w:t>668、多选题</w:t>
      </w:r>
    </w:p>
    <w:p w14:paraId="05CB8BB7">
      <w:r>
        <w:t>泛化误差估计方法主要有以下（  ）。</w:t>
      </w:r>
    </w:p>
    <w:p w14:paraId="5560D805">
      <w:r>
        <w:t>A.系统误差估计</w:t>
      </w:r>
    </w:p>
    <w:p w14:paraId="7C42B106">
      <w:r>
        <w:t>B.训练误差估计</w:t>
      </w:r>
    </w:p>
    <w:p w14:paraId="38AC02EE">
      <w:r>
        <w:t>C.结合模型复杂度估计</w:t>
      </w:r>
    </w:p>
    <w:p w14:paraId="21491FBF">
      <w:r>
        <w:t>D.估计统计上限</w:t>
      </w:r>
    </w:p>
    <w:p w14:paraId="7B6B9F45">
      <w:r>
        <w:t>E.使用检验集</w:t>
      </w:r>
    </w:p>
    <w:p w14:paraId="0F56696A">
      <w:r>
        <w:rPr>
          <w:b/>
        </w:rPr>
        <w:t>【答案】</w:t>
      </w:r>
      <w:r>
        <w:t>B,C,D,E</w:t>
      </w:r>
    </w:p>
    <w:p w14:paraId="5BD0D42E">
      <w:r>
        <w:rPr>
          <w:b/>
        </w:rPr>
        <w:t>【解析】</w:t>
      </w:r>
      <w:r>
        <w:t>1 系统误差估计 - 错误，系统误差估计与泛化误差不是直接相关。2 训练误差估计 - 正确，训练误差可以作为泛化误差的一个估计。3 结合模型复杂度估计 - 正确，模型复杂度与泛化误差密切相关。4 估计统计上限 - 正确，统计上限可以用于估计泛化误差的范围。5 使用检验集 - 正确，使用检验集是估计泛化误差的常用方法。</w:t>
      </w:r>
    </w:p>
    <w:p w14:paraId="05F319F1">
      <w:r>
        <w:t>------------------------------------------------------------</w:t>
      </w:r>
    </w:p>
    <w:p w14:paraId="7FA86CDF">
      <w:r>
        <w:rPr>
          <w:b/>
        </w:rPr>
        <w:t>669、多选题</w:t>
      </w:r>
    </w:p>
    <w:p w14:paraId="6CE406B4">
      <w:r>
        <w:t>用于分类的神经网络算法的评价指标有（   ）。</w:t>
      </w:r>
    </w:p>
    <w:p w14:paraId="3862C8F2">
      <w:r>
        <w:t>A.准确率</w:t>
      </w:r>
    </w:p>
    <w:p w14:paraId="64D00CA4">
      <w:r>
        <w:t>B.召回率</w:t>
      </w:r>
    </w:p>
    <w:p w14:paraId="3229429B">
      <w:r>
        <w:t>C.AUC</w:t>
      </w:r>
    </w:p>
    <w:p w14:paraId="1A26550C">
      <w:r>
        <w:t>D.ROC</w:t>
      </w:r>
    </w:p>
    <w:p w14:paraId="1C5DC42C">
      <w:r>
        <w:t>E.R Square</w:t>
      </w:r>
    </w:p>
    <w:p w14:paraId="079C4357">
      <w:r>
        <w:rPr>
          <w:b/>
        </w:rPr>
        <w:t>【答案】</w:t>
      </w:r>
      <w:r>
        <w:t>A,B,C,D</w:t>
      </w:r>
    </w:p>
    <w:p w14:paraId="6FB45CAE">
      <w:r>
        <w:rPr>
          <w:b/>
        </w:rPr>
        <w:t>【解析】</w:t>
      </w:r>
      <w:r>
        <w:t>1 准确率 - 正确，准确率是评价分类算法性能的常用指标。2 召回率 - 正确，召回率尤其在不平衡数据集中非常重要。3 AUC - 正确，AUC代表模型的区分能力，是评价分类器性能的指标。4 ROC - 正确，ROC曲线展示了不同阈值下模型的性能。5 R Square - 错误，R Square通常用于回归分析，不是分类的指标。</w:t>
      </w:r>
    </w:p>
    <w:p w14:paraId="0CD66932">
      <w:r>
        <w:t>------------------------------------------------------------</w:t>
      </w:r>
    </w:p>
    <w:p w14:paraId="176586ED">
      <w:r>
        <w:rPr>
          <w:b/>
        </w:rPr>
        <w:t>670、多选题</w:t>
      </w:r>
    </w:p>
    <w:p w14:paraId="08F035EA">
      <w:r>
        <w:t>Adam首先计算梯度的（   ）估计，并据此为不同参数设置独立的自适应学习率。</w:t>
      </w:r>
    </w:p>
    <w:p w14:paraId="13F4E81E">
      <w:r>
        <w:t>A.一阶矩</w:t>
      </w:r>
    </w:p>
    <w:p w14:paraId="51957595">
      <w:r>
        <w:t>B.二阶矩</w:t>
      </w:r>
    </w:p>
    <w:p w14:paraId="2CBD49DA">
      <w:r>
        <w:t>C.三阶矩</w:t>
      </w:r>
    </w:p>
    <w:p w14:paraId="2F138E0A">
      <w:r>
        <w:t>D.0阶矩</w:t>
      </w:r>
    </w:p>
    <w:p w14:paraId="0B7603E2">
      <w:r>
        <w:t>E.环形矩</w:t>
      </w:r>
    </w:p>
    <w:p w14:paraId="7C389DF8">
      <w:r>
        <w:rPr>
          <w:b/>
        </w:rPr>
        <w:t>【答案】</w:t>
      </w:r>
      <w:r>
        <w:t>A,B</w:t>
      </w:r>
    </w:p>
    <w:p w14:paraId="36523B47">
      <w:r>
        <w:rPr>
          <w:b/>
        </w:rPr>
        <w:t>【解析】</w:t>
      </w:r>
      <w:r>
        <w:t>1 一阶矩 - 正确，Adam算法利用梯度的一阶矩估计。2 二阶矩 - 正确，Adam算法也利用梯度的二阶矩估计。3 三阶矩 - 错误，三阶矩不是Adam算法中使用的统计量。4 0阶矩 - 错误，0阶矩在这里无意义，不是Adam算法使用的统计量。5 环形矩 - 错误，环形矩不是一个标准的统计学术语。</w:t>
      </w:r>
    </w:p>
    <w:p w14:paraId="24EE3391">
      <w:r>
        <w:t>------------------------------------------------------------</w:t>
      </w:r>
    </w:p>
    <w:p w14:paraId="4DA9BB58">
      <w:r>
        <w:rPr>
          <w:b/>
        </w:rPr>
        <w:t>671、多选题</w:t>
      </w:r>
    </w:p>
    <w:p w14:paraId="7538441B">
      <w:r>
        <w:t>数据增强最简单的方法就是对代表本质特征的样本进行复制或随机删除，而在深度学习的图像识别中，常用（   ）等方法增加训练样本。</w:t>
      </w:r>
    </w:p>
    <w:p w14:paraId="4F574BD6">
      <w:r>
        <w:t>A.图像水平移动</w:t>
      </w:r>
    </w:p>
    <w:p w14:paraId="79ED275A">
      <w:r>
        <w:t>B.图像垂直移动</w:t>
      </w:r>
    </w:p>
    <w:p w14:paraId="173E4DD6">
      <w:r>
        <w:t>C.图像缩小</w:t>
      </w:r>
    </w:p>
    <w:p w14:paraId="78ADEF58">
      <w:r>
        <w:t>D.图像放大</w:t>
      </w:r>
    </w:p>
    <w:p w14:paraId="0A8EEEDD">
      <w:r>
        <w:t>E.图像翻转</w:t>
      </w:r>
    </w:p>
    <w:p w14:paraId="293817E5">
      <w:r>
        <w:rPr>
          <w:b/>
        </w:rPr>
        <w:t>【答案】</w:t>
      </w:r>
      <w:r>
        <w:t>A,B,C,D,E</w:t>
      </w:r>
    </w:p>
    <w:p w14:paraId="37CD531F">
      <w:r>
        <w:rPr>
          <w:b/>
        </w:rPr>
        <w:t>【解析】</w:t>
      </w:r>
      <w:r>
        <w:t>1 图像水平移动 - 正确，这是一种常见的数据增强方法。2 图像垂直移动 - 正确，同样是数据增强的常用技术。3 图像缩小 - 正确，图像缩小也是一种数据增强方法。4 图像放大 - 正确，图像放大可以增加图像的细节变化。5 图像翻转 - 正确，图像翻转可以增加训练数据的多样性。</w:t>
      </w:r>
    </w:p>
    <w:p w14:paraId="4A83B14A">
      <w:r>
        <w:t>------------------------------------------------------------</w:t>
      </w:r>
    </w:p>
    <w:p w14:paraId="3DE6DC23">
      <w:r>
        <w:rPr>
          <w:b/>
        </w:rPr>
        <w:t>672、多选题</w:t>
      </w:r>
    </w:p>
    <w:p w14:paraId="4EAABA9E">
      <w:r>
        <w:t>优化超参数的难点在于（   ）。</w:t>
      </w:r>
    </w:p>
    <w:p w14:paraId="27AAB5E7">
      <w:r>
        <w:t>A.每个类型的超参数都有很多选择</w:t>
      </w:r>
    </w:p>
    <w:p w14:paraId="6026F6BB">
      <w:r>
        <w:t>B.数据规模较大</w:t>
      </w:r>
    </w:p>
    <w:p w14:paraId="4E14AE7F">
      <w:r>
        <w:t>C.构建的模型结构复杂</w:t>
      </w:r>
    </w:p>
    <w:p w14:paraId="2EFF7B58">
      <w:r>
        <w:t>D.数据流量较少</w:t>
      </w:r>
    </w:p>
    <w:p w14:paraId="073D74C9">
      <w:r>
        <w:t>E.分析逻辑困难</w:t>
      </w:r>
    </w:p>
    <w:p w14:paraId="1C8A2F22">
      <w:r>
        <w:rPr>
          <w:b/>
        </w:rPr>
        <w:t>【答案】</w:t>
      </w:r>
      <w:r>
        <w:t>A,B,C</w:t>
      </w:r>
    </w:p>
    <w:p w14:paraId="5DD59F27">
      <w:r>
        <w:rPr>
          <w:b/>
        </w:rPr>
        <w:t>【解析】</w:t>
      </w:r>
      <w:r>
        <w:t>1 每个类型的超参数都有很多选择 - 正确，超参数的选择范围广，增加了优化难度。2 数据规模较大 - 正确，大规模数据使得超参数优化更为复杂。3 构建的模型结构复杂 - 正确，模型结构复杂可能导致超参数空间巨大。4 数据流量较少 - 错误，数据流量较少通常不是优化超参数的难点。5 分析逻辑困难 - 错误，虽然分析逻辑可能困难，但不是超参数优化的主要难点。</w:t>
      </w:r>
    </w:p>
    <w:p w14:paraId="6C705A8E">
      <w:r>
        <w:t>------------------------------------------------------------</w:t>
      </w:r>
    </w:p>
    <w:p w14:paraId="5C065F00">
      <w:r>
        <w:rPr>
          <w:b/>
        </w:rPr>
        <w:t>673、多选题</w:t>
      </w:r>
    </w:p>
    <w:p w14:paraId="2841EF3F">
      <w:r>
        <w:t>模型结构风险最小化，如果要结构风险小，要求（   ）同时小。</w:t>
      </w:r>
    </w:p>
    <w:p w14:paraId="007E22CB">
      <w:r>
        <w:t>A.期望风险</w:t>
      </w:r>
    </w:p>
    <w:p w14:paraId="38DCCF30">
      <w:r>
        <w:t>B.结构风险</w:t>
      </w:r>
    </w:p>
    <w:p w14:paraId="16E0D2C9">
      <w:r>
        <w:t>C.经验风险</w:t>
      </w:r>
    </w:p>
    <w:p w14:paraId="0CCB4C7E">
      <w:r>
        <w:t>D.模型复杂度</w:t>
      </w:r>
    </w:p>
    <w:p w14:paraId="2E19507B">
      <w:r>
        <w:t>E.参数矩阵</w:t>
      </w:r>
    </w:p>
    <w:p w14:paraId="6F721213">
      <w:r>
        <w:rPr>
          <w:b/>
        </w:rPr>
        <w:t>【答案】</w:t>
      </w:r>
      <w:r>
        <w:t>B,C,D</w:t>
      </w:r>
    </w:p>
    <w:p w14:paraId="7C5F5588">
      <w:r>
        <w:rPr>
          <w:b/>
        </w:rPr>
        <w:t>【解析】</w:t>
      </w:r>
      <w:r>
        <w:t>A: 期望风险 - 错误，期望风险小并不意味着结构风险小。B: 结构风险 - 正确，结构风险是衡量模型复杂度和训练误差的指标。C: 经验风险 - 正确，经验风险是结构风险的一部分，需要同时小。D: 模型复杂度 - 正确，模型复杂度小有助于降低结构风险。E: 参数矩阵 - 错误，参数矩阵与结构风险无直接关系。</w:t>
      </w:r>
    </w:p>
    <w:p w14:paraId="50458FB6">
      <w:r>
        <w:t>------------------------------------------------------------</w:t>
      </w:r>
    </w:p>
    <w:p w14:paraId="493F241A">
      <w:r>
        <w:rPr>
          <w:b/>
        </w:rPr>
        <w:t>674、多选题</w:t>
      </w:r>
    </w:p>
    <w:p w14:paraId="35B97D2C">
      <w:r>
        <w:t>二项分布X～B（BCn，p）的数学期望和方差分别为（   ）。</w:t>
      </w:r>
    </w:p>
    <w:p w14:paraId="349A8F77">
      <w:r>
        <w:t>A.p</w:t>
      </w:r>
    </w:p>
    <w:p w14:paraId="52323E32">
      <w:r>
        <w:t>B.np</w:t>
      </w:r>
    </w:p>
    <w:p w14:paraId="2FD75E5E">
      <w:r>
        <w:t>C.np（1-p）</w:t>
      </w:r>
    </w:p>
    <w:p w14:paraId="5C31434E">
      <w:r>
        <w:t>D.p（1-p）</w:t>
      </w:r>
    </w:p>
    <w:p w14:paraId="584DAEF4">
      <w:r>
        <w:t>E.p（1-np）</w:t>
      </w:r>
    </w:p>
    <w:p w14:paraId="4D3DA770">
      <w:r>
        <w:rPr>
          <w:b/>
        </w:rPr>
        <w:t>【答案】</w:t>
      </w:r>
      <w:r>
        <w:t>B,C</w:t>
      </w:r>
    </w:p>
    <w:p w14:paraId="7AC3F0BA">
      <w:r>
        <w:rPr>
          <w:b/>
        </w:rPr>
        <w:t>【解析】</w:t>
      </w:r>
      <w:r>
        <w:t>项分布 X ~ B(n, p) 的数学期望 E[X] = np → 对应选项 B方差 Var(X) = np(1−p) → 对应选项 C</w:t>
      </w:r>
    </w:p>
    <w:p w14:paraId="6A4AADF7">
      <w:r>
        <w:t>------------------------------------------------------------</w:t>
      </w:r>
    </w:p>
    <w:p w14:paraId="5878367F">
      <w:r>
        <w:rPr>
          <w:b/>
        </w:rPr>
        <w:t>675、多选题</w:t>
      </w:r>
    </w:p>
    <w:p w14:paraId="31516F3E">
      <w:r>
        <w:t>标准误差算的是（   ）之间的偏差。</w:t>
      </w:r>
    </w:p>
    <w:p w14:paraId="33A6E398">
      <w:r>
        <w:t>A.观测值与其真值</w:t>
      </w:r>
    </w:p>
    <w:p w14:paraId="721333D3">
      <w:r>
        <w:t>B.观测值与其模拟值</w:t>
      </w:r>
    </w:p>
    <w:p w14:paraId="63CBCFDD">
      <w:r>
        <w:t>C.观测值与其平均值</w:t>
      </w:r>
    </w:p>
    <w:p w14:paraId="6DEA0929">
      <w:r>
        <w:t>D.模拟值与其平均值</w:t>
      </w:r>
    </w:p>
    <w:p w14:paraId="0350BA68">
      <w:r>
        <w:t>E.真值与其模拟值</w:t>
      </w:r>
    </w:p>
    <w:p w14:paraId="6BC321D0">
      <w:r>
        <w:rPr>
          <w:b/>
        </w:rPr>
        <w:t>【答案】</w:t>
      </w:r>
      <w:r>
        <w:t>A,B</w:t>
      </w:r>
    </w:p>
    <w:p w14:paraId="01288E0C">
      <w:r>
        <w:rPr>
          <w:b/>
        </w:rPr>
        <w:t>【解析】</w:t>
      </w:r>
      <w:r>
        <w:t>1 观测值与其真值 - 正确，标准误差可以表示观测值与真值的偏差。2 观测值与其模拟值 - 正确，也可以表示观测值与模拟值的偏差。3 观测值与其平均值 - 错误，这是计算标准差的方法。4 模拟值与其平均值 - 错误，这不是标准误差的定义。5 真值与其模拟值 - 错误，这与标准误差无关。</w:t>
      </w:r>
    </w:p>
    <w:p w14:paraId="789A61C1">
      <w:r>
        <w:t>------------------------------------------------------------</w:t>
      </w:r>
    </w:p>
    <w:p w14:paraId="7889373E">
      <w:r>
        <w:rPr>
          <w:b/>
        </w:rPr>
        <w:t>676、多选题</w:t>
      </w:r>
    </w:p>
    <w:p w14:paraId="2D6C277F">
      <w:r>
        <w:t>以下过程属于回归分析（   ）。</w:t>
      </w:r>
    </w:p>
    <w:p w14:paraId="0C1F222A">
      <w:r>
        <w:t>A.确定输入变量与目标变量之间的回归模型</w:t>
      </w:r>
    </w:p>
    <w:p w14:paraId="1D63A2E1">
      <w:r>
        <w:t>B.根据样本估计并检验回归模型及未知参数</w:t>
      </w:r>
    </w:p>
    <w:p w14:paraId="3DF4AB53">
      <w:r>
        <w:t>C.从输入变量中判断哪些变量对目标变量的影响是显著的</w:t>
      </w:r>
    </w:p>
    <w:p w14:paraId="6616AD9A">
      <w:r>
        <w:t>D.根据输入变量的已知值来估计目标变量的平均值并给出预测精度</w:t>
      </w:r>
    </w:p>
    <w:p w14:paraId="61C57478">
      <w:r>
        <w:t>E.验证是否为最优估计器</w:t>
      </w:r>
    </w:p>
    <w:p w14:paraId="7913EF7B">
      <w:r>
        <w:rPr>
          <w:b/>
        </w:rPr>
        <w:t>【答案】</w:t>
      </w:r>
      <w:r>
        <w:t>A,B,C,D</w:t>
      </w:r>
    </w:p>
    <w:p w14:paraId="7AEE73C3">
      <w:r>
        <w:rPr>
          <w:b/>
        </w:rPr>
        <w:t>【解析】</w:t>
      </w:r>
      <w:r>
        <w:t>1 确定输入变量与目标变量之间的回归模型 - 正确，这是回归分析的一部分。2 根据样本估计并检验回归模型及未知参数 - 正确，估计和检验是回归分析的关键步骤。3 从输入变量中判断哪些变量对目标变量的影响是显著的 - 正确，这是选择回归模型的重要过程。4 根据输入变量的已知值来估计目标变量的平均值并给出预测精度 - 正确，估计和预测是回归分析的应用。5 验证是否为最优估计器 - 错误，虽然模型选择中可能会考虑最优性，但这不是一个独立的回归分析过程。</w:t>
      </w:r>
    </w:p>
    <w:p w14:paraId="717497A1">
      <w:r>
        <w:t>------------------------------------------------------------</w:t>
      </w:r>
    </w:p>
    <w:p w14:paraId="6B7031BA">
      <w:r>
        <w:rPr>
          <w:b/>
        </w:rPr>
        <w:t>677、多选题</w:t>
      </w:r>
    </w:p>
    <w:p w14:paraId="305FA864">
      <w:r>
        <w:t>对比分析法可以分为（   ）对比。</w:t>
      </w:r>
    </w:p>
    <w:p w14:paraId="6084177C">
      <w:r>
        <w:t>A.纵向</w:t>
      </w:r>
    </w:p>
    <w:p w14:paraId="050780A7">
      <w:r>
        <w:t>B.横向</w:t>
      </w:r>
    </w:p>
    <w:p w14:paraId="4D161336">
      <w:r>
        <w:t>C.比例</w:t>
      </w:r>
    </w:p>
    <w:p w14:paraId="3CAE0ED6">
      <w:r>
        <w:t>D.相似</w:t>
      </w:r>
    </w:p>
    <w:p w14:paraId="50658F22">
      <w:r>
        <w:t>E.预测</w:t>
      </w:r>
    </w:p>
    <w:p w14:paraId="7ABF3CE8">
      <w:r>
        <w:rPr>
          <w:b/>
        </w:rPr>
        <w:t>【答案】</w:t>
      </w:r>
      <w:r>
        <w:t>A,B</w:t>
      </w:r>
    </w:p>
    <w:p w14:paraId="44BF8D44">
      <w:r>
        <w:rPr>
          <w:b/>
        </w:rPr>
        <w:t>【解析】</w:t>
      </w:r>
      <w:r>
        <w:t>1 纵向 - 正确，纵向对比分析是按照时间序列进行的对比。2 横向 - 正确，横向对比分析是与同期其他对象进行的对比。3 比例 - 错误，比例分析是分析方法的一种，不是对比分析法的分类。4 相似 - 错误，相似不是对比分析法的分类。5 预测 - 错误，预测是分析目的，不是对比分析法的分类。</w:t>
      </w:r>
    </w:p>
    <w:p w14:paraId="673DBFE6">
      <w:r>
        <w:t>------------------------------------------------------------</w:t>
      </w:r>
    </w:p>
    <w:p w14:paraId="053AB113">
      <w:r>
        <w:rPr>
          <w:b/>
        </w:rPr>
        <w:t>678、多选题</w:t>
      </w:r>
    </w:p>
    <w:p w14:paraId="7B5E7F85">
      <w:r>
        <w:t>分组分析法是指通过统计分组的计算和分析，来认识所要分析对象的（  ）的方法。</w:t>
      </w:r>
    </w:p>
    <w:p w14:paraId="07299AC5">
      <w:r>
        <w:t>A.相互关系</w:t>
      </w:r>
    </w:p>
    <w:p w14:paraId="305B6B9A">
      <w:r>
        <w:t>B.相同特征</w:t>
      </w:r>
    </w:p>
    <w:p w14:paraId="04DB4F91">
      <w:r>
        <w:t>C.相同性质</w:t>
      </w:r>
    </w:p>
    <w:p w14:paraId="7D75E337">
      <w:r>
        <w:t>D.不同特征</w:t>
      </w:r>
    </w:p>
    <w:p w14:paraId="6F546B2A">
      <w:r>
        <w:t>E.不同性质</w:t>
      </w:r>
    </w:p>
    <w:p w14:paraId="52C5C1A7">
      <w:r>
        <w:rPr>
          <w:b/>
        </w:rPr>
        <w:t>【答案】</w:t>
      </w:r>
      <w:r>
        <w:t>A,D,E</w:t>
      </w:r>
    </w:p>
    <w:p w14:paraId="12967507">
      <w:r>
        <w:rPr>
          <w:b/>
        </w:rPr>
        <w:t>【解析】</w:t>
      </w:r>
      <w:r>
        <w:t>1 相互关系 - 正确，分组分析可以揭示对象之间的相互关系。2 相同特征 - 错误，分组分析更多关注不同组之间的差异。3 相同性质 - 错误，虽然分组分析可以将具有相同性质的对象放在一起，但这不是其主要目的。4 不同特征 - 正确，分组分析可以展现不同组之间的特征差异。5 不同性质 - 正确，分组分析可以认识对象的不同性质。</w:t>
      </w:r>
    </w:p>
    <w:p w14:paraId="0BA936EB">
      <w:r>
        <w:t>------------------------------------------------------------</w:t>
      </w:r>
    </w:p>
    <w:p w14:paraId="1CA5FE1D">
      <w:r>
        <w:rPr>
          <w:b/>
        </w:rPr>
        <w:t>679、多选题</w:t>
      </w:r>
    </w:p>
    <w:p w14:paraId="5B7E930E">
      <w:r>
        <w:t>预测分析法大致可以分为（   ）。</w:t>
      </w:r>
    </w:p>
    <w:p w14:paraId="70D96586">
      <w:r>
        <w:t>A.基于时间序列的预测</w:t>
      </w:r>
    </w:p>
    <w:p w14:paraId="1245BB2C">
      <w:r>
        <w:t>B.基于分组对比的预测</w:t>
      </w:r>
    </w:p>
    <w:p w14:paraId="0A6C57AB">
      <w:r>
        <w:t>C.回归类预测</w:t>
      </w:r>
    </w:p>
    <w:p w14:paraId="56A61CDD">
      <w:r>
        <w:t>D.基于各环节转换率的预测</w:t>
      </w:r>
    </w:p>
    <w:p w14:paraId="2448DCE9">
      <w:r>
        <w:t>E.两种相似样本的结果对比预测</w:t>
      </w:r>
    </w:p>
    <w:p w14:paraId="117A45CA">
      <w:r>
        <w:rPr>
          <w:b/>
        </w:rPr>
        <w:t>【答案】</w:t>
      </w:r>
      <w:r>
        <w:t>A,C</w:t>
      </w:r>
    </w:p>
    <w:p w14:paraId="7A1E4301">
      <w:r>
        <w:rPr>
          <w:b/>
        </w:rPr>
        <w:t>【解析】</w:t>
      </w:r>
      <w:r>
        <w:t>1 基于时间序列的预测 - 正确，时间序列分析是预测分析法的一种。2 基于分组对比的预测 - 错误，这不是预测分析法的标准分类。3 回归类预测 - 正确，回归分析是进行预测的常用方法。4 基于各环节转换率的预测 - 错误，这可能是预测分析法的应用场景之一，但不是其分类。5 两种相似样本的结果对比预测 - 错误，这更像是对比分析法的内容。</w:t>
      </w:r>
    </w:p>
    <w:p w14:paraId="6822D3C0">
      <w:r>
        <w:t>------------------------------------------------------------</w:t>
      </w:r>
    </w:p>
    <w:p w14:paraId="1A821DB0">
      <w:r>
        <w:rPr>
          <w:b/>
        </w:rPr>
        <w:t>680、多选题</w:t>
      </w:r>
    </w:p>
    <w:p w14:paraId="47F1BF9D">
      <w:r>
        <w:t>t检验可以验证样本（  ）。</w:t>
      </w:r>
    </w:p>
    <w:p w14:paraId="21AFEBF4">
      <w:r>
        <w:t>A.均值是否满足某个常数</w:t>
      </w:r>
    </w:p>
    <w:p w14:paraId="13001503">
      <w:r>
        <w:t>B.是否服从正态分布</w:t>
      </w:r>
    </w:p>
    <w:p w14:paraId="141D1015">
      <w:r>
        <w:t>C.两样本是否不相关</w:t>
      </w:r>
    </w:p>
    <w:p w14:paraId="5ABCC15B">
      <w:r>
        <w:t>D.间的均值是否存在差异</w:t>
      </w:r>
    </w:p>
    <w:p w14:paraId="62E36BBD">
      <w:r>
        <w:t>E.是否服从柏松分布</w:t>
      </w:r>
    </w:p>
    <w:p w14:paraId="7EDDC34F">
      <w:r>
        <w:rPr>
          <w:b/>
        </w:rPr>
        <w:t>【答案】</w:t>
      </w:r>
      <w:r>
        <w:t>A,D</w:t>
      </w:r>
    </w:p>
    <w:p w14:paraId="2422312D">
      <w:r>
        <w:rPr>
          <w:b/>
        </w:rPr>
        <w:t>【解析】</w:t>
      </w:r>
      <w:r>
        <w:t>1 均值是否满足某个常数 - 正确，t检验可以用来检验样本均值是否与某个常数有显著差异。2 是否服从正态分布 - 错误，t检验不是用来检验数据是否服从正态分布的。3 两样本是否不相关 - 错误，t检验通常用于检验两组样本均值是否有显著差异，而不是检验相关性。4 间的均值是否存在差异 - 正确，独立样本t检验用于检验两组样本均值是否有显著差异。5 是否服从柏松分布 - 错误，t检验不适用于检验数据是否服从泊松分布。</w:t>
      </w:r>
    </w:p>
    <w:p w14:paraId="7C4A2C02">
      <w:r>
        <w:t>------------------------------------------------------------</w:t>
      </w:r>
    </w:p>
    <w:p w14:paraId="2EB4FD2F">
      <w:r>
        <w:rPr>
          <w:b/>
        </w:rPr>
        <w:t>681、多选题</w:t>
      </w:r>
    </w:p>
    <w:p w14:paraId="0F02BE3C">
      <w:r>
        <w:t>以下检验方法可以验证样本是否服从正态性分布（   ）。</w:t>
      </w:r>
    </w:p>
    <w:p w14:paraId="06578F9A">
      <w:r>
        <w:t>A.t检验</w:t>
      </w:r>
    </w:p>
    <w:p w14:paraId="40126BF4">
      <w:r>
        <w:t>B.卡方检验</w:t>
      </w:r>
    </w:p>
    <w:p w14:paraId="03B756F1">
      <w:r>
        <w:t>C.Pearson检验</w:t>
      </w:r>
    </w:p>
    <w:p w14:paraId="54579CD1">
      <w:r>
        <w:t>D.Shapiro检验</w:t>
      </w:r>
    </w:p>
    <w:p w14:paraId="4AB8F83E">
      <w:r>
        <w:t>E.KS检验</w:t>
      </w:r>
    </w:p>
    <w:p w14:paraId="24EFBE0F">
      <w:r>
        <w:rPr>
          <w:b/>
        </w:rPr>
        <w:t>【答案】</w:t>
      </w:r>
      <w:r>
        <w:t>D,E</w:t>
      </w:r>
    </w:p>
    <w:p w14:paraId="5D4B5683">
      <w:r>
        <w:rPr>
          <w:b/>
        </w:rPr>
        <w:t>【解析】</w:t>
      </w:r>
      <w:r>
        <w:t>1Shapiro检验：用于检验样本是否来自正态分布。2 KS检验：Kolmogorov-Smirnov检验，用于比较样本分布与参考概率分布的一致性。</w:t>
      </w:r>
    </w:p>
    <w:p w14:paraId="659ACD6F">
      <w:r>
        <w:t>------------------------------------------------------------</w:t>
      </w:r>
    </w:p>
    <w:p w14:paraId="5F8A460D">
      <w:r>
        <w:rPr>
          <w:b/>
        </w:rPr>
        <w:t>682、多选题</w:t>
      </w:r>
    </w:p>
    <w:p w14:paraId="704B1B55">
      <w:r>
        <w:t>正态曲线由以下参数决定（   ）。</w:t>
      </w:r>
    </w:p>
    <w:p w14:paraId="77543823">
      <w:r>
        <w:t>A.均值</w:t>
      </w:r>
    </w:p>
    <w:p w14:paraId="7AB4DA61">
      <w:r>
        <w:t>B.协方差</w:t>
      </w:r>
    </w:p>
    <w:p w14:paraId="5366CE1B">
      <w:r>
        <w:t>C.方差</w:t>
      </w:r>
    </w:p>
    <w:p w14:paraId="3E3B10DF">
      <w:r>
        <w:t>D.偏态系数</w:t>
      </w:r>
    </w:p>
    <w:p w14:paraId="132AA22E">
      <w:r>
        <w:t>E.变差系数</w:t>
      </w:r>
    </w:p>
    <w:p w14:paraId="1C0CABC1">
      <w:r>
        <w:rPr>
          <w:b/>
        </w:rPr>
        <w:t>【答案】</w:t>
      </w:r>
      <w:r>
        <w:t>A,C</w:t>
      </w:r>
    </w:p>
    <w:p w14:paraId="281C3AF6">
      <w:r>
        <w:rPr>
          <w:b/>
        </w:rPr>
        <w:t>【解析】</w:t>
      </w:r>
      <w:r>
        <w:t>1均值：决定了正态分布的中心位置。2方差：决定了正态分布的宽度，即数据的离散程度。</w:t>
      </w:r>
    </w:p>
    <w:p w14:paraId="20D393BC">
      <w:r>
        <w:t>------------------------------------------------------------</w:t>
      </w:r>
    </w:p>
    <w:p w14:paraId="711D3FC3">
      <w:r>
        <w:rPr>
          <w:b/>
        </w:rPr>
        <w:t>683、多选题</w:t>
      </w:r>
    </w:p>
    <w:p w14:paraId="6C2FFDD0">
      <w:r>
        <w:t>贝叶斯分类器是（   ）的分类器。</w:t>
      </w:r>
    </w:p>
    <w:p w14:paraId="7518B5CE">
      <w:r>
        <w:t>A.支持增量式训练</w:t>
      </w:r>
    </w:p>
    <w:p w14:paraId="3477DE9F">
      <w:r>
        <w:t>B.对分类器实际学习的解释相对简单</w:t>
      </w:r>
    </w:p>
    <w:p w14:paraId="40F3FD60">
      <w:r>
        <w:t>C.分类错误概率最小</w:t>
      </w:r>
    </w:p>
    <w:p w14:paraId="4AF2B339">
      <w:r>
        <w:t>D.在预先给定代价的情况下平均风险最小</w:t>
      </w:r>
    </w:p>
    <w:p w14:paraId="02784DFF">
      <w:r>
        <w:t>E.对分类器实际学习的解释相对复杂</w:t>
      </w:r>
    </w:p>
    <w:p w14:paraId="6F698719">
      <w:r>
        <w:rPr>
          <w:b/>
        </w:rPr>
        <w:t>【答案】</w:t>
      </w:r>
      <w:r>
        <w:t>A,B,C,D</w:t>
      </w:r>
    </w:p>
    <w:p w14:paraId="4DBF3E2E">
      <w:r>
        <w:rPr>
          <w:b/>
        </w:rPr>
        <w:t>【解析】</w:t>
      </w:r>
      <w:r>
        <w:t>1支持增量式训练：可以逐步地在已有模型上添加数据进行训练。2对分类器实际学习的解释相对简单：基于贝叶斯定理，模型的决策过程较为透明。3分类错误概率最小：在贝叶斯决策框架下，可以最小化期望的分类错误概率。4在预先给定代价的情况下平均风险最小：可以结合各类错误的代价进行优化。</w:t>
      </w:r>
    </w:p>
    <w:p w14:paraId="2063BEC6">
      <w:r>
        <w:t>------------------------------------------------------------</w:t>
      </w:r>
    </w:p>
    <w:p w14:paraId="0B487A39">
      <w:r>
        <w:rPr>
          <w:b/>
        </w:rPr>
        <w:t>684、多选题</w:t>
      </w:r>
    </w:p>
    <w:p w14:paraId="1CA539C7">
      <w:r>
        <w:t>方差分为以下种类（   ）。</w:t>
      </w:r>
    </w:p>
    <w:p w14:paraId="52226516">
      <w:r>
        <w:t>A.数值型方差</w:t>
      </w:r>
    </w:p>
    <w:p w14:paraId="62A67D9B">
      <w:r>
        <w:t>B.概率型方差</w:t>
      </w:r>
    </w:p>
    <w:p w14:paraId="6A7672A2">
      <w:r>
        <w:t>C.离散型方差</w:t>
      </w:r>
    </w:p>
    <w:p w14:paraId="3CCB4380">
      <w:r>
        <w:t>D.连续型方差</w:t>
      </w:r>
    </w:p>
    <w:p w14:paraId="396E2A7F">
      <w:r>
        <w:t>E.边缘型方差</w:t>
      </w:r>
    </w:p>
    <w:p w14:paraId="24376819">
      <w:r>
        <w:rPr>
          <w:b/>
        </w:rPr>
        <w:t>【答案】</w:t>
      </w:r>
      <w:r>
        <w:t>C,D</w:t>
      </w:r>
    </w:p>
    <w:p w14:paraId="4D868E2F">
      <w:r>
        <w:rPr>
          <w:b/>
        </w:rPr>
        <w:t>【解析】</w:t>
      </w:r>
      <w:r>
        <w:t>1离散型方差：针对离散型随机变量的方差。2连续型方差：针对连续型随机变量的方差。</w:t>
      </w:r>
    </w:p>
    <w:p w14:paraId="57943E80">
      <w:r>
        <w:t>------------------------------------------------------------</w:t>
      </w:r>
    </w:p>
    <w:p w14:paraId="6574074E">
      <w:r>
        <w:rPr>
          <w:b/>
        </w:rPr>
        <w:t>685、多选题</w:t>
      </w:r>
    </w:p>
    <w:p w14:paraId="359A9606">
      <w:r>
        <w:t>以下能帮助减少特征的维度、数据冗余，以及在特征提取时能发现更有意义的特征属性的方法是（   ）。</w:t>
      </w:r>
    </w:p>
    <w:p w14:paraId="311867CA">
      <w:r>
        <w:t>A.特征转换</w:t>
      </w:r>
    </w:p>
    <w:p w14:paraId="4B991E7C">
      <w:r>
        <w:t>B.特征选择</w:t>
      </w:r>
    </w:p>
    <w:p w14:paraId="64D3CC87">
      <w:r>
        <w:t>C.特征提取</w:t>
      </w:r>
    </w:p>
    <w:p w14:paraId="55102910">
      <w:r>
        <w:t>D.特征子集</w:t>
      </w:r>
    </w:p>
    <w:p w14:paraId="2A32B7DF">
      <w:r>
        <w:t>E.特征筛选</w:t>
      </w:r>
    </w:p>
    <w:p w14:paraId="784A9CC2">
      <w:r>
        <w:rPr>
          <w:b/>
        </w:rPr>
        <w:t>【答案】</w:t>
      </w:r>
      <w:r>
        <w:t>B,C</w:t>
      </w:r>
    </w:p>
    <w:p w14:paraId="3459EB90">
      <w:r>
        <w:rPr>
          <w:b/>
        </w:rPr>
        <w:t>【解析】</w:t>
      </w:r>
      <w:r>
        <w:t>1特征选择：选择数据集中最重要的特征进行分析。2特征提取：通过转换或组合现有特征来创建新的特征。</w:t>
      </w:r>
    </w:p>
    <w:p w14:paraId="44C23B3B">
      <w:r>
        <w:t>------------------------------------------------------------</w:t>
      </w:r>
    </w:p>
    <w:p w14:paraId="64549570">
      <w:r>
        <w:rPr>
          <w:b/>
        </w:rPr>
        <w:t>686、多选题</w:t>
      </w:r>
    </w:p>
    <w:p w14:paraId="0E6C3BD6">
      <w:r>
        <w:t>描述性统计分析适用于以下数据特征的分析（   ）。</w:t>
      </w:r>
    </w:p>
    <w:p w14:paraId="7CFEE546">
      <w:r>
        <w:t>A.数据的可行范围</w:t>
      </w:r>
    </w:p>
    <w:p w14:paraId="7789AE03">
      <w:r>
        <w:t>B.数据的波动分散程度</w:t>
      </w:r>
    </w:p>
    <w:p w14:paraId="4955FFDA">
      <w:r>
        <w:t>C.某支付渠道占比</w:t>
      </w:r>
    </w:p>
    <w:p w14:paraId="2C2D22B5">
      <w:r>
        <w:t>D.探索汽车速度与刹车距离之间的关系</w:t>
      </w:r>
    </w:p>
    <w:p w14:paraId="4AB16BB6">
      <w:r>
        <w:t>E.某品牌充电宝是否虚假宣传</w:t>
      </w:r>
    </w:p>
    <w:p w14:paraId="7F95AAF0">
      <w:r>
        <w:rPr>
          <w:b/>
        </w:rPr>
        <w:t>【答案】</w:t>
      </w:r>
      <w:r>
        <w:t>A,B</w:t>
      </w:r>
    </w:p>
    <w:p w14:paraId="19CB3594">
      <w:r>
        <w:rPr>
          <w:b/>
        </w:rPr>
        <w:t>【解析】</w:t>
      </w:r>
      <w:r>
        <w:t>A. 数据的可行范围：即数据的最小值、最大值、极差，属于描述性统计内容。 ✅B. 数据的波动分散程度：如方差、标准差等，属于描述性统计内容。 ✅</w:t>
      </w:r>
    </w:p>
    <w:p w14:paraId="29869212">
      <w:r>
        <w:t>------------------------------------------------------------</w:t>
      </w:r>
    </w:p>
    <w:p w14:paraId="558BC855">
      <w:r>
        <w:rPr>
          <w:b/>
        </w:rPr>
        <w:t>687、多选题</w:t>
      </w:r>
    </w:p>
    <w:p w14:paraId="110EB919">
      <w:r>
        <w:t>箱型图有以下作用（   ）。</w:t>
      </w:r>
    </w:p>
    <w:p w14:paraId="68BCDB2E">
      <w:r>
        <w:t>A.观察出某变量占总体的比值</w:t>
      </w:r>
    </w:p>
    <w:p w14:paraId="255F8AC9">
      <w:r>
        <w:t>B.方便实现数据的对比</w:t>
      </w:r>
    </w:p>
    <w:p w14:paraId="40875FE5">
      <w:r>
        <w:t>C.识别出数据中的异常样本点</w:t>
      </w:r>
    </w:p>
    <w:p w14:paraId="1A22AE0A">
      <w:r>
        <w:t>D.了解数据的规律</w:t>
      </w:r>
    </w:p>
    <w:p w14:paraId="6405DEFC">
      <w:r>
        <w:t>E.表达出数据的统计特征</w:t>
      </w:r>
    </w:p>
    <w:p w14:paraId="38A92769">
      <w:r>
        <w:rPr>
          <w:b/>
        </w:rPr>
        <w:t>【答案】</w:t>
      </w:r>
      <w:r>
        <w:t>B,C</w:t>
      </w:r>
    </w:p>
    <w:p w14:paraId="3E1EA74B">
      <w:r>
        <w:rPr>
          <w:b/>
        </w:rPr>
        <w:t>【解析】</w:t>
      </w:r>
      <w:r>
        <w:t>1方便实现数据的对比：箱型图可以直观地比较不同组别的数据分布。2识别出数据中的异常样本点：箱型图通过“须”和“点”标识异常值。</w:t>
      </w:r>
    </w:p>
    <w:p w14:paraId="5C3E3D13">
      <w:r>
        <w:t>------------------------------------------------------------</w:t>
      </w:r>
    </w:p>
    <w:p w14:paraId="0F2A843E">
      <w:r>
        <w:rPr>
          <w:b/>
        </w:rPr>
        <w:t>688、多选题</w:t>
      </w:r>
    </w:p>
    <w:p w14:paraId="5B46A901">
      <w:r>
        <w:t>在处理（   ）情况时，传统聚类方法往往会失效。</w:t>
      </w:r>
    </w:p>
    <w:p w14:paraId="607AF35C">
      <w:r>
        <w:t>A.一维数据</w:t>
      </w:r>
    </w:p>
    <w:p w14:paraId="4F528769">
      <w:r>
        <w:t>B.高维数据</w:t>
      </w:r>
    </w:p>
    <w:p w14:paraId="42A1076B">
      <w:r>
        <w:t>C.大型数据</w:t>
      </w:r>
    </w:p>
    <w:p w14:paraId="4A749009">
      <w:r>
        <w:t>D.低维数据</w:t>
      </w:r>
    </w:p>
    <w:p w14:paraId="153EDE25">
      <w:r>
        <w:t>E.小型数据</w:t>
      </w:r>
    </w:p>
    <w:p w14:paraId="636D36AA">
      <w:r>
        <w:rPr>
          <w:b/>
        </w:rPr>
        <w:t>【答案】</w:t>
      </w:r>
      <w:r>
        <w:t>B,C</w:t>
      </w:r>
    </w:p>
    <w:p w14:paraId="74E7BBF8">
      <w:r>
        <w:rPr>
          <w:b/>
        </w:rPr>
        <w:t>【解析】</w:t>
      </w:r>
      <w:r>
        <w:t>1高维数据：随着特征维度的增加，传统聚类方法的性能可能下降。2大型数据：对于非常大的数据集，传统聚类算法可能会因计算和存储限制而失效。</w:t>
      </w:r>
    </w:p>
    <w:p w14:paraId="5E4F5E4D">
      <w:r>
        <w:t>------------------------------------------------------------</w:t>
      </w:r>
    </w:p>
    <w:p w14:paraId="07B86F93">
      <w:r>
        <w:rPr>
          <w:b/>
        </w:rPr>
        <w:t>689、多选题</w:t>
      </w:r>
    </w:p>
    <w:p w14:paraId="03D93243">
      <w:r>
        <w:t>使用Tableau时，条形图的“编辑颜色”对话框中，有以下选择（   ）。</w:t>
      </w:r>
    </w:p>
    <w:p w14:paraId="7BC3273A">
      <w:r>
        <w:t>A.颜色</w:t>
      </w:r>
    </w:p>
    <w:p w14:paraId="7D3B962C">
      <w:r>
        <w:t>B.不透明度</w:t>
      </w:r>
    </w:p>
    <w:p w14:paraId="035988C8">
      <w:r>
        <w:t>C.效果</w:t>
      </w:r>
    </w:p>
    <w:p w14:paraId="6B5478FA">
      <w:r>
        <w:t>D.字符大小</w:t>
      </w:r>
    </w:p>
    <w:p w14:paraId="5F4B1900">
      <w:r>
        <w:t>E.字体格式</w:t>
      </w:r>
    </w:p>
    <w:p w14:paraId="7134EC3E">
      <w:r>
        <w:rPr>
          <w:b/>
        </w:rPr>
        <w:t>【答案】</w:t>
      </w:r>
      <w:r>
        <w:t>A,B,C</w:t>
      </w:r>
    </w:p>
    <w:p w14:paraId="0AE5097D">
      <w:r>
        <w:rPr>
          <w:b/>
        </w:rPr>
        <w:t>【解析】</w:t>
      </w:r>
      <w:r>
        <w:t>1颜色：允许用户改变条形的颜色。2不透明度：可以调整条形的透明度。3效果：可能包括阴影、光泽等视觉效果。</w:t>
      </w:r>
    </w:p>
    <w:p w14:paraId="4850619F">
      <w:r>
        <w:t>------------------------------------------------------------</w:t>
      </w:r>
    </w:p>
    <w:p w14:paraId="60FB3209">
      <w:r>
        <w:rPr>
          <w:b/>
        </w:rPr>
        <w:t>690、多选题</w:t>
      </w:r>
    </w:p>
    <w:p w14:paraId="480B697B">
      <w:r>
        <w:t>数据可视化可以用以下图标格式（   ）。</w:t>
      </w:r>
    </w:p>
    <w:p w14:paraId="3B283F51">
      <w:r>
        <w:t>A.柱形图</w:t>
      </w:r>
    </w:p>
    <w:p w14:paraId="1E348C67">
      <w:r>
        <w:t>B.折线图</w:t>
      </w:r>
    </w:p>
    <w:p w14:paraId="22F68C17">
      <w:r>
        <w:t>C.饼图</w:t>
      </w:r>
    </w:p>
    <w:p w14:paraId="180D90CA">
      <w:r>
        <w:t>D.散点图</w:t>
      </w:r>
    </w:p>
    <w:p w14:paraId="6D3F8924">
      <w:r>
        <w:t>E.气泡图</w:t>
      </w:r>
    </w:p>
    <w:p w14:paraId="10F3CA0D">
      <w:r>
        <w:rPr>
          <w:b/>
        </w:rPr>
        <w:t>【答案】</w:t>
      </w:r>
      <w:r>
        <w:t>A,B,C,D,E</w:t>
      </w:r>
    </w:p>
    <w:p w14:paraId="72618E94">
      <w:r>
        <w:rPr>
          <w:b/>
        </w:rPr>
        <w:t>【解析】</w:t>
      </w:r>
      <w:r>
        <w:t>1柱形图：用于比较不同类别的数据量。2折线图：展示数据随时间或有序类别变化的趋势。3饼图：表示各部分占整体的比例。4散点图：展示两个变量之间的关系。5气泡图：在散点图的基础上，用气泡大小表示第三个变量的大小。</w:t>
      </w:r>
    </w:p>
    <w:p w14:paraId="0895176F">
      <w:r>
        <w:t>------------------------------------------------------------</w:t>
      </w:r>
    </w:p>
    <w:p w14:paraId="6A09128D">
      <w:r>
        <w:rPr>
          <w:b/>
        </w:rPr>
        <w:t>691、多选题</w:t>
      </w:r>
    </w:p>
    <w:p w14:paraId="26675D66">
      <w:r>
        <w:t>面积图包含以下图形因素（   ）。</w:t>
      </w:r>
    </w:p>
    <w:p w14:paraId="19939391">
      <w:r>
        <w:t>A.标题</w:t>
      </w:r>
    </w:p>
    <w:p w14:paraId="119EE2D5">
      <w:r>
        <w:t>B.图表区</w:t>
      </w:r>
    </w:p>
    <w:p w14:paraId="16264360">
      <w:r>
        <w:t>C.绘图区</w:t>
      </w:r>
    </w:p>
    <w:p w14:paraId="40A028A2">
      <w:r>
        <w:t>D.坐标轴</w:t>
      </w:r>
    </w:p>
    <w:p w14:paraId="51F450D9">
      <w:r>
        <w:t>E.网格线</w:t>
      </w:r>
    </w:p>
    <w:p w14:paraId="39A43C7D">
      <w:r>
        <w:rPr>
          <w:b/>
        </w:rPr>
        <w:t>【答案】</w:t>
      </w:r>
      <w:r>
        <w:t>A,B,C,D,E</w:t>
      </w:r>
    </w:p>
    <w:p w14:paraId="7CA89D81">
      <w:r>
        <w:rPr>
          <w:b/>
        </w:rPr>
        <w:t>【解析】</w:t>
      </w:r>
      <w:r>
        <w:t>1标题：图表的名称或描述。2图表区：整个图表所在的区域。3绘图区：实际数据被绘制的区域。4坐标轴：用于确定数据位置的水平和垂直线条。5网格线：帮助读取数据的辅助线条。</w:t>
      </w:r>
    </w:p>
    <w:p w14:paraId="7C146839">
      <w:r>
        <w:t>------------------------------------------------------------</w:t>
      </w:r>
    </w:p>
    <w:p w14:paraId="3238EDB9">
      <w:r>
        <w:rPr>
          <w:b/>
        </w:rPr>
        <w:t>692、多选题</w:t>
      </w:r>
    </w:p>
    <w:p w14:paraId="008F0C16">
      <w:r>
        <w:t>描述性统计的指标包括以下选项（   ）。</w:t>
      </w:r>
    </w:p>
    <w:p w14:paraId="34147668">
      <w:r>
        <w:t>A.观测数</w:t>
      </w:r>
    </w:p>
    <w:p w14:paraId="12333D2F">
      <w:r>
        <w:t>B.最大K值</w:t>
      </w:r>
    </w:p>
    <w:p w14:paraId="153D6CC0">
      <w:r>
        <w:t>C.置信度</w:t>
      </w:r>
    </w:p>
    <w:p w14:paraId="4BE30D30">
      <w:r>
        <w:t>D.标准差</w:t>
      </w:r>
    </w:p>
    <w:p w14:paraId="7C806AF2">
      <w:r>
        <w:t>E.最小值</w:t>
      </w:r>
    </w:p>
    <w:p w14:paraId="07893801">
      <w:r>
        <w:rPr>
          <w:b/>
        </w:rPr>
        <w:t>【答案】</w:t>
      </w:r>
      <w:r>
        <w:t>A,B,C,D,E</w:t>
      </w:r>
    </w:p>
    <w:p w14:paraId="0AE6F295">
      <w:r>
        <w:rPr>
          <w:b/>
        </w:rPr>
        <w:t>【解析】</w:t>
      </w:r>
      <w:r>
        <w:t>1观测数：数据集中的样本数量。2最大K值：可能指最大值或与特定统计测试相关的值。3置信度：统计推断中用于表示结果可信性的量。4标准差：衡量数据分散程度的统计量。5最小值：数据集中的最小数据点。</w:t>
      </w:r>
    </w:p>
    <w:p w14:paraId="235B40D0">
      <w:r>
        <w:t>------------------------------------------------------------</w:t>
      </w:r>
    </w:p>
    <w:p w14:paraId="21BB9A8E">
      <w:r>
        <w:rPr>
          <w:b/>
        </w:rPr>
        <w:t>693、多选题</w:t>
      </w:r>
    </w:p>
    <w:p w14:paraId="0054FF5D">
      <w:r>
        <w:t>人机界面设计应该考虑以下原则（   ）。</w:t>
      </w:r>
    </w:p>
    <w:p w14:paraId="7010EA0D">
      <w:r>
        <w:t>A.以用户为中心的基本设计原则</w:t>
      </w:r>
    </w:p>
    <w:p w14:paraId="1E01C973">
      <w:r>
        <w:t>B.顺序原则</w:t>
      </w:r>
    </w:p>
    <w:p w14:paraId="4CC0AE66">
      <w:r>
        <w:t>C.功能原则</w:t>
      </w:r>
    </w:p>
    <w:p w14:paraId="3195A050">
      <w:r>
        <w:t>D.一致性原则</w:t>
      </w:r>
    </w:p>
    <w:p w14:paraId="225BE743">
      <w:r>
        <w:t>E.重要性原则</w:t>
      </w:r>
    </w:p>
    <w:p w14:paraId="48FAEAD7">
      <w:r>
        <w:rPr>
          <w:b/>
        </w:rPr>
        <w:t>【答案】</w:t>
      </w:r>
      <w:r>
        <w:t>A,B,C,D,E</w:t>
      </w:r>
    </w:p>
    <w:p w14:paraId="1B81CCB8">
      <w:r>
        <w:rPr>
          <w:b/>
        </w:rPr>
        <w:t>【解析】</w:t>
      </w:r>
      <w:r>
        <w:t>1以用户为中心的基本设计原则：设计应围绕用户的需求和体验。2顺序原则：界面元素应按照逻辑顺序排列。3功能原则：界面设计应服务于其功能。4一致性原则：设计元素应保持一致性，以便用户理解和使用。5重要性原则：重要信息和功能应突出显示。</w:t>
      </w:r>
    </w:p>
    <w:p w14:paraId="6A55770B">
      <w:r>
        <w:t>------------------------------------------------------------</w:t>
      </w:r>
    </w:p>
    <w:p w14:paraId="6E63B0CC">
      <w:r>
        <w:rPr>
          <w:b/>
        </w:rPr>
        <w:t>694、多选题</w:t>
      </w:r>
    </w:p>
    <w:p w14:paraId="1903E932">
      <w:r>
        <w:t>在多通道交互中，用户可以使用（  ）等自然的交互方式与计算机系统进行通信。</w:t>
      </w:r>
    </w:p>
    <w:p w14:paraId="7FF45579">
      <w:r>
        <w:t>A.界面</w:t>
      </w:r>
    </w:p>
    <w:p w14:paraId="4B889299">
      <w:r>
        <w:t>B.语音</w:t>
      </w:r>
    </w:p>
    <w:p w14:paraId="7F840D51">
      <w:r>
        <w:t>C.手势</w:t>
      </w:r>
    </w:p>
    <w:p w14:paraId="50398221">
      <w:r>
        <w:t>D.眼神</w:t>
      </w:r>
    </w:p>
    <w:p w14:paraId="045860F5">
      <w:r>
        <w:t>E.表情</w:t>
      </w:r>
    </w:p>
    <w:p w14:paraId="7A8B6D60">
      <w:r>
        <w:rPr>
          <w:b/>
        </w:rPr>
        <w:t>【答案】</w:t>
      </w:r>
      <w:r>
        <w:t>B,C,D,E</w:t>
      </w:r>
    </w:p>
    <w:p w14:paraId="2CBE3532">
      <w:r>
        <w:rPr>
          <w:b/>
        </w:rPr>
        <w:t>【解析】</w:t>
      </w:r>
      <w:r>
        <w:t>1语音：通过说话与系统交互。2手势：使用身体动作与系统交互。3眼神：通过眼睛的移动或注视与系统交互。4表情：通过面部表情与系统交互。</w:t>
      </w:r>
    </w:p>
    <w:p w14:paraId="69A1AE81">
      <w:r>
        <w:t>------------------------------------------------------------</w:t>
      </w:r>
    </w:p>
    <w:p w14:paraId="07EAAFF7">
      <w:r>
        <w:rPr>
          <w:b/>
        </w:rPr>
        <w:t>695、多选题</w:t>
      </w:r>
    </w:p>
    <w:p w14:paraId="17F4D512">
      <w:r>
        <w:t>以下选项是图形用户界面中的图形元素（   ）。</w:t>
      </w:r>
    </w:p>
    <w:p w14:paraId="67A5095D">
      <w:r>
        <w:t>A.按钮</w:t>
      </w:r>
    </w:p>
    <w:p w14:paraId="4B7BD82B">
      <w:r>
        <w:t>B.图表</w:t>
      </w:r>
    </w:p>
    <w:p w14:paraId="27921DC4">
      <w:r>
        <w:t>C.滚动条</w:t>
      </w:r>
    </w:p>
    <w:p w14:paraId="1BFC5FD6">
      <w:r>
        <w:t>D.窗口</w:t>
      </w:r>
    </w:p>
    <w:p w14:paraId="539477A9">
      <w:r>
        <w:t>E.链接</w:t>
      </w:r>
    </w:p>
    <w:p w14:paraId="228F38D6">
      <w:r>
        <w:rPr>
          <w:b/>
        </w:rPr>
        <w:t>【答案】</w:t>
      </w:r>
      <w:r>
        <w:t>A,B,C,D,E</w:t>
      </w:r>
    </w:p>
    <w:p w14:paraId="12C58987">
      <w:r>
        <w:rPr>
          <w:b/>
        </w:rPr>
        <w:t>【解析】</w:t>
      </w:r>
      <w:r>
        <w:t>1按钮：用户可以点击的界面元素。2图表：用于展示数据的视觉元素。3滚动条：允许用户浏览超过显示区域的内容。4窗口：应用程序或文档的可视框架。5链接：指向其他资源的可点击文本或图像。</w:t>
      </w:r>
    </w:p>
    <w:p w14:paraId="0239D338">
      <w:r>
        <w:t>------------------------------------------------------------</w:t>
      </w:r>
    </w:p>
    <w:p w14:paraId="51C7C9AE">
      <w:r>
        <w:rPr>
          <w:b/>
        </w:rPr>
        <w:t>696、多选题</w:t>
      </w:r>
    </w:p>
    <w:p w14:paraId="6CB8E6D9">
      <w:r>
        <w:t>交互设计中有以下规范要求（   ）。</w:t>
      </w:r>
    </w:p>
    <w:p w14:paraId="309C9D02">
      <w:r>
        <w:t>A.标题规范</w:t>
      </w:r>
    </w:p>
    <w:p w14:paraId="53A92C82">
      <w:r>
        <w:t>B.新窗口链接规范</w:t>
      </w:r>
    </w:p>
    <w:p w14:paraId="3EB2BA0D">
      <w:r>
        <w:t>C.图片规范</w:t>
      </w:r>
    </w:p>
    <w:p w14:paraId="23C03170">
      <w:r>
        <w:t>D.信息规范</w:t>
      </w:r>
    </w:p>
    <w:p w14:paraId="07B7FC60">
      <w:r>
        <w:t>E.控件规范</w:t>
      </w:r>
    </w:p>
    <w:p w14:paraId="0CA31F2A">
      <w:r>
        <w:rPr>
          <w:b/>
        </w:rPr>
        <w:t>【答案】</w:t>
      </w:r>
      <w:r>
        <w:t>A,B,C,D,E</w:t>
      </w:r>
    </w:p>
    <w:p w14:paraId="712762B7">
      <w:r>
        <w:rPr>
          <w:b/>
        </w:rPr>
        <w:t>【解析】</w:t>
      </w:r>
      <w:r>
        <w:t>1标题规范：标题的格式和内容要求。2新窗口链接规范：链接在新窗口打开的规则。3图片规范：图片的使用和格式要求。4信息规范：信息展示的规则和格式。5控件规范：界面控件的设计和使用规则。</w:t>
      </w:r>
    </w:p>
    <w:p w14:paraId="7512DBF3">
      <w:r>
        <w:t>------------------------------------------------------------</w:t>
      </w:r>
    </w:p>
    <w:p w14:paraId="1A319E9E">
      <w:r>
        <w:rPr>
          <w:b/>
        </w:rPr>
        <w:t>697、多选题</w:t>
      </w:r>
    </w:p>
    <w:p w14:paraId="2AE1F53A">
      <w:r>
        <w:t>交互设计分析阶段包含以下过程（   ）。</w:t>
      </w:r>
    </w:p>
    <w:p w14:paraId="34C41D62">
      <w:r>
        <w:t>A.需求分析</w:t>
      </w:r>
    </w:p>
    <w:p w14:paraId="433687CC">
      <w:r>
        <w:t>B.用户场景模拟</w:t>
      </w:r>
    </w:p>
    <w:p w14:paraId="3AA5E553">
      <w:r>
        <w:t>C.竞品分析</w:t>
      </w:r>
    </w:p>
    <w:p w14:paraId="2D731B6C">
      <w:r>
        <w:t>D.人员分析</w:t>
      </w:r>
    </w:p>
    <w:p w14:paraId="6738C0EB">
      <w:r>
        <w:t>E.系统分析</w:t>
      </w:r>
    </w:p>
    <w:p w14:paraId="5E896AD4">
      <w:r>
        <w:rPr>
          <w:b/>
        </w:rPr>
        <w:t>【答案】</w:t>
      </w:r>
      <w:r>
        <w:t>A,B,C</w:t>
      </w:r>
    </w:p>
    <w:p w14:paraId="156D6341">
      <w:r>
        <w:rPr>
          <w:b/>
        </w:rPr>
        <w:t>【解析】</w:t>
      </w:r>
      <w:r>
        <w:t>1需求分析：确定用户需求和系统功能。2用户场景模拟：模拟用户如何与系统交互。3竞品分析：分析竞争对手的产品，了解市场情况。</w:t>
      </w:r>
    </w:p>
    <w:p w14:paraId="072C7922">
      <w:r>
        <w:t>------------------------------------------------------------</w:t>
      </w:r>
    </w:p>
    <w:p w14:paraId="3495E6D9">
      <w:r>
        <w:rPr>
          <w:b/>
        </w:rPr>
        <w:t>698、多选题</w:t>
      </w:r>
    </w:p>
    <w:p w14:paraId="5BB0BE72">
      <w:r>
        <w:t>以下交互产品需要具有易学特征的是（   ）。</w:t>
      </w:r>
    </w:p>
    <w:p w14:paraId="46A95064">
      <w:r>
        <w:t>A.一种移动设备，儿童们在进行协作游戏时可以使用它来相互交流</w:t>
      </w:r>
    </w:p>
    <w:p w14:paraId="2BDCCB32">
      <w:r>
        <w:t>B.计算机化的电视会议系统，允许学生们在家中听课</w:t>
      </w:r>
    </w:p>
    <w:p w14:paraId="63E2B3A6">
      <w:r>
        <w:t>C.互联网应用，公众可通过交互式电视检索自己的病历</w:t>
      </w:r>
    </w:p>
    <w:p w14:paraId="35908506">
      <w:r>
        <w:t>D.供建筑师和工程师使用的CAD系统</w:t>
      </w:r>
    </w:p>
    <w:p w14:paraId="463C2E43">
      <w:r>
        <w:t>E.为失去亲友的人提供在线帮助的网上社团</w:t>
      </w:r>
    </w:p>
    <w:p w14:paraId="3BD93061">
      <w:r>
        <w:rPr>
          <w:b/>
        </w:rPr>
        <w:t>【答案】</w:t>
      </w:r>
      <w:r>
        <w:t>A,B,C,D,E</w:t>
      </w:r>
    </w:p>
    <w:p w14:paraId="40FFB7EE">
      <w:r>
        <w:rPr>
          <w:b/>
        </w:rPr>
        <w:t>【解析】</w:t>
      </w:r>
      <w:r>
        <w:t>1一种移动设备，儿童们在进行协作游戏时可以使用它来相互交流：面向儿童的产品需要易于理解和使用。2计算机化的电视会议系统，允许学生们在家中听课：面向学生和远程学习的产品需要易于学习。3互联网应用，公众可通过交互式电视检索自己的病历：面向公众的医疗信息检索系统需要用户友好。4供建筑师和工程师使用的CAD系统：专业软件也需要考虑到易学性，以便于新用户的上手。5为失去亲友的人提供在线帮助的网上社团：支持性社交网络需要易于访问和操作。</w:t>
      </w:r>
    </w:p>
    <w:p w14:paraId="799181D1">
      <w:r>
        <w:t>------------------------------------------------------------</w:t>
      </w:r>
    </w:p>
    <w:p w14:paraId="75A5DE7D">
      <w:r>
        <w:rPr>
          <w:b/>
        </w:rPr>
        <w:t>699、多选题</w:t>
      </w:r>
    </w:p>
    <w:p w14:paraId="1F22793F">
      <w:r>
        <w:t>用户在与系统交互时最常见的活动类型包括以下选项（   ）。</w:t>
      </w:r>
    </w:p>
    <w:p w14:paraId="5181441B">
      <w:r>
        <w:t>A.指示</w:t>
      </w:r>
    </w:p>
    <w:p w14:paraId="2EDDF73B">
      <w:r>
        <w:t>B.对话</w:t>
      </w:r>
    </w:p>
    <w:p w14:paraId="310E3801">
      <w:r>
        <w:t>C.操作</w:t>
      </w:r>
    </w:p>
    <w:p w14:paraId="38047D9B">
      <w:r>
        <w:t>D.导航</w:t>
      </w:r>
    </w:p>
    <w:p w14:paraId="024AA343">
      <w:r>
        <w:t>E.探索</w:t>
      </w:r>
    </w:p>
    <w:p w14:paraId="4A64A6C0">
      <w:r>
        <w:rPr>
          <w:b/>
        </w:rPr>
        <w:t>【答案】</w:t>
      </w:r>
      <w:r>
        <w:t>A,B,C,D,E</w:t>
      </w:r>
    </w:p>
    <w:p w14:paraId="48DEFFF4">
      <w:r>
        <w:rPr>
          <w:b/>
        </w:rPr>
        <w:t>【解析】</w:t>
      </w:r>
      <w:r>
        <w:t>1指示：用户给出指令或请求。2对话：用户与系统进行交流。3操作：用户执行具体的操作。4导航：用户在系统中移动或选择。5探索：用户寻找信息或功能。</w:t>
      </w:r>
    </w:p>
    <w:p w14:paraId="2027B602">
      <w:r>
        <w:t>------------------------------------------------------------</w:t>
      </w:r>
    </w:p>
    <w:p w14:paraId="52C5ABFC">
      <w:r>
        <w:rPr>
          <w:b/>
        </w:rPr>
        <w:t>700、多选题</w:t>
      </w:r>
    </w:p>
    <w:p w14:paraId="5E8FBDB0">
      <w:r>
        <w:t>在将数据或 AI 模型落地到实际业务系统时，进行工程化方案设计必须考虑的因素包括（ ）。</w:t>
      </w:r>
    </w:p>
    <w:p w14:paraId="14FCF357">
      <w:r>
        <w:t>A.材料</w:t>
      </w:r>
    </w:p>
    <w:p w14:paraId="62DE4C5D">
      <w:r>
        <w:t>B.成本</w:t>
      </w:r>
    </w:p>
    <w:p w14:paraId="5520295F">
      <w:r>
        <w:t>C.可行性</w:t>
      </w:r>
    </w:p>
    <w:p w14:paraId="2D0F37CA">
      <w:r>
        <w:t>D.产品的目标应用域</w:t>
      </w:r>
    </w:p>
    <w:p w14:paraId="3EE97AB8">
      <w:r>
        <w:t>E.产品的应用</w:t>
      </w:r>
    </w:p>
    <w:p w14:paraId="4F9F72F2">
      <w:r>
        <w:rPr>
          <w:b/>
        </w:rPr>
        <w:t>【答案】</w:t>
      </w:r>
      <w:r>
        <w:t>A,B,C,D,E</w:t>
      </w:r>
    </w:p>
    <w:p w14:paraId="0ECA736F">
      <w:r>
        <w:rPr>
          <w:b/>
        </w:rPr>
        <w:t>【解析】</w:t>
      </w:r>
      <w:r>
        <w:t>1材料：设计中使用的材料。2成本：设计和生产的成本。3可行性：设计是否可行，包括技术、经济等方面的考量。4产品的目标应用域：产品将被使用的环境和条件。5产品的应用：产品的具体使用方式和用户。</w:t>
      </w:r>
    </w:p>
    <w:p w14:paraId="36205871">
      <w:r>
        <w:t>------------------------------------------------------------</w:t>
      </w:r>
    </w:p>
    <w:p w14:paraId="797E955A">
      <w:r>
        <w:rPr>
          <w:b/>
        </w:rPr>
        <w:t>701、多选题</w:t>
      </w:r>
    </w:p>
    <w:p w14:paraId="597D7B24">
      <w:r>
        <w:t>交互设计中，Eason把用户分为以下种类（   ）。</w:t>
      </w:r>
    </w:p>
    <w:p w14:paraId="498809F1">
      <w:r>
        <w:t>A.主要用户</w:t>
      </w:r>
    </w:p>
    <w:p w14:paraId="58579C5B">
      <w:r>
        <w:t>B.二级用户</w:t>
      </w:r>
    </w:p>
    <w:p w14:paraId="556B1C61">
      <w:r>
        <w:t>C.三级用户</w:t>
      </w:r>
    </w:p>
    <w:p w14:paraId="03EE1EEE">
      <w:r>
        <w:t>D.四级用户</w:t>
      </w:r>
    </w:p>
    <w:p w14:paraId="43746231">
      <w:r>
        <w:t>E.顶级用户</w:t>
      </w:r>
    </w:p>
    <w:p w14:paraId="4B2F1FE2">
      <w:r>
        <w:rPr>
          <w:b/>
        </w:rPr>
        <w:t>【答案】</w:t>
      </w:r>
      <w:r>
        <w:t>A,B,C</w:t>
      </w:r>
    </w:p>
    <w:p w14:paraId="117F00CF">
      <w:r>
        <w:rPr>
          <w:b/>
        </w:rPr>
        <w:t>【解析】</w:t>
      </w:r>
      <w:r>
        <w:t>1主要用户：产品的主要目标用户群体。2二级用户：除了主要用户外，可能会使用产品的其他用户群体。3三级用户：在特定情况下可能会接触产品的用户。</w:t>
      </w:r>
    </w:p>
    <w:p w14:paraId="264CC468">
      <w:r>
        <w:t>------------------------------------------------------------</w:t>
      </w:r>
    </w:p>
    <w:p w14:paraId="1D7078E4">
      <w:r>
        <w:rPr>
          <w:b/>
        </w:rPr>
        <w:t>702、多选题</w:t>
      </w:r>
    </w:p>
    <w:p w14:paraId="7A1247AD">
      <w:r>
        <w:t>交互设计的生命周期开始于需求分析，还要进行以下活动（   ）。</w:t>
      </w:r>
    </w:p>
    <w:p w14:paraId="6353D090">
      <w:r>
        <w:t>A.设计</w:t>
      </w:r>
    </w:p>
    <w:p w14:paraId="112EAE7B">
      <w:r>
        <w:t>B.编码</w:t>
      </w:r>
    </w:p>
    <w:p w14:paraId="0B6FAF14">
      <w:r>
        <w:t>C.实现</w:t>
      </w:r>
    </w:p>
    <w:p w14:paraId="23CBE2BC">
      <w:r>
        <w:t>D.测试</w:t>
      </w:r>
    </w:p>
    <w:p w14:paraId="44868375">
      <w:r>
        <w:t>E.维护</w:t>
      </w:r>
    </w:p>
    <w:p w14:paraId="7343E807">
      <w:r>
        <w:rPr>
          <w:b/>
        </w:rPr>
        <w:t>【答案】</w:t>
      </w:r>
      <w:r>
        <w:t>A,B,C,D,E</w:t>
      </w:r>
    </w:p>
    <w:p w14:paraId="6A2EB6D7">
      <w:r>
        <w:rPr>
          <w:b/>
        </w:rPr>
        <w:t>【解析】</w:t>
      </w:r>
      <w:r>
        <w:t>1设计：基于需求分析的结果进行设计。2编码：将设计转化为可执行的代码。3实现：将编码后的产品实现出来。4测试：对产品进行测试，确保满足需求并修正问题。5维护：产品发布后进行持续的维护和更新。</w:t>
      </w:r>
    </w:p>
    <w:p w14:paraId="04304AA8">
      <w:r>
        <w:t>------------------------------------------------------------</w:t>
      </w:r>
    </w:p>
    <w:p w14:paraId="0F532921">
      <w:r>
        <w:rPr>
          <w:b/>
        </w:rPr>
        <w:t>703、多选题</w:t>
      </w:r>
    </w:p>
    <w:p w14:paraId="717C222C">
      <w:r>
        <w:t>以下选项属于使用低保真原型中涉及的方法（   ）。</w:t>
      </w:r>
    </w:p>
    <w:p w14:paraId="51C2A609">
      <w:r>
        <w:t>A.情节串联图</w:t>
      </w:r>
    </w:p>
    <w:p w14:paraId="0CECD37A">
      <w:r>
        <w:t>B.绘制草图</w:t>
      </w:r>
    </w:p>
    <w:p w14:paraId="34E6A654">
      <w:r>
        <w:t>C.使用索引卡</w:t>
      </w:r>
    </w:p>
    <w:p w14:paraId="11FB374C">
      <w:r>
        <w:t>D.使用模拟向导</w:t>
      </w:r>
    </w:p>
    <w:p w14:paraId="1C7D0899">
      <w:r>
        <w:t>E.制作软件原型</w:t>
      </w:r>
    </w:p>
    <w:p w14:paraId="64E71D75">
      <w:r>
        <w:rPr>
          <w:b/>
        </w:rPr>
        <w:t>【答案】</w:t>
      </w:r>
      <w:r>
        <w:t>A,B,C,D</w:t>
      </w:r>
    </w:p>
    <w:p w14:paraId="23CBF5A0">
      <w:r>
        <w:rPr>
          <w:b/>
        </w:rPr>
        <w:t>【解析】</w:t>
      </w:r>
      <w:r>
        <w:t>1情节串联图：用于展示用户与产品交互的流程。2绘制草图：快速展示界面布局或功能的初步想法。3使用索引卡：用于快速展示和讨论界面元素或流程。4使用模拟向导：创建简单的交互流程模拟。</w:t>
      </w:r>
    </w:p>
    <w:p w14:paraId="76F2C2F0">
      <w:r>
        <w:t>------------------------------------------------------------</w:t>
      </w:r>
    </w:p>
    <w:p w14:paraId="6AF575D6">
      <w:r>
        <w:rPr>
          <w:b/>
        </w:rPr>
        <w:t>704、多选题</w:t>
      </w:r>
    </w:p>
    <w:p w14:paraId="33E58D54">
      <w:r>
        <w:t>以下选项属于高保真原型的优点（   ）。</w:t>
      </w:r>
    </w:p>
    <w:p w14:paraId="6BCB077B">
      <w:r>
        <w:t>A.明确定义了过程流</w:t>
      </w:r>
    </w:p>
    <w:p w14:paraId="46A824A0">
      <w:r>
        <w:t>B.适用于探索和测试</w:t>
      </w:r>
    </w:p>
    <w:p w14:paraId="3E59BC0B">
      <w:r>
        <w:t>C.可作为详细规范</w:t>
      </w:r>
    </w:p>
    <w:p w14:paraId="506A2C8B">
      <w:r>
        <w:t>D.开发成本低</w:t>
      </w:r>
    </w:p>
    <w:p w14:paraId="2FC2FE04">
      <w:r>
        <w:t>E.适用于搜集需求</w:t>
      </w:r>
    </w:p>
    <w:p w14:paraId="5581E240">
      <w:r>
        <w:rPr>
          <w:b/>
        </w:rPr>
        <w:t>【答案】</w:t>
      </w:r>
      <w:r>
        <w:t>A,B,C</w:t>
      </w:r>
    </w:p>
    <w:p w14:paraId="4D3C38E4">
      <w:r>
        <w:rPr>
          <w:b/>
        </w:rPr>
        <w:t>【解析】</w:t>
      </w:r>
      <w:r>
        <w:t>明确定义了过程流（A）：高保真原型通常展示详细的用户交互流程，因此可以明确定义过程流。适用于探索和测试（B）：高保真原型可以用于用户测试，收集反馈，适用于探索和测试。可作为详细规范（C）：高保真原型可以作为详细规范，为开发团队提供详细的设计指南。开发成本低（D）：高保真原型通常需要更多的时间和资源来开发，因此开发成本并不低。适用于搜集需求（E）：虽然高保真原型可以用于收集反馈，但它并不是专门用于搜集需求的工具，更多是用于展示和验证需求。因此，高保真原型的优点包括明确定义了过程流（A）、适用于探索和测试（B）、可作为详细规范（C）。选项 D 和 E 并不是高保真原型的优点</w:t>
      </w:r>
    </w:p>
    <w:p w14:paraId="7491D093">
      <w:r>
        <w:t>------------------------------------------------------------</w:t>
      </w:r>
    </w:p>
    <w:p w14:paraId="281E3F84">
      <w:r>
        <w:rPr>
          <w:b/>
        </w:rPr>
        <w:t>705、多选题</w:t>
      </w:r>
    </w:p>
    <w:p w14:paraId="76BE1E1B">
      <w:r>
        <w:t>选择合适的声学基元是声学建模中最先遇到的问题。其选择需要满足三个条件，即基元的（  ）。</w:t>
      </w:r>
    </w:p>
    <w:p w14:paraId="64480D41">
      <w:r>
        <w:t>A.反馈性</w:t>
      </w:r>
    </w:p>
    <w:p w14:paraId="13C0AA15">
      <w:r>
        <w:t>B.可训练性</w:t>
      </w:r>
    </w:p>
    <w:p w14:paraId="11E721FC">
      <w:r>
        <w:t>C.可推广性</w:t>
      </w:r>
    </w:p>
    <w:p w14:paraId="42514943">
      <w:r>
        <w:t>D.精确性</w:t>
      </w:r>
    </w:p>
    <w:p w14:paraId="1C77C95A">
      <w:r>
        <w:t>E.冗余性</w:t>
      </w:r>
    </w:p>
    <w:p w14:paraId="7D3467D4">
      <w:r>
        <w:rPr>
          <w:b/>
        </w:rPr>
        <w:t>【答案】</w:t>
      </w:r>
      <w:r>
        <w:t>B,C,D</w:t>
      </w:r>
    </w:p>
    <w:p w14:paraId="57D928DF">
      <w:r>
        <w:rPr>
          <w:b/>
        </w:rPr>
        <w:t>【解析】</w:t>
      </w:r>
      <w:r>
        <w:t>1可训练性：基元应该可以通过训练数据进行学习和优化。2可推广性：基元应能适用于不同的语音识别任务和环境。3精确性：基元应能准确地表示语音信号的特征。</w:t>
      </w:r>
    </w:p>
    <w:p w14:paraId="3D534F66">
      <w:r>
        <w:t>------------------------------------------------------------</w:t>
      </w:r>
    </w:p>
    <w:p w14:paraId="39E3FF70">
      <w:r>
        <w:rPr>
          <w:b/>
        </w:rPr>
        <w:t>706、多选题</w:t>
      </w:r>
    </w:p>
    <w:p w14:paraId="72830B59">
      <w:r>
        <w:t>语音识别技术中会遇到的困难有以下选项（   ）。</w:t>
      </w:r>
    </w:p>
    <w:p w14:paraId="0F160BF5">
      <w:r>
        <w:t>A.语音信号会受 到上下文的影响而发生变化</w:t>
      </w:r>
    </w:p>
    <w:p w14:paraId="3375EC89">
      <w:r>
        <w:t>B.发音人口音的不同会导致语音特征在参数空间分布的不同</w:t>
      </w:r>
    </w:p>
    <w:p w14:paraId="0EE5A1F3">
      <w:r>
        <w:t>C.同一发音人心理变化带来的语音变化</w:t>
      </w:r>
    </w:p>
    <w:p w14:paraId="3372BBD0">
      <w:r>
        <w:t>D.不同的发音方式和习惯引起的省略</w:t>
      </w:r>
    </w:p>
    <w:p w14:paraId="2F595172">
      <w:r>
        <w:t>E.环境和信道等因素造成的语音信号失真问题</w:t>
      </w:r>
    </w:p>
    <w:p w14:paraId="75929387">
      <w:r>
        <w:rPr>
          <w:b/>
        </w:rPr>
        <w:t>【答案】</w:t>
      </w:r>
      <w:r>
        <w:t>A,B,C,D,E</w:t>
      </w:r>
    </w:p>
    <w:p w14:paraId="6151749E">
      <w:r>
        <w:rPr>
          <w:b/>
        </w:rPr>
        <w:t>【解析】</w:t>
      </w:r>
      <w:r>
        <w:t>1语音信号会受上下文的影响而发生变化：同一词在不同语境中可能有不同的发音。2发音人口音的不同会导致语音特征在参数空间分布的不同：不同地区的发音习惯会影响语音识别。3同一发音人心理变化带来的语音变化：情绪、压力等心理因素会影响人的发音。4不同的发音方式和习惯引起的省略：如连读、略读等。5环境和信道等因素造成的语音信号失真问题：背景噪音、传输过程的失真等。</w:t>
      </w:r>
    </w:p>
    <w:p w14:paraId="66580264">
      <w:r>
        <w:t>------------------------------------------------------------</w:t>
      </w:r>
    </w:p>
    <w:p w14:paraId="33D69D85">
      <w:r>
        <w:rPr>
          <w:b/>
        </w:rPr>
        <w:t>707、多选题</w:t>
      </w:r>
    </w:p>
    <w:p w14:paraId="309E84E0">
      <w:r>
        <w:t>小型语音识别系统的特点是（   ）。</w:t>
      </w:r>
    </w:p>
    <w:p w14:paraId="7A91B898">
      <w:r>
        <w:t>A.体积小</w:t>
      </w:r>
    </w:p>
    <w:p w14:paraId="2EAB4918">
      <w:r>
        <w:t>B.可靠性高</w:t>
      </w:r>
    </w:p>
    <w:p w14:paraId="2EE4885D">
      <w:r>
        <w:t>C.耗电省</w:t>
      </w:r>
    </w:p>
    <w:p w14:paraId="29817FF0">
      <w:r>
        <w:t>D.价格低</w:t>
      </w:r>
    </w:p>
    <w:p w14:paraId="03389E8F">
      <w:r>
        <w:t>E.识别性能好</w:t>
      </w:r>
    </w:p>
    <w:p w14:paraId="2591FFA4">
      <w:r>
        <w:rPr>
          <w:b/>
        </w:rPr>
        <w:t>【答案】</w:t>
      </w:r>
      <w:r>
        <w:t>A,B,C,D,E</w:t>
      </w:r>
    </w:p>
    <w:p w14:paraId="2FC3AB50">
      <w:r>
        <w:rPr>
          <w:b/>
        </w:rPr>
        <w:t>【解析】</w:t>
      </w:r>
      <w:r>
        <w:t>1体积小：便于携带和嵌入到移动设备中。2可靠性高：设计用于在特定环境下稳定运行。3耗电省：适合电池供电的设备，延长使用时间。4价格低：成本较低，便于普及。 5识别性能好：在设计的应用范围内具有较高的识别准确率。</w:t>
      </w:r>
    </w:p>
    <w:p w14:paraId="6D2712BE">
      <w:r>
        <w:t>------------------------------------------------------------</w:t>
      </w:r>
    </w:p>
    <w:p w14:paraId="2CBB714B">
      <w:r>
        <w:rPr>
          <w:b/>
        </w:rPr>
        <w:t>708、多选题</w:t>
      </w:r>
    </w:p>
    <w:p w14:paraId="08368E0B">
      <w:r>
        <w:t>随机模型法目前应用较为成熟，该方法主要采用（   ）来对语音进行识别。</w:t>
      </w:r>
    </w:p>
    <w:p w14:paraId="7A92F0AF">
      <w:r>
        <w:t>A.提取特征</w:t>
      </w:r>
    </w:p>
    <w:p w14:paraId="2F644E5E">
      <w:r>
        <w:t>B.训练模板</w:t>
      </w:r>
    </w:p>
    <w:p w14:paraId="6EDAF4B2">
      <w:r>
        <w:t>C.对模板进行分类</w:t>
      </w:r>
    </w:p>
    <w:p w14:paraId="4ECC195A">
      <w:r>
        <w:t>D.对模板进行判断</w:t>
      </w:r>
    </w:p>
    <w:p w14:paraId="6087C404">
      <w:r>
        <w:t>E.对模板进行放大</w:t>
      </w:r>
    </w:p>
    <w:p w14:paraId="67341A28">
      <w:r>
        <w:rPr>
          <w:b/>
        </w:rPr>
        <w:t>【答案】</w:t>
      </w:r>
      <w:r>
        <w:t>A,B,C,D</w:t>
      </w:r>
    </w:p>
    <w:p w14:paraId="5417B94A">
      <w:r>
        <w:rPr>
          <w:b/>
        </w:rPr>
        <w:t>【解析】</w:t>
      </w:r>
      <w:r>
        <w:t>1提取特征：从语音信号中提取有助于识别的特征。2训练模板：创建或训练用于识别的声学模型模板。3对模板进行分类：将提取的特征与训练好的模板进行匹配和分类。4对模板进行判断：根据分类结果进行最终的识别判断。</w:t>
      </w:r>
    </w:p>
    <w:p w14:paraId="249E0980">
      <w:r>
        <w:t>------------------------------------------------------------</w:t>
      </w:r>
    </w:p>
    <w:p w14:paraId="2AC36889">
      <w:r>
        <w:rPr>
          <w:b/>
        </w:rPr>
        <w:t>709、多选题</w:t>
      </w:r>
    </w:p>
    <w:p w14:paraId="26081EC6">
      <w:r>
        <w:t>以下选项可以帮助公司进行数据搜集（   ）。</w:t>
      </w:r>
    </w:p>
    <w:p w14:paraId="49356190">
      <w:r>
        <w:t>A.现场观察</w:t>
      </w:r>
    </w:p>
    <w:p w14:paraId="26BE59F1">
      <w:r>
        <w:t>B.合作设计原型</w:t>
      </w:r>
    </w:p>
    <w:p w14:paraId="70F5D37F">
      <w:r>
        <w:t>C.进行访谈</w:t>
      </w:r>
    </w:p>
    <w:p w14:paraId="017D8158">
      <w:r>
        <w:t>D.角色扮演</w:t>
      </w:r>
    </w:p>
    <w:p w14:paraId="7889D78F">
      <w:r>
        <w:t>E.专题讨论</w:t>
      </w:r>
    </w:p>
    <w:p w14:paraId="05558662">
      <w:r>
        <w:rPr>
          <w:b/>
        </w:rPr>
        <w:t>【答案】</w:t>
      </w:r>
      <w:r>
        <w:t>A,B,C,D,E</w:t>
      </w:r>
    </w:p>
    <w:p w14:paraId="708636C7">
      <w:r>
        <w:rPr>
          <w:b/>
        </w:rPr>
        <w:t>【解析】</w:t>
      </w:r>
      <w:r>
        <w:t>1现场观察：通过直接观察来搜集数据。2合作设计原型：与用户合作设计原型并搜集反馈。3进行访谈：通过访谈来了解用户的需求和体验。4角色扮演：通过模拟用户角色来理解用户行为。5专题讨论：组织专题讨论会来搜集数据。</w:t>
      </w:r>
    </w:p>
    <w:p w14:paraId="037F8787">
      <w:r>
        <w:t>------------------------------------------------------------</w:t>
      </w:r>
    </w:p>
    <w:p w14:paraId="2C1A6A73">
      <w:r>
        <w:rPr>
          <w:b/>
        </w:rPr>
        <w:t>710、多选题</w:t>
      </w:r>
    </w:p>
    <w:p w14:paraId="7C8786EF">
      <w:r>
        <w:t>面对面的数据搜集过程中，以下方法可以记录数据（   ）。</w:t>
      </w:r>
    </w:p>
    <w:p w14:paraId="41A26FB2">
      <w:r>
        <w:t>A.摄像</w:t>
      </w:r>
    </w:p>
    <w:p w14:paraId="52764F12">
      <w:r>
        <w:t>B.录音</w:t>
      </w:r>
    </w:p>
    <w:p w14:paraId="2ED80802">
      <w:r>
        <w:t>C.记笔记</w:t>
      </w:r>
    </w:p>
    <w:p w14:paraId="5E31A62E">
      <w:r>
        <w:t>D.拍照</w:t>
      </w:r>
    </w:p>
    <w:p w14:paraId="362F712D">
      <w:r>
        <w:t>E.画图</w:t>
      </w:r>
    </w:p>
    <w:p w14:paraId="49011462">
      <w:r>
        <w:rPr>
          <w:b/>
        </w:rPr>
        <w:t>【答案】</w:t>
      </w:r>
      <w:r>
        <w:t>A,B,C,D,E</w:t>
      </w:r>
    </w:p>
    <w:p w14:paraId="508E72EB">
      <w:r>
        <w:rPr>
          <w:b/>
        </w:rPr>
        <w:t>【解析】</w:t>
      </w:r>
      <w:r>
        <w:t>1摄像：记录行为和互动。2录音：记录口头交流和反馈。3记笔记：记录关键信息和观察。4拍照：记录环境或实物。5画图：绘制现场草图或流程图。</w:t>
      </w:r>
    </w:p>
    <w:p w14:paraId="76224389">
      <w:r>
        <w:t>------------------------------------------------------------</w:t>
      </w:r>
    </w:p>
    <w:p w14:paraId="69B81CE1">
      <w:r>
        <w:rPr>
          <w:b/>
        </w:rPr>
        <w:t>711、多选题</w:t>
      </w:r>
    </w:p>
    <w:p w14:paraId="135BCD2C">
      <w:r>
        <w:t>数据标注团队的培训流程包括以下选项（   ）。</w:t>
      </w:r>
    </w:p>
    <w:p w14:paraId="534E011D">
      <w:r>
        <w:t>A.了解目标</w:t>
      </w:r>
    </w:p>
    <w:p w14:paraId="3E23C878">
      <w:r>
        <w:t>B.学习规则</w:t>
      </w:r>
    </w:p>
    <w:p w14:paraId="600523C1">
      <w:r>
        <w:t>C.线上培训</w:t>
      </w:r>
    </w:p>
    <w:p w14:paraId="1D81DE3B">
      <w:r>
        <w:t>D.录像学习</w:t>
      </w:r>
    </w:p>
    <w:p w14:paraId="48FA0028">
      <w:r>
        <w:t>E.达标考试</w:t>
      </w:r>
    </w:p>
    <w:p w14:paraId="411815B8">
      <w:r>
        <w:rPr>
          <w:b/>
        </w:rPr>
        <w:t>【答案】</w:t>
      </w:r>
      <w:r>
        <w:t>A,B,C,D,E</w:t>
      </w:r>
    </w:p>
    <w:p w14:paraId="25719681">
      <w:r>
        <w:rPr>
          <w:b/>
        </w:rPr>
        <w:t>【解析】</w:t>
      </w:r>
      <w:r>
        <w:t>A. 了解目标明确项目背景、商业目标及最终模型用途，帮助标注员在细节判断时保持一致性和目的性。B. 学习规则研读标注规范（labeling guideline），包括标签定义、边界划分、特殊情况处理、负面样例等，是质量的基础。C. 线上培训通过直播或在线会议统一讲解规则、演示工具操作，可实时答疑并形成培训记录，方便后续回溯。D. 录像学习把标准操作录成视频，新人可随时回看，降低重复培训成本，也作为“标杆示范”减少理解偏差。E. 达标考试培训后设置测试集（gold set）或资格考试，只有达到既定准确率/一致性指标的人员才能正式上岗，确保标注质量可控。这五个步骤构成了“目标→规则→教学→示范→考核”的闭环，是业界数据标注团队的标准培训流程。</w:t>
      </w:r>
    </w:p>
    <w:p w14:paraId="1DE01E5D">
      <w:r>
        <w:t>------------------------------------------------------------</w:t>
      </w:r>
    </w:p>
    <w:p w14:paraId="57E0D1EA">
      <w:r>
        <w:rPr>
          <w:b/>
        </w:rPr>
        <w:t>712、多选题</w:t>
      </w:r>
    </w:p>
    <w:p w14:paraId="5981FC47">
      <w:r>
        <w:t>数据标注员质量提升计划跟据标注经验分为几个部分（   ）。</w:t>
      </w:r>
    </w:p>
    <w:p w14:paraId="45539AE6">
      <w:r>
        <w:t>A.零基础</w:t>
      </w:r>
    </w:p>
    <w:p w14:paraId="2883770A">
      <w:r>
        <w:t>B.两周以上经验</w:t>
      </w:r>
    </w:p>
    <w:p w14:paraId="162816DA">
      <w:r>
        <w:t>C.一个月以上经验</w:t>
      </w:r>
    </w:p>
    <w:p w14:paraId="43BCFB70">
      <w:r>
        <w:t>D.两个月以上经验</w:t>
      </w:r>
    </w:p>
    <w:p w14:paraId="586C9F05">
      <w:r>
        <w:t>E.三个月以上经验</w:t>
      </w:r>
    </w:p>
    <w:p w14:paraId="3ABADC51">
      <w:r>
        <w:rPr>
          <w:b/>
        </w:rPr>
        <w:t>【答案】</w:t>
      </w:r>
      <w:r>
        <w:t>A,B,C,D,E</w:t>
      </w:r>
    </w:p>
    <w:p w14:paraId="4CF86484">
      <w:r>
        <w:rPr>
          <w:b/>
        </w:rPr>
        <w:t>【解析】</w:t>
      </w:r>
      <w:r>
        <w:t>1零基础：针对新入职的标注员。2两周以上经验：针对有一定工作经验的标注员。3一个月以上经验：针对更有经验的标注员。4两个月以上经验：针对经验丰富的标注员。5三个月以上经验：针对资深标注员。</w:t>
      </w:r>
    </w:p>
    <w:p w14:paraId="7487591B">
      <w:r>
        <w:t>------------------------------------------------------------</w:t>
      </w:r>
    </w:p>
    <w:p w14:paraId="01225CBD">
      <w:r>
        <w:rPr>
          <w:b/>
        </w:rPr>
        <w:t>713、多选题</w:t>
      </w:r>
    </w:p>
    <w:p w14:paraId="22DDBC94">
      <w:r>
        <w:t>数据标注员工作描述正确的是（  ）。</w:t>
      </w:r>
    </w:p>
    <w:p w14:paraId="7A2BCB10">
      <w:r>
        <w:t>A.数据标注员的工作主要包括对数据进行分类、标签化和注释，以便让机器能够更好地理解和使用这些数据</w:t>
      </w:r>
    </w:p>
    <w:p w14:paraId="7C44E431">
      <w:r>
        <w:t>B.标注员通常需要使用各种工具和软件来进行标注工作，包括数据清理、分类、标签化、注释和校验</w:t>
      </w:r>
    </w:p>
    <w:p w14:paraId="4E3DAA56">
      <w:r>
        <w:t>C.数据标注员只标注图像，不需要标注视频</w:t>
      </w:r>
    </w:p>
    <w:p w14:paraId="681EEA41">
      <w:r>
        <w:t>D.要对数据进行深入分析和理解，以便准确地为数据添加必要的标签和注释。</w:t>
      </w:r>
    </w:p>
    <w:p w14:paraId="2A1E50B1">
      <w:r>
        <w:t>E.数据标注员需要对文本数据进行分类、情感分析、关键词提取等操作</w:t>
      </w:r>
    </w:p>
    <w:p w14:paraId="1B69B2C6">
      <w:r>
        <w:rPr>
          <w:b/>
        </w:rPr>
        <w:t>【答案】</w:t>
      </w:r>
      <w:r>
        <w:t>A,B,D,E</w:t>
      </w:r>
    </w:p>
    <w:p w14:paraId="4378B313">
      <w:r>
        <w:rPr>
          <w:b/>
        </w:rPr>
        <w:t>【解析】</w:t>
      </w:r>
      <w:r>
        <w:t>1数据标注员的工作主要包括对数据进行分类、标签化和注释，以便让机器能够更好地理解和使用这些数据。2标注员通常需要使用各种工具和软件来进行标注工作，包括数据清理、分类、标签化、注释和校验。3要对数据进行深入分析和理解，以便准确地为数据添加必要的标签和注释。4数据标注员需要对文本数据进行分类、情感分析、关键词提取等操作。</w:t>
      </w:r>
    </w:p>
    <w:p w14:paraId="691CC755">
      <w:r>
        <w:t>------------------------------------------------------------</w:t>
      </w:r>
    </w:p>
    <w:p w14:paraId="014E05DB">
      <w:r>
        <w:rPr>
          <w:b/>
        </w:rPr>
        <w:t>714、多选题</w:t>
      </w:r>
    </w:p>
    <w:p w14:paraId="6811444A">
      <w:r>
        <w:t>完整的实践教学体系应由以下部分（   ）组成。</w:t>
      </w:r>
    </w:p>
    <w:p w14:paraId="38B0A7CC">
      <w:r>
        <w:t>A.实践教学内容体系</w:t>
      </w:r>
    </w:p>
    <w:p w14:paraId="1378FA39">
      <w:r>
        <w:t>B.实践教学的考核体系</w:t>
      </w:r>
    </w:p>
    <w:p w14:paraId="56FED63B">
      <w:r>
        <w:t>C.实践教学基地</w:t>
      </w:r>
    </w:p>
    <w:p w14:paraId="2421CD2F">
      <w:r>
        <w:t>D.实践教学师资保障体系</w:t>
      </w:r>
    </w:p>
    <w:p w14:paraId="059C1729">
      <w:r>
        <w:t>E.实训教材体系</w:t>
      </w:r>
    </w:p>
    <w:p w14:paraId="5ACF10B9">
      <w:r>
        <w:rPr>
          <w:b/>
        </w:rPr>
        <w:t>【答案】</w:t>
      </w:r>
      <w:r>
        <w:t>A,B,C,D,E</w:t>
      </w:r>
    </w:p>
    <w:p w14:paraId="2C6CE310">
      <w:r>
        <w:rPr>
          <w:b/>
        </w:rPr>
        <w:t>【解析】</w:t>
      </w:r>
      <w:r>
        <w:t>1实践教学内容体系：教学内容的设计和安排。2实践教学的考核体系：教学效果的评估和反馈机制。3实践教学基地：提供实践教学的场所和设施。4实践教学师资保障体系：确保有足够的合格教师进行教学。5实训教材体系：实践教学所使用的教材和资料。</w:t>
      </w:r>
    </w:p>
    <w:p w14:paraId="7B1E8CF6">
      <w:r>
        <w:t>------------------------------------------------------------</w:t>
      </w:r>
    </w:p>
    <w:p w14:paraId="5DCC841C">
      <w:r>
        <w:rPr>
          <w:b/>
        </w:rPr>
        <w:t>715、多选题</w:t>
      </w:r>
    </w:p>
    <w:p w14:paraId="724599AE">
      <w:r>
        <w:t>数据收集过程中，当日常下载数据出现异常数据，通信终端不能继续下载时，需要（   ）。</w:t>
      </w:r>
    </w:p>
    <w:p w14:paraId="78E3AAEE">
      <w:r>
        <w:t>A.分析异常数据的原因</w:t>
      </w:r>
    </w:p>
    <w:p w14:paraId="59F4DB4E">
      <w:r>
        <w:t>B.及时解决通信中的问题</w:t>
      </w:r>
    </w:p>
    <w:p w14:paraId="1B8A2332">
      <w:r>
        <w:t>C.填写异常数据处理单</w:t>
      </w:r>
    </w:p>
    <w:p w14:paraId="48CE9CBF">
      <w:r>
        <w:t>D.及时解决通信问题</w:t>
      </w:r>
    </w:p>
    <w:p w14:paraId="6417E92F">
      <w:r>
        <w:t>E.分析异常数据的原因</w:t>
      </w:r>
    </w:p>
    <w:p w14:paraId="0596C0E0">
      <w:r>
        <w:rPr>
          <w:b/>
        </w:rPr>
        <w:t>【答案】</w:t>
      </w:r>
      <w:r>
        <w:t>A,B,C,D,E</w:t>
      </w:r>
    </w:p>
    <w:p w14:paraId="31B12943">
      <w:r>
        <w:rPr>
          <w:b/>
        </w:rPr>
        <w:t>【解析】</w:t>
      </w:r>
      <w:r>
        <w:t>A.分析异常数据的原因：确定数据异常的原因。B.及时解决通信中的问题：解决通信中断的问题。C.填写异常数据处理单：记录异常情况，便于后续追踪和处理。D.及时解决通信问题：修复通信终端的问题。E.分析异常数据的原因：重复选项，同样是为了确定数据异常的原因。</w:t>
      </w:r>
    </w:p>
    <w:p w14:paraId="460E7903">
      <w:r>
        <w:t>------------------------------------------------------------</w:t>
      </w:r>
    </w:p>
    <w:p w14:paraId="1301233A">
      <w:r>
        <w:rPr>
          <w:b/>
        </w:rPr>
        <w:t>716、多选题</w:t>
      </w:r>
    </w:p>
    <w:p w14:paraId="76BE8F88">
      <w:r>
        <w:t>脏数据是指系统中的数据（   ）。</w:t>
      </w:r>
    </w:p>
    <w:p w14:paraId="7845A7BC">
      <w:r>
        <w:t>A.不在给定的范围内</w:t>
      </w:r>
    </w:p>
    <w:p w14:paraId="0DCF1848">
      <w:r>
        <w:t>B.对于实际业务毫无意义</w:t>
      </w:r>
    </w:p>
    <w:p w14:paraId="4B8F9CA9">
      <w:r>
        <w:t>C.数据格式非法</w:t>
      </w:r>
    </w:p>
    <w:p w14:paraId="297EDA0D">
      <w:r>
        <w:t>D.在系统中存在不规范的编码</w:t>
      </w:r>
    </w:p>
    <w:p w14:paraId="2D92B017">
      <w:r>
        <w:t>E.在系统中存在含糊的业务逻辑</w:t>
      </w:r>
    </w:p>
    <w:p w14:paraId="20EDC2E1">
      <w:r>
        <w:rPr>
          <w:b/>
        </w:rPr>
        <w:t>【答案】</w:t>
      </w:r>
      <w:r>
        <w:t>A,B,C,D,E</w:t>
      </w:r>
    </w:p>
    <w:p w14:paraId="05C82F8B">
      <w:r>
        <w:rPr>
          <w:b/>
        </w:rPr>
        <w:t>【解析】</w:t>
      </w:r>
      <w:r>
        <w:t>1不在给定的范围内：数据值超出了预期的范围。2对于实际业务毫无意义：数据与业务逻辑不符，无法使用。3数据格式非法：数据的格式不符合系统要求。4在系统中存在不规范的编码：数据编码不符合标准。5在系统中存在含糊的业务逻辑：数据背后的业务规则不清晰。</w:t>
      </w:r>
    </w:p>
    <w:p w14:paraId="398D31FD">
      <w:r>
        <w:t>------------------------------------------------------------</w:t>
      </w:r>
    </w:p>
    <w:p w14:paraId="79A5F498">
      <w:r>
        <w:rPr>
          <w:b/>
        </w:rPr>
        <w:t>717、多选题</w:t>
      </w:r>
    </w:p>
    <w:p w14:paraId="5ED2E240">
      <w:r>
        <w:t>数据处理主要包括（   ）。</w:t>
      </w:r>
    </w:p>
    <w:p w14:paraId="6A0A5319">
      <w:r>
        <w:t>A.数据清理</w:t>
      </w:r>
    </w:p>
    <w:p w14:paraId="3124CB2E">
      <w:r>
        <w:t>B.数据转化</w:t>
      </w:r>
    </w:p>
    <w:p w14:paraId="05B3C937">
      <w:r>
        <w:t>C.数据抽取</w:t>
      </w:r>
    </w:p>
    <w:p w14:paraId="525FA73D">
      <w:r>
        <w:t>D.数据合并</w:t>
      </w:r>
    </w:p>
    <w:p w14:paraId="65485558">
      <w:r>
        <w:t>E.数据计算</w:t>
      </w:r>
    </w:p>
    <w:p w14:paraId="69E4F4C7">
      <w:r>
        <w:rPr>
          <w:b/>
        </w:rPr>
        <w:t>【答案】</w:t>
      </w:r>
      <w:r>
        <w:t>A,B,C,D,E</w:t>
      </w:r>
    </w:p>
    <w:p w14:paraId="6B82F82B">
      <w:r>
        <w:rPr>
          <w:b/>
        </w:rPr>
        <w:t>【解析】</w:t>
      </w:r>
      <w:r>
        <w:t>1数据清理：去除错误或不完整的数据记录。2数据转化：将数据转换成适合分析的格式。3数据抽取：从大数据集中提取出相关的数据子集。4数据合并：将来自不同来源的数据整合在一起。5数据计算：对数据进行必要的数学运算。</w:t>
      </w:r>
    </w:p>
    <w:p w14:paraId="2C6456F2">
      <w:r>
        <w:t>------------------------------------------------------------</w:t>
      </w:r>
    </w:p>
    <w:p w14:paraId="4CCE0808">
      <w:r>
        <w:rPr>
          <w:b/>
        </w:rPr>
        <w:t>718、多选题</w:t>
      </w:r>
    </w:p>
    <w:p w14:paraId="0CD70989">
      <w:r>
        <w:t>HPCC是美国实施信息高速公路而上实施的计划，该项目主要有以下部分组成（   ）。</w:t>
      </w:r>
    </w:p>
    <w:p w14:paraId="5B7671D5">
      <w:r>
        <w:t>A.高性能计算机系统</w:t>
      </w:r>
    </w:p>
    <w:p w14:paraId="2D1A8E64">
      <w:r>
        <w:t>B.先进软件技术与算法</w:t>
      </w:r>
    </w:p>
    <w:p w14:paraId="0F51D695">
      <w:r>
        <w:t>C.国家科研与教育网格</w:t>
      </w:r>
    </w:p>
    <w:p w14:paraId="70E9D8FA">
      <w:r>
        <w:t>D.基本研究与人类资源</w:t>
      </w:r>
    </w:p>
    <w:p w14:paraId="27BAE896">
      <w:r>
        <w:t>E.信息基础结构技术和应用</w:t>
      </w:r>
    </w:p>
    <w:p w14:paraId="6FCA2A45">
      <w:r>
        <w:rPr>
          <w:b/>
        </w:rPr>
        <w:t>【答案】</w:t>
      </w:r>
      <w:r>
        <w:t>A,B,C,D,E</w:t>
      </w:r>
    </w:p>
    <w:p w14:paraId="40711421">
      <w:r>
        <w:rPr>
          <w:b/>
        </w:rPr>
        <w:t>【解析】</w:t>
      </w:r>
      <w:r>
        <w:t>A. 高性能计算机系统（HPCS）：这部分内容包括对未来几代计算机系统的研究、系统设计工具的开发、先进典型系统的构建以及对原有系统的评价等。这些研究有助于推动计算技术的发展，提高计算机系统的性能，以适应日益增长的计算需求。B. 先进软件技术与算法（ASTA）：这部分专注于解决巨大挑战问题的软件支撑、新算法的设计、软件分支与工具的开发、计算计算及高性能计算研究中心的建设等。先进软件技术与算法是实现高性能计算的关键，它们能够提高计算效率，优化资源利用，并推动科学发现和技术创新。C. 国家科研与教育网格（NREN）：这部分内容涉及中接站及10亿位级传输的研究与开发。国家科研与教育网格的建设旨在连接全国各地的科研和教育机构，提供一个高速、大容量的数据传输和共享平台，以促进科研合作和教育资源共享。D. 基本研究与人类资源（BRHR）：这部分内容包括基础研究、培训、教育及课程教材的开发。该部分计划通过奖励调查者开始的长期调查，在可升级的高性能计算中增加创新意识流，通过提高教育和高性能的计算训练和通信来加大熟练的和训练有素的人员联营，并提供必需的基础架构来支持这些调查和研究活动。E. 信息基础结构技术和应用（IITA）：这部分的目的在于保证美国在先进信息技术开发方面的领先地位。信息基础结构技术和应用的发展对于维护国家在全球信息时代的竞争力至关重要，它涉及到信息技术的研究、开发和应用，包括但不限于人工智能、大数据、云计算和物联网等领域。</w:t>
      </w:r>
    </w:p>
    <w:p w14:paraId="7976997F">
      <w:r>
        <w:t>------------------------------------------------------------</w:t>
      </w:r>
    </w:p>
    <w:p w14:paraId="71C76D7F">
      <w:r>
        <w:rPr>
          <w:b/>
        </w:rPr>
        <w:t>719、多选题</w:t>
      </w:r>
    </w:p>
    <w:p w14:paraId="3B5B1EE2">
      <w:r>
        <w:t>职业道德主要通过（   ）的关系，增强企业的凝聚力。</w:t>
      </w:r>
    </w:p>
    <w:p w14:paraId="1A6B3DF4">
      <w:r>
        <w:t>A.协调职工之间</w:t>
      </w:r>
    </w:p>
    <w:p w14:paraId="27AA0FDA">
      <w:r>
        <w:t>B.调节领导与职工</w:t>
      </w:r>
    </w:p>
    <w:p w14:paraId="480480A8">
      <w:r>
        <w:t>C.协调职工与企业</w:t>
      </w:r>
    </w:p>
    <w:p w14:paraId="2E05AC8D">
      <w:r>
        <w:t>D.调节企业与市场</w:t>
      </w:r>
    </w:p>
    <w:p w14:paraId="6BD9712D">
      <w:r>
        <w:t>E.调节企业与企业</w:t>
      </w:r>
    </w:p>
    <w:p w14:paraId="1A93E98F">
      <w:r>
        <w:rPr>
          <w:b/>
        </w:rPr>
        <w:t>【答案】</w:t>
      </w:r>
      <w:r>
        <w:t>B,C</w:t>
      </w:r>
    </w:p>
    <w:p w14:paraId="11646189">
      <w:r>
        <w:rPr>
          <w:b/>
        </w:rPr>
        <w:t>【解析】</w:t>
      </w:r>
      <w:r>
        <w:t>职业道德主要通过调节领导与职工（B）和协调职工与企业（C）的关系，增强企业的凝聚力。这是因为，职业道德涉及到个人行为规范和职业责任，通过改善领导与职工的关系，以及职工与企业的关系，可以促进团队合作，增强企业内部的和谐与团结。</w:t>
      </w:r>
    </w:p>
    <w:p w14:paraId="4F497E09">
      <w:r>
        <w:t>------------------------------------------------------------</w:t>
      </w:r>
    </w:p>
    <w:p w14:paraId="762174CD">
      <w:r>
        <w:rPr>
          <w:b/>
        </w:rPr>
        <w:t>720、多选题</w:t>
      </w:r>
    </w:p>
    <w:p w14:paraId="6E796206">
      <w:r>
        <w:t>以下选项属于计算机感染了病毒后常有的表现（   ）。</w:t>
      </w:r>
    </w:p>
    <w:p w14:paraId="2F789A2B">
      <w:r>
        <w:t>A.数据完整</w:t>
      </w:r>
    </w:p>
    <w:p w14:paraId="645DF72C">
      <w:r>
        <w:t>B.文件分配表出错</w:t>
      </w:r>
    </w:p>
    <w:p w14:paraId="1349A00F">
      <w:r>
        <w:t>C.频繁死机</w:t>
      </w:r>
    </w:p>
    <w:p w14:paraId="4647BC7C">
      <w:r>
        <w:t>D.文件不变</w:t>
      </w:r>
    </w:p>
    <w:p w14:paraId="10C3BE5A">
      <w:r>
        <w:t>E.计算机硬件损坏</w:t>
      </w:r>
    </w:p>
    <w:p w14:paraId="432138BC">
      <w:r>
        <w:rPr>
          <w:b/>
        </w:rPr>
        <w:t>【答案】</w:t>
      </w:r>
      <w:r>
        <w:t>B,C</w:t>
      </w:r>
    </w:p>
    <w:p w14:paraId="7DC4B85B">
      <w:r>
        <w:rPr>
          <w:b/>
        </w:rPr>
        <w:t>【解析】</w:t>
      </w:r>
      <w:r>
        <w:t>计算机感染病毒后常有的表现包括文件分配表出错（B）和频繁死机（C）。文件分配表出错可能导致数据丢失或损坏，而频繁死机则是由于病毒占用系统资源或破坏系统文件所致。</w:t>
      </w:r>
    </w:p>
    <w:p w14:paraId="5F880FAD">
      <w:r>
        <w:t>------------------------------------------------------------</w:t>
      </w:r>
    </w:p>
    <w:p w14:paraId="70AA01DA">
      <w:r>
        <w:rPr>
          <w:b/>
        </w:rPr>
        <w:t>721、多选题</w:t>
      </w:r>
    </w:p>
    <w:p w14:paraId="5B0DC1DC">
      <w:r>
        <w:t>以下选项属于计算机安全防护策略（   ）。</w:t>
      </w:r>
    </w:p>
    <w:p w14:paraId="2AEEDD98">
      <w:r>
        <w:t>A.安装不明来路的软件</w:t>
      </w:r>
    </w:p>
    <w:p w14:paraId="7104BE9C">
      <w:r>
        <w:t>B.下载不明文件</w:t>
      </w:r>
    </w:p>
    <w:p w14:paraId="62E939DC">
      <w:r>
        <w:t>C.随意点开链接</w:t>
      </w:r>
    </w:p>
    <w:p w14:paraId="4E9D96E7">
      <w:r>
        <w:t>D.安装杀毒软件</w:t>
      </w:r>
    </w:p>
    <w:p w14:paraId="7E290333">
      <w:r>
        <w:t>E.定期更换密码</w:t>
      </w:r>
    </w:p>
    <w:p w14:paraId="49ACAAFA">
      <w:r>
        <w:rPr>
          <w:b/>
        </w:rPr>
        <w:t>【答案】</w:t>
      </w:r>
      <w:r>
        <w:t>D,E</w:t>
      </w:r>
    </w:p>
    <w:p w14:paraId="4A858CF9">
      <w:r>
        <w:rPr>
          <w:b/>
        </w:rPr>
        <w:t>【解析】</w:t>
      </w:r>
      <w:r>
        <w:t>计算机安全防护策略包括安装杀毒软件（D）和定期更换密码（E）。安装杀毒软件可以防止病毒侵入，定期更换密码则可以减少密码被破解的风险。</w:t>
      </w:r>
    </w:p>
    <w:p w14:paraId="7EEA117A">
      <w:r>
        <w:t>------------------------------------------------------------</w:t>
      </w:r>
    </w:p>
    <w:p w14:paraId="70A6CD15">
      <w:r>
        <w:rPr>
          <w:b/>
        </w:rPr>
        <w:t>722、多选题</w:t>
      </w:r>
    </w:p>
    <w:p w14:paraId="5D941AE2">
      <w:r>
        <w:t>Linux系统中解压命令有（  ）。</w:t>
      </w:r>
    </w:p>
    <w:p w14:paraId="76D9222D">
      <w:r>
        <w:t>A.pwd</w:t>
      </w:r>
    </w:p>
    <w:p w14:paraId="6DB88ECF">
      <w:r>
        <w:t>B.sudo</w:t>
      </w:r>
    </w:p>
    <w:p w14:paraId="799D7E44">
      <w:r>
        <w:t>C.tar</w:t>
      </w:r>
    </w:p>
    <w:p w14:paraId="38212154">
      <w:r>
        <w:t>D.unzip</w:t>
      </w:r>
    </w:p>
    <w:p w14:paraId="3C6254C6">
      <w:r>
        <w:t>E.unrar</w:t>
      </w:r>
    </w:p>
    <w:p w14:paraId="4857313F">
      <w:r>
        <w:rPr>
          <w:b/>
        </w:rPr>
        <w:t>【答案】</w:t>
      </w:r>
      <w:r>
        <w:t>C,D,E</w:t>
      </w:r>
    </w:p>
    <w:p w14:paraId="5F2A119E">
      <w:r>
        <w:rPr>
          <w:b/>
        </w:rPr>
        <w:t>【解析】</w:t>
      </w:r>
      <w:r>
        <w:t>Linux系统中解压命令包括tar（C）、unzip（D）和unrar（E）。这些命令分别对应不同的压缩文件格式，是Linux系统中常用的文件解压缩工具。</w:t>
      </w:r>
    </w:p>
    <w:p w14:paraId="72C3E243">
      <w:r>
        <w:t>------------------------------------------------------------</w:t>
      </w:r>
    </w:p>
    <w:p w14:paraId="3092A1D6">
      <w:r>
        <w:rPr>
          <w:b/>
        </w:rPr>
        <w:t>723、多选题</w:t>
      </w:r>
    </w:p>
    <w:p w14:paraId="547DF9E7">
      <w:r>
        <w:t>临床医疗领域使用大数据体现在（   ）。</w:t>
      </w:r>
    </w:p>
    <w:p w14:paraId="22217520">
      <w:r>
        <w:t>A.临床决策支持</w:t>
      </w:r>
    </w:p>
    <w:p w14:paraId="1A982921">
      <w:r>
        <w:t>B.个性化医疗</w:t>
      </w:r>
    </w:p>
    <w:p w14:paraId="3059AF8A">
      <w:r>
        <w:t>C.社保资金安全</w:t>
      </w:r>
    </w:p>
    <w:p w14:paraId="5622C59B">
      <w:r>
        <w:t>D.用户行为分析</w:t>
      </w:r>
    </w:p>
    <w:p w14:paraId="7127C86F">
      <w:r>
        <w:t>E.电子病历制作</w:t>
      </w:r>
    </w:p>
    <w:p w14:paraId="666058DB">
      <w:r>
        <w:rPr>
          <w:b/>
        </w:rPr>
        <w:t>【答案】</w:t>
      </w:r>
      <w:r>
        <w:t>A,B,C,D,E</w:t>
      </w:r>
    </w:p>
    <w:p w14:paraId="162DD4F3">
      <w:r>
        <w:rPr>
          <w:b/>
        </w:rPr>
        <w:t>【解析】</w:t>
      </w:r>
      <w:r>
        <w:t>临床医疗领域使用大数据体现在临床决策支持（A）、个性化医疗（B）、社保资金安全（C）、用户行为分析（D）和电子病历制作（E）。大数据技术可以帮助医生做出更准确的诊断，为患者提供个性化治疗方案，同时确保社保资金的合理使用，并优化病历管理。</w:t>
      </w:r>
    </w:p>
    <w:p w14:paraId="1B47C487">
      <w:r>
        <w:t>------------------------------------------------------------</w:t>
      </w:r>
    </w:p>
    <w:p w14:paraId="10C47F25">
      <w:r>
        <w:rPr>
          <w:b/>
        </w:rPr>
        <w:t>724、多选题</w:t>
      </w:r>
    </w:p>
    <w:p w14:paraId="54E1C40F">
      <w:r>
        <w:t>国家发展社会保险事业，建立社会保险制度，设立社会保险基金，使劳动者在情况下获得帮助和补偿。（    ）</w:t>
      </w:r>
    </w:p>
    <w:p w14:paraId="7D28B77A">
      <w:r>
        <w:t>A.年老</w:t>
      </w:r>
    </w:p>
    <w:p w14:paraId="4281F303">
      <w:r>
        <w:t>B.工伤</w:t>
      </w:r>
    </w:p>
    <w:p w14:paraId="1E49AE18">
      <w:r>
        <w:t>C.创业</w:t>
      </w:r>
    </w:p>
    <w:p w14:paraId="256BC078">
      <w:r>
        <w:t>D.升职</w:t>
      </w:r>
    </w:p>
    <w:p w14:paraId="588F3E88">
      <w:r>
        <w:t>E.降职</w:t>
      </w:r>
    </w:p>
    <w:p w14:paraId="12D129B0">
      <w:r>
        <w:rPr>
          <w:b/>
        </w:rPr>
        <w:t>【答案】</w:t>
      </w:r>
      <w:r>
        <w:t>A,B</w:t>
      </w:r>
    </w:p>
    <w:p w14:paraId="7E206628">
      <w:r>
        <w:rPr>
          <w:b/>
        </w:rPr>
        <w:t>【解析】</w:t>
      </w:r>
      <w:r>
        <w:t>《中华人民共和国劳动法》第七十条明确规定，社会保险基金用于劳动者在年老、患病、工伤、失业、生育等情况下获得帮助和补偿。C 创业、D 升职、E 降职 均不属于法定社会保险的保障范围。</w:t>
      </w:r>
    </w:p>
    <w:p w14:paraId="43E0850A">
      <w:r>
        <w:t>------------------------------------------------------------</w:t>
      </w:r>
    </w:p>
    <w:p w14:paraId="4A393E90">
      <w:r>
        <w:rPr>
          <w:b/>
        </w:rPr>
        <w:t>725、多选题</w:t>
      </w:r>
    </w:p>
    <w:p w14:paraId="24EF3BFF">
      <w:r>
        <w:t>下面不属于人工智能的应用技术的是（   ）。</w:t>
      </w:r>
    </w:p>
    <w:p w14:paraId="219998D2">
      <w:r>
        <w:t>A.心理学分析</w:t>
      </w:r>
    </w:p>
    <w:p w14:paraId="5CBC82FE">
      <w:r>
        <w:t>B.物理分析</w:t>
      </w:r>
    </w:p>
    <w:p w14:paraId="20B7BE8D">
      <w:r>
        <w:t>C.自然语言处理</w:t>
      </w:r>
    </w:p>
    <w:p w14:paraId="1717254B">
      <w:r>
        <w:t>D.情感分析</w:t>
      </w:r>
    </w:p>
    <w:p w14:paraId="645B7DC2">
      <w:r>
        <w:t>E.深度学习</w:t>
      </w:r>
    </w:p>
    <w:p w14:paraId="7FCF0E19">
      <w:r>
        <w:rPr>
          <w:b/>
        </w:rPr>
        <w:t>【答案】</w:t>
      </w:r>
      <w:r>
        <w:t>A,B</w:t>
      </w:r>
    </w:p>
    <w:p w14:paraId="5FF95E31">
      <w:r>
        <w:rPr>
          <w:b/>
        </w:rPr>
        <w:t>【解析】</w:t>
      </w:r>
      <w:r>
        <w:t>心理学分析（A）和物理分析（B）不属于人工智能的应用技术。心理学分析更多地涉及到心理学领域，而物理分析则是物理学的研究内容。人工智能主要涉及到自然语言处理、情感分析、深度学习等技术。</w:t>
      </w:r>
    </w:p>
    <w:p w14:paraId="18C936F7">
      <w:r>
        <w:t>------------------------------------------------------------</w:t>
      </w:r>
    </w:p>
    <w:p w14:paraId="14EE2E63">
      <w:r>
        <w:rPr>
          <w:b/>
        </w:rPr>
        <w:t>726、多选题</w:t>
      </w:r>
    </w:p>
    <w:p w14:paraId="591515A9">
      <w:r>
        <w:t>工业机器人通过（  ）人工智能技术来进行快捷的色块分拣。</w:t>
      </w:r>
    </w:p>
    <w:p w14:paraId="79C5ACA9">
      <w:r>
        <w:t>A.图像分类</w:t>
      </w:r>
    </w:p>
    <w:p w14:paraId="3907D1FD">
      <w:r>
        <w:t>B.支持向量机算法</w:t>
      </w:r>
    </w:p>
    <w:p w14:paraId="45ABD0FF">
      <w:r>
        <w:t>C.深度学习</w:t>
      </w:r>
    </w:p>
    <w:p w14:paraId="7F6647A2">
      <w:r>
        <w:t>D.发音参数估计</w:t>
      </w:r>
    </w:p>
    <w:p w14:paraId="1C2291E6">
      <w:r>
        <w:t>E.推荐系统</w:t>
      </w:r>
    </w:p>
    <w:p w14:paraId="418507DF">
      <w:r>
        <w:rPr>
          <w:b/>
        </w:rPr>
        <w:t>【答案】</w:t>
      </w:r>
      <w:r>
        <w:t>A,C</w:t>
      </w:r>
    </w:p>
    <w:p w14:paraId="1741FE0D">
      <w:r>
        <w:rPr>
          <w:b/>
        </w:rPr>
        <w:t>【解析】</w:t>
      </w:r>
      <w:r>
        <w:t>A.图像分类：工业机器人在进行色块分拣时，需要识别不同颜色的物体，图像分类技术可以帮助机器人识别和分类图像中的颜色块。这是一种基本的人工智能技术，用于识别和分类图像中的对象，包括颜色识别B.支持向量机算法：虽然支持向量机（SVM）是一种强大的分类技术，但在现代工业机器人的色块分拣中，深度学习技术因其在图像识别方面的优越性能而更为常见和适用C.深度学习：深度学习，尤其是卷积神经网络（CNN），在图像识别和处理中被广泛应用，极大地提高了机器人视觉的性能。它们能够处理高度复杂的视觉数据，以识别模式、形状、物体甚至行为。在工业机器人系统中，深度学习技术对于机器人视觉系统的贡献是巨大的，使得机器人可以识别物体、理解其形状、大小和颜色，以及物体的相对位置和运动D.发音参数估计：这个选项与色块分拣无关，发音参数估计通常用于语音识别和处理领域。E.推荐系统：推荐系统主要用于根据用户的历史行为和偏好来推荐内容，与工业机器人的色块分拣任务不相关。</w:t>
      </w:r>
    </w:p>
    <w:p w14:paraId="1D68434D">
      <w:r>
        <w:t>------------------------------------------------------------</w:t>
      </w:r>
    </w:p>
    <w:p w14:paraId="6F6A1CF3">
      <w:r>
        <w:rPr>
          <w:b/>
        </w:rPr>
        <w:t>727、多选题</w:t>
      </w:r>
    </w:p>
    <w:p w14:paraId="7377FD1B">
      <w:r>
        <w:t>电子产品销售企业通过以下人工智能技术进行数据分析，以便优化市场销售流程。（    ）</w:t>
      </w:r>
    </w:p>
    <w:p w14:paraId="6AFBB36F">
      <w:r>
        <w:t>A.机器学习</w:t>
      </w:r>
    </w:p>
    <w:p w14:paraId="4C9D3667">
      <w:r>
        <w:t>B.深度学习</w:t>
      </w:r>
    </w:p>
    <w:p w14:paraId="4481DA8B">
      <w:r>
        <w:t>C.化学分析</w:t>
      </w:r>
    </w:p>
    <w:p w14:paraId="3F48CAD2">
      <w:r>
        <w:t>D.语言学分析</w:t>
      </w:r>
    </w:p>
    <w:p w14:paraId="3FEFC4A2">
      <w:r>
        <w:t>E.推荐系统</w:t>
      </w:r>
    </w:p>
    <w:p w14:paraId="2CD1322F">
      <w:r>
        <w:rPr>
          <w:b/>
        </w:rPr>
        <w:t>【答案】</w:t>
      </w:r>
      <w:r>
        <w:t>A,B</w:t>
      </w:r>
    </w:p>
    <w:p w14:paraId="31DBEFFA">
      <w:r>
        <w:rPr>
          <w:b/>
        </w:rPr>
        <w:t>【解析】</w:t>
      </w:r>
      <w:r>
        <w:t>电子产品销售企业通过机器学习（A）和深度学习（B）人工智能技术进行数据分析，以便优化市场销售流程。这两项技术可以帮助企业更准确地预测市场趋势，制定更有效的销售策略。</w:t>
      </w:r>
    </w:p>
    <w:p w14:paraId="25B10508">
      <w:r>
        <w:t>------------------------------------------------------------</w:t>
      </w:r>
    </w:p>
    <w:p w14:paraId="77D8B377">
      <w:r>
        <w:rPr>
          <w:b/>
        </w:rPr>
        <w:t>728、多选题</w:t>
      </w:r>
    </w:p>
    <w:p w14:paraId="6B75911F">
      <w:r>
        <w:t>任务调配系统的目的是（  ）。</w:t>
      </w:r>
    </w:p>
    <w:p w14:paraId="7229BB8D">
      <w:r>
        <w:t>A.最小化任务在队列中等待的时间长度</w:t>
      </w:r>
    </w:p>
    <w:p w14:paraId="0B1891B4">
      <w:r>
        <w:t>B.最大化任务在队列中等待的时间长度</w:t>
      </w:r>
    </w:p>
    <w:p w14:paraId="7CF3B229">
      <w:r>
        <w:t>C.最大化任务并行量以确保同时运行尽可能多的任务</w:t>
      </w:r>
    </w:p>
    <w:p w14:paraId="7A6AAFAD">
      <w:r>
        <w:t>D.优化资源利用率达到降本增效</w:t>
      </w:r>
    </w:p>
    <w:p w14:paraId="103EC433">
      <w:r>
        <w:t>E.最小化任务并行量以确保同时运行尽可能多的任务</w:t>
      </w:r>
    </w:p>
    <w:p w14:paraId="277164F3">
      <w:r>
        <w:rPr>
          <w:b/>
        </w:rPr>
        <w:t>【答案】</w:t>
      </w:r>
      <w:r>
        <w:t>A,C,D</w:t>
      </w:r>
    </w:p>
    <w:p w14:paraId="5385C17B">
      <w:r>
        <w:rPr>
          <w:b/>
        </w:rPr>
        <w:t>【解析】</w:t>
      </w:r>
      <w:r>
        <w:t>任务调配系统的目的是最小化任务在队列中等待的时间长度（A）、最大化任务并行量以确保同时运行尽可能多的任务（C）、优化资源利用率达到降本增效（D）。这些目标都是为了提高系统的运行效率和性能。</w:t>
      </w:r>
    </w:p>
    <w:p w14:paraId="397694CB">
      <w:r>
        <w:t>------------------------------------------------------------</w:t>
      </w:r>
    </w:p>
    <w:p w14:paraId="3A16F449">
      <w:r>
        <w:rPr>
          <w:b/>
        </w:rPr>
        <w:t>729、多选题</w:t>
      </w:r>
    </w:p>
    <w:p w14:paraId="406483AB">
      <w:r>
        <w:t>某市公交公司使用以下人工智能算法来制定地铁线路的运行班次表。（   ）</w:t>
      </w:r>
    </w:p>
    <w:p w14:paraId="6F85E719">
      <w:r>
        <w:t>A.图像识别</w:t>
      </w:r>
    </w:p>
    <w:p w14:paraId="3438B696">
      <w:r>
        <w:t>B.深度学习</w:t>
      </w:r>
    </w:p>
    <w:p w14:paraId="4EB0978F">
      <w:r>
        <w:t>C.支持向量机</w:t>
      </w:r>
    </w:p>
    <w:p w14:paraId="5A22077A">
      <w:r>
        <w:t>D.自动驾驶</w:t>
      </w:r>
    </w:p>
    <w:p w14:paraId="59417B55">
      <w:r>
        <w:t>E.声纹识别</w:t>
      </w:r>
    </w:p>
    <w:p w14:paraId="3783F117">
      <w:r>
        <w:rPr>
          <w:b/>
        </w:rPr>
        <w:t>【答案】</w:t>
      </w:r>
      <w:r>
        <w:t>B,C</w:t>
      </w:r>
    </w:p>
    <w:p w14:paraId="1FB5294D">
      <w:r>
        <w:rPr>
          <w:b/>
        </w:rPr>
        <w:t>【解析】</w:t>
      </w:r>
      <w:r>
        <w:t>某市公交公司使用深度学习（B）和支持向量机（C）人工智能算法来制定地铁线路的运行班次表。这两种算法可以帮助公交公司更准确地预测乘客流量，制定更合理的运行计划。</w:t>
      </w:r>
    </w:p>
    <w:p w14:paraId="460A27AD">
      <w:r>
        <w:t>------------------------------------------------------------</w:t>
      </w:r>
    </w:p>
    <w:p w14:paraId="356D23D7">
      <w:r>
        <w:rPr>
          <w:b/>
        </w:rPr>
        <w:t>730、多选题</w:t>
      </w:r>
    </w:p>
    <w:p w14:paraId="0243B335">
      <w:r>
        <w:t>国家税务局智能服务窗口使用人工智能计算机视觉的技术来核对人脸是否与其身份证件匹配。（   ）</w:t>
      </w:r>
    </w:p>
    <w:p w14:paraId="1DEFF17D">
      <w:r>
        <w:t>A.计算机视觉</w:t>
      </w:r>
    </w:p>
    <w:p w14:paraId="3D47CBC1">
      <w:r>
        <w:t>B.人脸比对</w:t>
      </w:r>
    </w:p>
    <w:p w14:paraId="26F71114">
      <w:r>
        <w:t>C.情感分析</w:t>
      </w:r>
    </w:p>
    <w:p w14:paraId="634FD3A4">
      <w:r>
        <w:t>D.文本分类</w:t>
      </w:r>
    </w:p>
    <w:p w14:paraId="435F9588">
      <w:r>
        <w:t>E.虚拟现实</w:t>
      </w:r>
    </w:p>
    <w:p w14:paraId="75DDB522">
      <w:r>
        <w:rPr>
          <w:b/>
        </w:rPr>
        <w:t>【答案】</w:t>
      </w:r>
      <w:r>
        <w:t>A,B</w:t>
      </w:r>
    </w:p>
    <w:p w14:paraId="0549D410">
      <w:r>
        <w:rPr>
          <w:b/>
        </w:rPr>
        <w:t>【解析】</w:t>
      </w:r>
      <w:r>
        <w:t>国家税务局智能服务窗口使用人工智能计算机视觉的技术来核对人脸是否与其身份证件匹配，主要涉及到计算机视觉（A）和人脸比对（B）技术。这可以提高身份验证的准确性和效率。</w:t>
      </w:r>
    </w:p>
    <w:p w14:paraId="3368DCE1">
      <w:r>
        <w:t>------------------------------------------------------------</w:t>
      </w:r>
    </w:p>
    <w:p w14:paraId="64CEDC7A">
      <w:r>
        <w:rPr>
          <w:b/>
        </w:rPr>
        <w:t>731、多选题</w:t>
      </w:r>
    </w:p>
    <w:p w14:paraId="4109C92A">
      <w:r>
        <w:t>视频通话办公软件通过自然语言处理技术的以下算法提高声音质量。（    ）</w:t>
      </w:r>
    </w:p>
    <w:p w14:paraId="5DF2188F">
      <w:r>
        <w:t>A.语音识别</w:t>
      </w:r>
    </w:p>
    <w:p w14:paraId="06B51EA5">
      <w:r>
        <w:t>B.声纹识别</w:t>
      </w:r>
    </w:p>
    <w:p w14:paraId="1CA8D6CB">
      <w:r>
        <w:t>C.文本分类</w:t>
      </w:r>
    </w:p>
    <w:p w14:paraId="2CCBBFAE">
      <w:r>
        <w:t>D.计算机视觉</w:t>
      </w:r>
    </w:p>
    <w:p w14:paraId="6FD9AF13">
      <w:r>
        <w:t>E.增强现实</w:t>
      </w:r>
    </w:p>
    <w:p w14:paraId="3F6017EF">
      <w:r>
        <w:rPr>
          <w:b/>
        </w:rPr>
        <w:t>【答案】</w:t>
      </w:r>
      <w:r>
        <w:t>A,B</w:t>
      </w:r>
    </w:p>
    <w:p w14:paraId="3FE34B39">
      <w:r>
        <w:rPr>
          <w:b/>
        </w:rPr>
        <w:t>【解析】</w:t>
      </w:r>
      <w:r>
        <w:t>视频通话办公软件通过自然语言处理技术的语音识别（A）和声纹识别（B）算法提高声音质量。这两项技术可以帮助软件更准确地识别和处理语音信号，提高通话清晰度。</w:t>
      </w:r>
    </w:p>
    <w:p w14:paraId="3792CBC1">
      <w:r>
        <w:t>------------------------------------------------------------</w:t>
      </w:r>
    </w:p>
    <w:p w14:paraId="757892DF">
      <w:r>
        <w:rPr>
          <w:b/>
        </w:rPr>
        <w:t>732、多选题</w:t>
      </w:r>
    </w:p>
    <w:p w14:paraId="47D34A52">
      <w:r>
        <w:t>智能家居系统中，房屋主人可以命令扫地机器人打扫房屋。扫地机器人使用了人工智能技术。（   ）</w:t>
      </w:r>
    </w:p>
    <w:p w14:paraId="2B24FC27">
      <w:r>
        <w:t>A.声纹识别</w:t>
      </w:r>
    </w:p>
    <w:p w14:paraId="6B50A5EB">
      <w:r>
        <w:t>B.自然语言处理</w:t>
      </w:r>
    </w:p>
    <w:p w14:paraId="3637BF5C">
      <w:r>
        <w:t>C.物理分析</w:t>
      </w:r>
    </w:p>
    <w:p w14:paraId="15689D0E">
      <w:r>
        <w:t>D.目标跟踪</w:t>
      </w:r>
    </w:p>
    <w:p w14:paraId="165EE38E">
      <w:r>
        <w:t>E.虚拟现实</w:t>
      </w:r>
    </w:p>
    <w:p w14:paraId="09277F79">
      <w:r>
        <w:rPr>
          <w:b/>
        </w:rPr>
        <w:t>【答案】</w:t>
      </w:r>
      <w:r>
        <w:t>A,B</w:t>
      </w:r>
    </w:p>
    <w:p w14:paraId="23846F07">
      <w:r>
        <w:rPr>
          <w:b/>
        </w:rPr>
        <w:t>【解析】</w:t>
      </w:r>
      <w:r>
        <w:t>智能家居系统中，房屋主人可以命令扫地机器人打扫房屋，扫地机器人使用了声纹识别（A）和自然语言处理（B）人工智能技术。这两项技术可以帮助机器人更准确地理解主人的指令，并做出相应的响应。</w:t>
      </w:r>
    </w:p>
    <w:p w14:paraId="6C7D32D3">
      <w:r>
        <w:t>------------------------------------------------------------</w:t>
      </w:r>
    </w:p>
    <w:p w14:paraId="0CF13918">
      <w:r>
        <w:rPr>
          <w:b/>
        </w:rPr>
        <w:t>733、多选题</w:t>
      </w:r>
    </w:p>
    <w:p w14:paraId="39226251">
      <w:r>
        <w:t>以下属于计算机视觉领域中的算法是（   ）。</w:t>
      </w:r>
    </w:p>
    <w:p w14:paraId="2D5FB75E">
      <w:r>
        <w:t>A.NLP</w:t>
      </w:r>
    </w:p>
    <w:p w14:paraId="75E26691">
      <w:r>
        <w:t>B.FPGA</w:t>
      </w:r>
    </w:p>
    <w:p w14:paraId="6C5C64E8">
      <w:r>
        <w:t>C.R-CNN</w:t>
      </w:r>
    </w:p>
    <w:p w14:paraId="47CE3AE0">
      <w:r>
        <w:t>D.DT</w:t>
      </w:r>
    </w:p>
    <w:p w14:paraId="7DDFC7D2">
      <w:r>
        <w:t>E.SSD</w:t>
      </w:r>
    </w:p>
    <w:p w14:paraId="07082824">
      <w:r>
        <w:rPr>
          <w:b/>
        </w:rPr>
        <w:t>【答案】</w:t>
      </w:r>
      <w:r>
        <w:t>C,E</w:t>
      </w:r>
    </w:p>
    <w:p w14:paraId="30F8FDC8">
      <w:r>
        <w:rPr>
          <w:b/>
        </w:rPr>
        <w:t>【解析】</w:t>
      </w:r>
      <w:r>
        <w:t>计算机视觉领域中的算法包括R-CNN（C）和SSD（E）。这两种算法都是用于目标检测和识别的深度学习模型。.</w:t>
      </w:r>
    </w:p>
    <w:p w14:paraId="1B8FE9DC">
      <w:r>
        <w:t>------------------------------------------------------------</w:t>
      </w:r>
    </w:p>
    <w:p w14:paraId="73D1BC43">
      <w:r>
        <w:rPr>
          <w:b/>
        </w:rPr>
        <w:t>734、多选题</w:t>
      </w:r>
    </w:p>
    <w:p w14:paraId="56FB12A6">
      <w:r>
        <w:t>下面不属于人工智能在安防领域应用场景的是（  ）。</w:t>
      </w:r>
    </w:p>
    <w:p w14:paraId="6DC8A822">
      <w:r>
        <w:t>A.智能闸机系统</w:t>
      </w:r>
    </w:p>
    <w:p w14:paraId="069D3F45">
      <w:r>
        <w:t>B.警报系统</w:t>
      </w:r>
    </w:p>
    <w:p w14:paraId="51A0ABD7">
      <w:r>
        <w:t>C.声控开关</w:t>
      </w:r>
    </w:p>
    <w:p w14:paraId="722A2580">
      <w:r>
        <w:t>D.物理分析</w:t>
      </w:r>
    </w:p>
    <w:p w14:paraId="1D7F884B">
      <w:r>
        <w:t>E.安全漏洞扫描</w:t>
      </w:r>
    </w:p>
    <w:p w14:paraId="2D1F7907">
      <w:r>
        <w:rPr>
          <w:b/>
        </w:rPr>
        <w:t>【答案】</w:t>
      </w:r>
      <w:r>
        <w:t>C,D,E</w:t>
      </w:r>
    </w:p>
    <w:p w14:paraId="5A482FEB">
      <w:r>
        <w:rPr>
          <w:b/>
        </w:rPr>
        <w:t>【解析】</w:t>
      </w:r>
      <w:r>
        <w:t>智能闸机系统（A）和警报系统（B）属于人工智能在安防领域的应用场景。而声控开关（C）、物理分析（D）和安全漏洞扫描（E）则不属于这一领域。</w:t>
      </w:r>
    </w:p>
    <w:p w14:paraId="50226199">
      <w:r>
        <w:t>------------------------------------------------------------</w:t>
      </w:r>
    </w:p>
    <w:p w14:paraId="15FE57D0">
      <w:r>
        <w:rPr>
          <w:b/>
        </w:rPr>
        <w:t>735、多选题</w:t>
      </w:r>
    </w:p>
    <w:p w14:paraId="6BDC1701">
      <w:r>
        <w:t>人工智能在农业中应用时，其主要优势不包括（   ）。</w:t>
      </w:r>
    </w:p>
    <w:p w14:paraId="67DA3331">
      <w:r>
        <w:t>A.提高生产效率</w:t>
      </w:r>
    </w:p>
    <w:p w14:paraId="444E25C4">
      <w:r>
        <w:t>B.. 精准农业管理</w:t>
      </w:r>
    </w:p>
    <w:p w14:paraId="765BEF99">
      <w:r>
        <w:t>C.减少人力成本</w:t>
      </w:r>
    </w:p>
    <w:p w14:paraId="5D4164F5">
      <w:r>
        <w:t>D.. 降低农作物的生长周期</w:t>
      </w:r>
    </w:p>
    <w:p w14:paraId="32456AB5">
      <w:r>
        <w:t>E.实现人人耕种</w:t>
      </w:r>
    </w:p>
    <w:p w14:paraId="7264D9F4">
      <w:r>
        <w:rPr>
          <w:b/>
        </w:rPr>
        <w:t>【答案】</w:t>
      </w:r>
      <w:r>
        <w:t>D,E</w:t>
      </w:r>
    </w:p>
    <w:p w14:paraId="6582DA0F">
      <w:r>
        <w:rPr>
          <w:b/>
        </w:rPr>
        <w:t>【解析】</w:t>
      </w:r>
      <w:r>
        <w:t>人工智能在农业中应用时，其主要优势包括提高生产效率（A）、精准农业管理（B）和减少人力成本（C）。而降低农作物的生长周期（D）和实现人人耕种（E）则不是其主要优势。</w:t>
      </w:r>
    </w:p>
    <w:p w14:paraId="308FAF1E">
      <w:r>
        <w:t>------------------------------------------------------------</w:t>
      </w:r>
    </w:p>
    <w:p w14:paraId="27C03D07">
      <w:r>
        <w:rPr>
          <w:b/>
        </w:rPr>
        <w:t>736、多选题</w:t>
      </w:r>
    </w:p>
    <w:p w14:paraId="39831184">
      <w:r>
        <w:t>下面不属于人工智能在养老方面的应用的是（   ）。</w:t>
      </w:r>
    </w:p>
    <w:p w14:paraId="41B836E7">
      <w:r>
        <w:t>A.行为监测</w:t>
      </w:r>
    </w:p>
    <w:p w14:paraId="3A35E83E">
      <w:r>
        <w:t>B.对话机器人</w:t>
      </w:r>
    </w:p>
    <w:p w14:paraId="3562FC1A">
      <w:r>
        <w:t>C.智能家电</w:t>
      </w:r>
    </w:p>
    <w:p w14:paraId="3FC2BA40">
      <w:r>
        <w:t>D.物理分析</w:t>
      </w:r>
    </w:p>
    <w:p w14:paraId="68EF555E">
      <w:r>
        <w:t>E.虚拟现实</w:t>
      </w:r>
    </w:p>
    <w:p w14:paraId="7213BA2A">
      <w:r>
        <w:rPr>
          <w:b/>
        </w:rPr>
        <w:t>【答案】</w:t>
      </w:r>
      <w:r>
        <w:t>D,E</w:t>
      </w:r>
    </w:p>
    <w:p w14:paraId="127C57DF">
      <w:r>
        <w:rPr>
          <w:b/>
        </w:rPr>
        <w:t>【解析】</w:t>
      </w:r>
      <w:r>
        <w:t>人工智能在养老方面的应用包括行为监测（A）、对话机器人（）和智能家电（C）。而物理分析（D）和虚拟现实（E）则不属于这一领域的应用。</w:t>
      </w:r>
    </w:p>
    <w:p w14:paraId="4F99CFD5">
      <w:r>
        <w:t>------------------------------------------------------------</w:t>
      </w:r>
    </w:p>
    <w:p w14:paraId="04DFDBD0">
      <w:r>
        <w:rPr>
          <w:b/>
        </w:rPr>
        <w:t>737、多选题</w:t>
      </w:r>
    </w:p>
    <w:p w14:paraId="0D915513">
      <w:r>
        <w:t>下面不属于数据分析的步骤的是（   ）。</w:t>
      </w:r>
    </w:p>
    <w:p w14:paraId="569FDD9A">
      <w:r>
        <w:t>A.数据采集</w:t>
      </w:r>
    </w:p>
    <w:p w14:paraId="4CC12B25">
      <w:r>
        <w:t>B.数据清洗</w:t>
      </w:r>
    </w:p>
    <w:p w14:paraId="31915005">
      <w:r>
        <w:t>C.数据存储</w:t>
      </w:r>
    </w:p>
    <w:p w14:paraId="26070552">
      <w:r>
        <w:t>D.数据可视化</w:t>
      </w:r>
    </w:p>
    <w:p w14:paraId="62B4D585">
      <w:r>
        <w:t>E.数据标注</w:t>
      </w:r>
    </w:p>
    <w:p w14:paraId="4B189095">
      <w:r>
        <w:rPr>
          <w:b/>
        </w:rPr>
        <w:t>【答案】</w:t>
      </w:r>
      <w:r>
        <w:t>C,E</w:t>
      </w:r>
    </w:p>
    <w:p w14:paraId="35221A3D">
      <w:r>
        <w:rPr>
          <w:b/>
        </w:rPr>
        <w:t>【解析】</w:t>
      </w:r>
      <w:r>
        <w:t>数据采集（A）：这是数据分析的第一步，涉及收集原始数据。数据清洗（B）：这是数据分析过程中的一个重要步骤，目的是清理和准备数据以供分析。数据存储（C）：虽然数据存储是数据处理的一部分，但它本身并不属于数据分析的步骤。数据分析主要关注数据的处理和解释，而不是数据的存储。数据可视化（D）：这是数据分析的关键步骤之一，通过图形化的方式展示数据，帮助理解和解释数据。数据标注（E）：通常用于机器学习领域，特别是在训练模型时，需要对数据进行标注。这不是数据分析的通用步骤。因此，数据存储（C）和数据标注（E）不属于数据分析的步骤</w:t>
      </w:r>
    </w:p>
    <w:p w14:paraId="4D9F0E0B">
      <w:r>
        <w:t>------------------------------------------------------------</w:t>
      </w:r>
    </w:p>
    <w:p w14:paraId="7D3D125B">
      <w:r>
        <w:rPr>
          <w:b/>
        </w:rPr>
        <w:t>738、多选题</w:t>
      </w:r>
    </w:p>
    <w:p w14:paraId="6FF425AC">
      <w:r>
        <w:t>以下选项是监督学习需要注意的问题。（   ）</w:t>
      </w:r>
    </w:p>
    <w:p w14:paraId="72B6E23D">
      <w:r>
        <w:t>A.功能的复杂性和数量的训练数据</w:t>
      </w:r>
    </w:p>
    <w:p w14:paraId="4D330C06">
      <w:r>
        <w:t>B.偏置方差权衡</w:t>
      </w:r>
    </w:p>
    <w:p w14:paraId="27687480">
      <w:r>
        <w:t>C.输入空间的维数</w:t>
      </w:r>
    </w:p>
    <w:p w14:paraId="44D9D38F">
      <w:r>
        <w:t>D.噪声中的输出值</w:t>
      </w:r>
    </w:p>
    <w:p w14:paraId="12B9C11C">
      <w:r>
        <w:t>E.输出的特征数量</w:t>
      </w:r>
    </w:p>
    <w:p w14:paraId="15BC9C33">
      <w:r>
        <w:rPr>
          <w:b/>
        </w:rPr>
        <w:t>【答案】</w:t>
      </w:r>
      <w:r>
        <w:t>A,B,C,D</w:t>
      </w:r>
    </w:p>
    <w:p w14:paraId="28258E84">
      <w:r>
        <w:rPr>
          <w:b/>
        </w:rPr>
        <w:t>【解析】</w:t>
      </w:r>
      <w:r>
        <w:t>监督学习需要注意的问题包括功能的复杂性和数量的训练数据（A）、偏置方差权衡（B）、输入空间的维数（C）和噪声中的输出值（D）。这些问题都会影响到监督学习模型的性能和泛化能力。</w:t>
      </w:r>
    </w:p>
    <w:p w14:paraId="7C5B427D">
      <w:r>
        <w:t>------------------------------------------------------------</w:t>
      </w:r>
    </w:p>
    <w:p w14:paraId="41A9D948">
      <w:r>
        <w:rPr>
          <w:b/>
        </w:rPr>
        <w:t>739、多选题</w:t>
      </w:r>
    </w:p>
    <w:p w14:paraId="115CA2BB">
      <w:r>
        <w:t>判定表的建立步骤有（   ）。</w:t>
      </w:r>
    </w:p>
    <w:p w14:paraId="047331F6">
      <w:r>
        <w:t>A.填入动作项</w:t>
      </w:r>
    </w:p>
    <w:p w14:paraId="613E6749">
      <w:r>
        <w:t>B.填入条件项</w:t>
      </w:r>
    </w:p>
    <w:p w14:paraId="1A7A8EA5">
      <w:r>
        <w:t>C.确定规则的个数</w:t>
      </w:r>
    </w:p>
    <w:p w14:paraId="4128C7B8">
      <w:r>
        <w:t>D.列出所有的条件桩和动作桩</w:t>
      </w:r>
    </w:p>
    <w:p w14:paraId="1A8FB28F">
      <w:r>
        <w:t>E.简化</w:t>
      </w:r>
    </w:p>
    <w:p w14:paraId="525560DB">
      <w:r>
        <w:rPr>
          <w:b/>
        </w:rPr>
        <w:t>【答案】</w:t>
      </w:r>
      <w:r>
        <w:t>A,B,C,D,E</w:t>
      </w:r>
    </w:p>
    <w:p w14:paraId="09E05078">
      <w:r>
        <w:rPr>
          <w:b/>
        </w:rPr>
        <w:t>【解析】</w:t>
      </w:r>
      <w:r>
        <w:t>判定表的建立步骤包括填入动作项（A）、填入条件项（B）、确定规则的个数（C）、列出所有的条件桩和动作桩（D）和简化（E）。这些步骤有助于将复杂的逻辑规则以表格的形式清晰地表示出来。</w:t>
      </w:r>
    </w:p>
    <w:p w14:paraId="469B32EE">
      <w:r>
        <w:t>------------------------------------------------------------</w:t>
      </w:r>
    </w:p>
    <w:p w14:paraId="17243C31">
      <w:r>
        <w:rPr>
          <w:b/>
        </w:rPr>
        <w:t>740、多选题</w:t>
      </w:r>
    </w:p>
    <w:p w14:paraId="31082EDD">
      <w:r>
        <w:t>下面属于对算法模型进行评估的操作的是（   ）。</w:t>
      </w:r>
    </w:p>
    <w:p w14:paraId="41E5780E">
      <w:r>
        <w:t>A.利用评价指标测评算法</w:t>
      </w:r>
    </w:p>
    <w:p w14:paraId="75AF7EC4">
      <w:r>
        <w:t>B.算法指标结果分析</w:t>
      </w:r>
    </w:p>
    <w:p w14:paraId="781B18EB">
      <w:r>
        <w:t>C.研究数据的规模</w:t>
      </w:r>
    </w:p>
    <w:p w14:paraId="6BB42FD6">
      <w:r>
        <w:t>D.研究算法的逻辑顺序</w:t>
      </w:r>
    </w:p>
    <w:p w14:paraId="22F789B5">
      <w:r>
        <w:t>E.研究模型的运算速率</w:t>
      </w:r>
    </w:p>
    <w:p w14:paraId="11866919">
      <w:r>
        <w:rPr>
          <w:b/>
        </w:rPr>
        <w:t>【答案】</w:t>
      </w:r>
      <w:r>
        <w:t>A,B</w:t>
      </w:r>
    </w:p>
    <w:p w14:paraId="54321BF1">
      <w:r>
        <w:rPr>
          <w:b/>
        </w:rPr>
        <w:t>【解析】</w:t>
      </w:r>
      <w:r>
        <w:t>对算法模型进行评估的操作包括利用评价指标测评算法（A）和算法指标结果分析（B）。这些操作可以帮助我们了解算法的性能，判断其是否满足实际应用的需求。</w:t>
      </w:r>
    </w:p>
    <w:p w14:paraId="4012F17D">
      <w:r>
        <w:t>------------------------------------------------------------</w:t>
      </w:r>
    </w:p>
    <w:p w14:paraId="22B52203">
      <w:r>
        <w:rPr>
          <w:b/>
        </w:rPr>
        <w:t>741、多选题</w:t>
      </w:r>
    </w:p>
    <w:p w14:paraId="3FB8D78F">
      <w:r>
        <w:t>下面属于自动驾驶系统测试工具DeepTest的优点的是（   ）。</w:t>
      </w:r>
    </w:p>
    <w:p w14:paraId="3362B63F">
      <w:r>
        <w:t>A.最大限度地提高神经元覆盖率的测试用例</w:t>
      </w:r>
    </w:p>
    <w:p w14:paraId="68FD2B17">
      <w:r>
        <w:t>B.最小限度地提高神经元覆盖率的测试用例</w:t>
      </w:r>
    </w:p>
    <w:p w14:paraId="046EF91D">
      <w:r>
        <w:t>C.具有强鲁棒性</w:t>
      </w:r>
    </w:p>
    <w:p w14:paraId="1BE66002">
      <w:r>
        <w:t>D.不鲁棒</w:t>
      </w:r>
    </w:p>
    <w:p w14:paraId="105029AB">
      <w:r>
        <w:t>E.不能图像转换</w:t>
      </w:r>
    </w:p>
    <w:p w14:paraId="4296392B">
      <w:r>
        <w:rPr>
          <w:b/>
        </w:rPr>
        <w:t>【答案】</w:t>
      </w:r>
      <w:r>
        <w:t>A,C</w:t>
      </w:r>
    </w:p>
    <w:p w14:paraId="3152BFB3">
      <w:r>
        <w:rPr>
          <w:b/>
        </w:rPr>
        <w:t>【解析】</w:t>
      </w:r>
      <w:r>
        <w:t>自动驾驶系统测试工具DeepTest的优点包括最大限度地提高神经元覆盖率的测试用例（A）和具有强鲁棒性（C）。这些优点有助于提高测试的全面性和有效性。</w:t>
      </w:r>
    </w:p>
    <w:p w14:paraId="007B2E0E">
      <w:r>
        <w:t>------------------------------------------------------------</w:t>
      </w:r>
    </w:p>
    <w:p w14:paraId="759126C0">
      <w:r>
        <w:rPr>
          <w:b/>
        </w:rPr>
        <w:t>742、多选题</w:t>
      </w:r>
    </w:p>
    <w:p w14:paraId="2CE33AE8">
      <w:r>
        <w:t>下面属于TensorFlow的特点的是（  ）。</w:t>
      </w:r>
    </w:p>
    <w:p w14:paraId="1155BA8A">
      <w:r>
        <w:t>A.部署于各类服务器</w:t>
      </w:r>
    </w:p>
    <w:p w14:paraId="58CEE207">
      <w:r>
        <w:t>B.在PC端和网页应用</w:t>
      </w:r>
    </w:p>
    <w:p w14:paraId="57DB2750">
      <w:r>
        <w:t>C.不能部署在网页</w:t>
      </w:r>
    </w:p>
    <w:p w14:paraId="5BB50DAC">
      <w:r>
        <w:t>D.不支持GPU高性能数值计算</w:t>
      </w:r>
    </w:p>
    <w:p w14:paraId="2DC428B4">
      <w:r>
        <w:t>E.不支持CPU高性能数值计算</w:t>
      </w:r>
    </w:p>
    <w:p w14:paraId="40BD32D9">
      <w:r>
        <w:rPr>
          <w:b/>
        </w:rPr>
        <w:t>【答案】</w:t>
      </w:r>
      <w:r>
        <w:t>A,B</w:t>
      </w:r>
    </w:p>
    <w:p w14:paraId="449F751F">
      <w:r>
        <w:rPr>
          <w:b/>
        </w:rPr>
        <w:t>【解析】</w:t>
      </w:r>
      <w:r>
        <w:t>TensorFlow的特点包括可以部署于各类服务器（A）和在PC端和网页应用（B）。这使得TensorFlow可以在多种平台上运行，具有很好的通用性和灵活性。</w:t>
      </w:r>
    </w:p>
    <w:p w14:paraId="654B1E7C">
      <w:r>
        <w:t>------------------------------------------------------------</w:t>
      </w:r>
    </w:p>
    <w:p w14:paraId="4DA467C5">
      <w:r>
        <w:rPr>
          <w:b/>
        </w:rPr>
        <w:t>743、多选题</w:t>
      </w:r>
    </w:p>
    <w:p w14:paraId="5240E080">
      <w:r>
        <w:t>TensorBoard的创建是为了帮助你了解模型中张量的流动，以便（   ）和（   ）模型。</w:t>
      </w:r>
    </w:p>
    <w:p w14:paraId="597B2691">
      <w:r>
        <w:t>A.构建</w:t>
      </w:r>
    </w:p>
    <w:p w14:paraId="62F5F6D0">
      <w:r>
        <w:t>B.训练</w:t>
      </w:r>
    </w:p>
    <w:p w14:paraId="710545E6">
      <w:r>
        <w:t>C.测试</w:t>
      </w:r>
    </w:p>
    <w:p w14:paraId="7CA37389">
      <w:r>
        <w:t>D.调试</w:t>
      </w:r>
    </w:p>
    <w:p w14:paraId="713A7AF5">
      <w:r>
        <w:t>E.优化</w:t>
      </w:r>
    </w:p>
    <w:p w14:paraId="525CE6D2">
      <w:r>
        <w:rPr>
          <w:b/>
        </w:rPr>
        <w:t>【答案】</w:t>
      </w:r>
      <w:r>
        <w:t>D,E</w:t>
      </w:r>
    </w:p>
    <w:p w14:paraId="1EC02E39">
      <w:r>
        <w:rPr>
          <w:b/>
        </w:rPr>
        <w:t>【解析】</w:t>
      </w:r>
      <w:r>
        <w:t>TensorBoard的创建是为了帮助你了解模型中张量的流动，以便调试（D）和优化（E）模型。TensorBoard是一个可视化工具，可以帮助我们更直观地理解模型的结构和性能。</w:t>
      </w:r>
    </w:p>
    <w:p w14:paraId="14B24A3B">
      <w:r>
        <w:t>------------------------------------------------------------</w:t>
      </w:r>
    </w:p>
    <w:p w14:paraId="0BAA9327">
      <w:r>
        <w:rPr>
          <w:b/>
        </w:rPr>
        <w:t>744、多选题</w:t>
      </w:r>
    </w:p>
    <w:p w14:paraId="6B4A0B24">
      <w:r>
        <w:t>下面属于泛化误差评估方法的是（   ）。</w:t>
      </w:r>
    </w:p>
    <w:p w14:paraId="7CB7D066">
      <w:r>
        <w:t>A.留出法</w:t>
      </w:r>
    </w:p>
    <w:p w14:paraId="4D4415E7">
      <w:r>
        <w:t>B.交叉验证法</w:t>
      </w:r>
    </w:p>
    <w:p w14:paraId="1B84F0AC">
      <w:r>
        <w:t>C.异常检测</w:t>
      </w:r>
    </w:p>
    <w:p w14:paraId="035117BA">
      <w:r>
        <w:t>D.数据处理</w:t>
      </w:r>
    </w:p>
    <w:p w14:paraId="5C3088DD">
      <w:r>
        <w:t>E.数据清洗</w:t>
      </w:r>
    </w:p>
    <w:p w14:paraId="69D3FCFA">
      <w:r>
        <w:rPr>
          <w:b/>
        </w:rPr>
        <w:t>【答案】</w:t>
      </w:r>
      <w:r>
        <w:t>A,B</w:t>
      </w:r>
    </w:p>
    <w:p w14:paraId="65F8AB84">
      <w:r>
        <w:rPr>
          <w:b/>
        </w:rPr>
        <w:t>【解析】</w:t>
      </w:r>
      <w:r>
        <w:t>泛化误差评估方法包括留出法（A）和交叉验证法（B）。这些方法可以用来评估模型在未知数据上的预测性能，是机器学习中常用的性能评估指标。</w:t>
      </w:r>
    </w:p>
    <w:p w14:paraId="0AD61F4D">
      <w:r>
        <w:t>------------------------------------------------------------</w:t>
      </w:r>
    </w:p>
    <w:p w14:paraId="14B08E01">
      <w:r>
        <w:rPr>
          <w:b/>
        </w:rPr>
        <w:t>745、多选题</w:t>
      </w:r>
    </w:p>
    <w:p w14:paraId="3BB61F45">
      <w:r>
        <w:t>下面属于产品需求分析的要点的是（   ）。</w:t>
      </w:r>
    </w:p>
    <w:p w14:paraId="415A903A">
      <w:r>
        <w:t>A.建立用户认知</w:t>
      </w:r>
    </w:p>
    <w:p w14:paraId="5ADDE575">
      <w:r>
        <w:t>B.软件开发安排</w:t>
      </w:r>
    </w:p>
    <w:p w14:paraId="78B48F4E">
      <w:r>
        <w:t>C.确定用户核心主线的需求</w:t>
      </w:r>
    </w:p>
    <w:p w14:paraId="452CB82F">
      <w:r>
        <w:t>D.网络安全</w:t>
      </w:r>
    </w:p>
    <w:p w14:paraId="4D94314E">
      <w:r>
        <w:t>E.推荐系统</w:t>
      </w:r>
    </w:p>
    <w:p w14:paraId="25B720CB">
      <w:r>
        <w:rPr>
          <w:b/>
        </w:rPr>
        <w:t>【答案】</w:t>
      </w:r>
      <w:r>
        <w:t>A,C</w:t>
      </w:r>
    </w:p>
    <w:p w14:paraId="471B6E66">
      <w:r>
        <w:rPr>
          <w:b/>
        </w:rPr>
        <w:t>【解析】</w:t>
      </w:r>
      <w:r>
        <w:t>产品需求分析的要点包括建立用户认知（A）和确定用户核心主线的需求（C）。这些要点有助于我们准确把握用户的真实需求，为产品设计和开发提供指导。</w:t>
      </w:r>
    </w:p>
    <w:p w14:paraId="40C900D4">
      <w:r>
        <w:t>------------------------------------------------------------</w:t>
      </w:r>
    </w:p>
    <w:p w14:paraId="5F8899CD">
      <w:r>
        <w:rPr>
          <w:b/>
        </w:rPr>
        <w:t>746、多选题</w:t>
      </w:r>
    </w:p>
    <w:p w14:paraId="367E4D7F">
      <w:r>
        <w:t>以下选项属于人工智能领域（   ）。</w:t>
      </w:r>
    </w:p>
    <w:p w14:paraId="1C40922D">
      <w:r>
        <w:t>A.机器翻译</w:t>
      </w:r>
    </w:p>
    <w:p w14:paraId="6298414B">
      <w:r>
        <w:t>B.智能控制</w:t>
      </w:r>
    </w:p>
    <w:p w14:paraId="1B112E45">
      <w:r>
        <w:t>C.机器人学</w:t>
      </w:r>
    </w:p>
    <w:p w14:paraId="282567D1">
      <w:r>
        <w:t>D.图像理解</w:t>
      </w:r>
    </w:p>
    <w:p w14:paraId="24108606">
      <w:r>
        <w:t>E.语言理解</w:t>
      </w:r>
    </w:p>
    <w:p w14:paraId="44A94AAA">
      <w:r>
        <w:rPr>
          <w:b/>
        </w:rPr>
        <w:t>【答案】</w:t>
      </w:r>
      <w:r>
        <w:t>A,B,C,D,E</w:t>
      </w:r>
    </w:p>
    <w:p w14:paraId="61CD556B">
      <w:r>
        <w:rPr>
          <w:b/>
        </w:rPr>
        <w:t>【解析】</w:t>
      </w:r>
      <w:r>
        <w:t>人工智能领域的选项包括机器翻译（A）、智能控制（B）、机器人学（C）、图像理解（D）和语言理解（E）。这些都是人工智能的重要分支和应用领域。</w:t>
      </w:r>
    </w:p>
    <w:p w14:paraId="339623F6">
      <w:r>
        <w:t>------------------------------------------------------------</w:t>
      </w:r>
    </w:p>
    <w:p w14:paraId="3D0CA117">
      <w:r>
        <w:rPr>
          <w:b/>
        </w:rPr>
        <w:t>747、多选题</w:t>
      </w:r>
    </w:p>
    <w:p w14:paraId="1A6AF3FC">
      <w:r>
        <w:t>以下选项是图像预处理所包含的内容和需求（   ）。</w:t>
      </w:r>
    </w:p>
    <w:p w14:paraId="5487C2F1">
      <w:r>
        <w:t>A.设置ROI</w:t>
      </w:r>
    </w:p>
    <w:p w14:paraId="3CFB8DA6">
      <w:r>
        <w:t>B.几何变换</w:t>
      </w:r>
    </w:p>
    <w:p w14:paraId="5A00CC55">
      <w:r>
        <w:t>C.阈值处理</w:t>
      </w:r>
    </w:p>
    <w:p w14:paraId="189D4D73">
      <w:r>
        <w:t>D.噪声去除</w:t>
      </w:r>
    </w:p>
    <w:p w14:paraId="1ED6141E">
      <w:r>
        <w:t>E.颜色变换、图像分割</w:t>
      </w:r>
    </w:p>
    <w:p w14:paraId="2B5454E3">
      <w:r>
        <w:rPr>
          <w:b/>
        </w:rPr>
        <w:t>【答案】</w:t>
      </w:r>
      <w:r>
        <w:t>A,B,C,D,E</w:t>
      </w:r>
    </w:p>
    <w:p w14:paraId="700B521D">
      <w:r>
        <w:rPr>
          <w:b/>
        </w:rPr>
        <w:t>【解析】</w:t>
      </w:r>
      <w:r>
        <w:t>图像预处理所包含的内容和需求包括设置ROI（A）、几何变换（B）、阈值处理（C）、噪声去除（D）和颜色变换、图像分割（E）。这些预处理操作可以改善图像质量，为后续的图像分析和处理提供便利。</w:t>
      </w:r>
    </w:p>
    <w:p w14:paraId="28650757">
      <w:r>
        <w:t>------------------------------------------------------------</w:t>
      </w:r>
    </w:p>
    <w:p w14:paraId="35FD3EE0">
      <w:r>
        <w:rPr>
          <w:b/>
        </w:rPr>
        <w:t>748、多选题</w:t>
      </w:r>
    </w:p>
    <w:p w14:paraId="7AF38B5E">
      <w:r>
        <w:t>人脸配准算法输入信息是（    ）。</w:t>
      </w:r>
    </w:p>
    <w:p w14:paraId="6A440194">
      <w:r>
        <w:t>A.人脸图片</w:t>
      </w:r>
    </w:p>
    <w:p w14:paraId="49367353">
      <w:r>
        <w:t>B.人脸坐标点</w:t>
      </w:r>
    </w:p>
    <w:p w14:paraId="308A1339">
      <w:r>
        <w:t>C.人脸坐标框</w:t>
      </w:r>
    </w:p>
    <w:p w14:paraId="2000CD71">
      <w:r>
        <w:t>D.五官关键点</w:t>
      </w:r>
    </w:p>
    <w:p w14:paraId="62646BFE">
      <w:r>
        <w:t>E.人脸像素点</w:t>
      </w:r>
    </w:p>
    <w:p w14:paraId="421B2F18">
      <w:r>
        <w:rPr>
          <w:b/>
        </w:rPr>
        <w:t>【答案】</w:t>
      </w:r>
      <w:r>
        <w:t>A,C</w:t>
      </w:r>
    </w:p>
    <w:p w14:paraId="5846CF5F">
      <w:r>
        <w:rPr>
          <w:b/>
        </w:rPr>
        <w:t>【解析】</w:t>
      </w:r>
      <w:r>
        <w:t>人脸配准算法输入信息是人脸图片（A）和人脸坐标框（C）。人脸图片提供了配准所需的原始数据，而人脸坐标框则可以指示出人脸在图片中的位置和范围。</w:t>
      </w:r>
    </w:p>
    <w:p w14:paraId="7421F0A8">
      <w:r>
        <w:t>------------------------------------------------------------</w:t>
      </w:r>
    </w:p>
    <w:p w14:paraId="7F8E2594">
      <w:r>
        <w:rPr>
          <w:b/>
        </w:rPr>
        <w:t>749、多选题</w:t>
      </w:r>
    </w:p>
    <w:p w14:paraId="7D45781B">
      <w:r>
        <w:t>图像检测是检测关注特定的物体目标，从图像中同时获得（ ）信息和（  ）信息，把物体检测出来。</w:t>
      </w:r>
    </w:p>
    <w:p w14:paraId="1F361049">
      <w:r>
        <w:t>A.年龄</w:t>
      </w:r>
    </w:p>
    <w:p w14:paraId="08491ADB">
      <w:r>
        <w:t>B.类别</w:t>
      </w:r>
    </w:p>
    <w:p w14:paraId="158EAADA">
      <w:r>
        <w:t>C.位置</w:t>
      </w:r>
    </w:p>
    <w:p w14:paraId="4AA46DEE">
      <w:r>
        <w:t>D.表情</w:t>
      </w:r>
    </w:p>
    <w:p w14:paraId="7A62416B">
      <w:r>
        <w:t>E.形状</w:t>
      </w:r>
    </w:p>
    <w:p w14:paraId="6F92AC5D">
      <w:r>
        <w:rPr>
          <w:b/>
        </w:rPr>
        <w:t>【答案】</w:t>
      </w:r>
      <w:r>
        <w:t>B,C</w:t>
      </w:r>
    </w:p>
    <w:p w14:paraId="4C115327">
      <w:r>
        <w:rPr>
          <w:b/>
        </w:rPr>
        <w:t>【解析】</w:t>
      </w:r>
      <w:r>
        <w:t>图像检测是检测关注特定的物体目标，从图像中同时获得类别（B）信息和位置（C）信息，把物体检测出来。类别信息有助于我们识别出物体的具体类型，而位置信息则告诉我们物体在图像中的具体位置。</w:t>
      </w:r>
    </w:p>
    <w:p w14:paraId="678D1BF9">
      <w:r>
        <w:t>------------------------------------------------------------</w:t>
      </w:r>
    </w:p>
    <w:p w14:paraId="270B020A">
      <w:r>
        <w:rPr>
          <w:b/>
        </w:rPr>
        <w:t>750、多选题</w:t>
      </w:r>
    </w:p>
    <w:p w14:paraId="580390A9">
      <w:r>
        <w:t>在医学领域，目标检测的核心问题有（  ）。</w:t>
      </w:r>
    </w:p>
    <w:p w14:paraId="1E28AE16">
      <w:r>
        <w:t>A.质量问题</w:t>
      </w:r>
    </w:p>
    <w:p w14:paraId="75D0796E">
      <w:r>
        <w:t>B.分类问题</w:t>
      </w:r>
    </w:p>
    <w:p w14:paraId="0772E4EB">
      <w:r>
        <w:t>C.定位问题</w:t>
      </w:r>
    </w:p>
    <w:p w14:paraId="37BFDB6E">
      <w:r>
        <w:t>D.形状问题</w:t>
      </w:r>
    </w:p>
    <w:p w14:paraId="318CA915">
      <w:r>
        <w:t>E.大小问题</w:t>
      </w:r>
    </w:p>
    <w:p w14:paraId="6928C764">
      <w:r>
        <w:rPr>
          <w:b/>
        </w:rPr>
        <w:t>【答案】</w:t>
      </w:r>
      <w:r>
        <w:t>B,C,D,E</w:t>
      </w:r>
    </w:p>
    <w:p w14:paraId="1F753409">
      <w:r>
        <w:rPr>
          <w:b/>
        </w:rPr>
        <w:t>【解析】</w:t>
      </w:r>
      <w:r>
        <w:t>在医学领域，目标检测的核心问题包括分类问题（）、定位问题（C）、形状问题（D）和大小问题（E）。这些问题涉及到医学图像中病灶的识别和分析，对于疾病的诊断和治疗具有重要意义。</w:t>
      </w:r>
    </w:p>
    <w:p w14:paraId="253ED957">
      <w:r>
        <w:t>------------------------------------------------------------</w:t>
      </w:r>
    </w:p>
    <w:p w14:paraId="0655126A">
      <w:r>
        <w:rPr>
          <w:b/>
        </w:rPr>
        <w:t>751、多选题</w:t>
      </w:r>
    </w:p>
    <w:p w14:paraId="5272A7A2">
      <w:r>
        <w:t>以下选项属于需求管理的步骤（    ）。</w:t>
      </w:r>
    </w:p>
    <w:p w14:paraId="6EEBDEF8">
      <w:r>
        <w:t>A.定义需求</w:t>
      </w:r>
    </w:p>
    <w:p w14:paraId="683BE72C">
      <w:r>
        <w:t>B.需求确认</w:t>
      </w:r>
    </w:p>
    <w:p w14:paraId="09BE0201">
      <w:r>
        <w:t>C.建立状态</w:t>
      </w:r>
    </w:p>
    <w:p w14:paraId="64555C78">
      <w:r>
        <w:t>D.需求评审</w:t>
      </w:r>
    </w:p>
    <w:p w14:paraId="402F9206">
      <w:r>
        <w:t>E.需求承诺</w:t>
      </w:r>
    </w:p>
    <w:p w14:paraId="14DB437C">
      <w:r>
        <w:rPr>
          <w:b/>
        </w:rPr>
        <w:t>【答案】</w:t>
      </w:r>
      <w:r>
        <w:t>A,B,C,D,E</w:t>
      </w:r>
    </w:p>
    <w:p w14:paraId="1E7E09B5">
      <w:r>
        <w:rPr>
          <w:b/>
        </w:rPr>
        <w:t>【解析】</w:t>
      </w:r>
      <w:r>
        <w:t>需求管理的步骤包括定义需求（A）、需求确认（B）、建立状态（C）、需求评审（D）和需求承诺（E）。这些步骤有助于确保需求的准确性和完整性，为软件的开发和测试提供依据。</w:t>
      </w:r>
    </w:p>
    <w:p w14:paraId="55956893">
      <w:r>
        <w:t>------------------------------------------------------------</w:t>
      </w:r>
    </w:p>
    <w:p w14:paraId="30699F6B">
      <w:r>
        <w:rPr>
          <w:b/>
        </w:rPr>
        <w:t>752、多选题</w:t>
      </w:r>
    </w:p>
    <w:p w14:paraId="077C6829">
      <w:r>
        <w:t>下面属于产品设计的方法的是（   ）。</w:t>
      </w:r>
    </w:p>
    <w:p w14:paraId="660F6C46">
      <w:r>
        <w:t>A.组合设计</w:t>
      </w:r>
    </w:p>
    <w:p w14:paraId="7D448472">
      <w:r>
        <w:t>B.语音识别</w:t>
      </w:r>
    </w:p>
    <w:p w14:paraId="14B17D6B">
      <w:r>
        <w:t>C.计算机辅助设计</w:t>
      </w:r>
    </w:p>
    <w:p w14:paraId="57574602">
      <w:r>
        <w:t>D.图像识别</w:t>
      </w:r>
    </w:p>
    <w:p w14:paraId="3BD37002">
      <w:r>
        <w:t>E.物理分析</w:t>
      </w:r>
    </w:p>
    <w:p w14:paraId="00EFBEA4">
      <w:r>
        <w:rPr>
          <w:b/>
        </w:rPr>
        <w:t>【答案】</w:t>
      </w:r>
      <w:r>
        <w:t>A,C</w:t>
      </w:r>
    </w:p>
    <w:p w14:paraId="46E26D6E">
      <w:r>
        <w:rPr>
          <w:b/>
        </w:rPr>
        <w:t>【解析】</w:t>
      </w:r>
      <w:r>
        <w:t>产品设计的方法包括组合设计（A）和计算机辅助设计（C）。而语音识别（B）和图像识别（D）则属于人工智能领域的技术，与产品设计的方法不直接相关。</w:t>
      </w:r>
    </w:p>
    <w:p w14:paraId="1D558F40">
      <w:r>
        <w:t>------------------------------------------------------------</w:t>
      </w:r>
    </w:p>
    <w:p w14:paraId="1D05BB08">
      <w:r>
        <w:rPr>
          <w:b/>
        </w:rPr>
        <w:t>753、多选题</w:t>
      </w:r>
    </w:p>
    <w:p w14:paraId="646A9E21">
      <w:r>
        <w:t>以下选项属于项目管理的实施把控内容（   ）。</w:t>
      </w:r>
    </w:p>
    <w:p w14:paraId="076DBDA6">
      <w:r>
        <w:t>A.对项目进行分析和需求策划</w:t>
      </w:r>
    </w:p>
    <w:p w14:paraId="7C3B8703">
      <w:r>
        <w:t>B.对项目的组成部分或模块进行完整系统设计</w:t>
      </w:r>
    </w:p>
    <w:p w14:paraId="59B09503">
      <w:r>
        <w:t>C.制定项目目标及项目计划、项目进度表</w:t>
      </w:r>
    </w:p>
    <w:p w14:paraId="2BE863ED">
      <w:r>
        <w:t>D.制定项目执行和控制的基本计划</w:t>
      </w:r>
    </w:p>
    <w:p w14:paraId="34BC8547">
      <w:r>
        <w:t>E.建立项目管理的信息系统</w:t>
      </w:r>
    </w:p>
    <w:p w14:paraId="65493BD5">
      <w:r>
        <w:rPr>
          <w:b/>
        </w:rPr>
        <w:t>【答案】</w:t>
      </w:r>
      <w:r>
        <w:t>A,B,C,D,E</w:t>
      </w:r>
    </w:p>
    <w:p w14:paraId="266F7633">
      <w:r>
        <w:rPr>
          <w:b/>
        </w:rPr>
        <w:t>【解析】</w:t>
      </w:r>
      <w:r>
        <w:t>A. 对项目进行分析和需求策划在项目管理中，对项目进行分析和需求策划是初始阶段的关键步骤。这一步骤涉及收集和分析项目的需求，明确项目的目标和范围，以及确定项目成功所需的关键要素。需求策划有助于确保项目团队对项目的目标和需求有共同的理解，为后续的设计和实施打下基础。B. 对项目的组成部分或模块进行完整系统设计系统设计是项目管理中的一个核心环节，它涉及对项目的各个组成部分或模块进行详细的设计。这包括确定技术架构、选择合适的技术解决方案、设计系统组件以及定义它们之间的交互。良好的系统设计可以确保项目的各个部分能够协同工作，满足项目的需求。C. 制定项目目标及项目计划、项目进度表制定清晰的项目目标和详细的项目计划是项目管理的关键。项目计划包括项目的范围、时间线、资源分配、预算和风险管理策略。项目进度表则是项目计划的一部分，它详细列出了项目各个阶段的开始和结束日期，帮助项目团队跟踪进度和确保按时完成项目。D. 制定项目执行和控制的基本计划项目执行和控制是项目管理过程中的重要环节。制定项目执行计划涉及确定如何实施项目计划，包括分配任务、资源和责任。项目控制计划则涉及监控项目进度，确保项目按计划进行，并在必要时进行调整。这包括使用各种项目管理工具和技术，如挣值管理(EVM)、关键路径法(CPM)等，来跟踪项目绩效并采取纠正措施。E. 建立项目管理的信息系统项目管理信息系统（PMIS）是支持项目管理过程的一套工具和技术。它可以帮助项目团队有效地收集、存储、处理和分发项目信息。PMIS可以包括各种软件工具，如项目管理软件、协作工具、文档管理系统等，它们有助于提高项目管理的效率和效果</w:t>
      </w:r>
    </w:p>
    <w:p w14:paraId="4B42D7C2">
      <w:r>
        <w:t>------------------------------------------------------------</w:t>
      </w:r>
    </w:p>
    <w:p w14:paraId="5C618474">
      <w:r>
        <w:rPr>
          <w:b/>
        </w:rPr>
        <w:t>754、多选题</w:t>
      </w:r>
    </w:p>
    <w:p w14:paraId="4774CB34">
      <w:r>
        <w:t>以下选项是项目管理的阶段（   ）。</w:t>
      </w:r>
    </w:p>
    <w:p w14:paraId="2330228E">
      <w:r>
        <w:t>A.起始阶段</w:t>
      </w:r>
    </w:p>
    <w:p w14:paraId="4F565960">
      <w:r>
        <w:t>B.执行阶段</w:t>
      </w:r>
    </w:p>
    <w:p w14:paraId="70E800F1">
      <w:r>
        <w:t>C.结束阶段</w:t>
      </w:r>
    </w:p>
    <w:p w14:paraId="7090E60E">
      <w:r>
        <w:t>D.验收阶段</w:t>
      </w:r>
    </w:p>
    <w:p w14:paraId="350DB372">
      <w:r>
        <w:t>E.实施阶段</w:t>
      </w:r>
    </w:p>
    <w:p w14:paraId="0F522026">
      <w:r>
        <w:rPr>
          <w:b/>
        </w:rPr>
        <w:t>【答案】</w:t>
      </w:r>
      <w:r>
        <w:t>A,B,C</w:t>
      </w:r>
    </w:p>
    <w:p w14:paraId="078FD72A">
      <w:r>
        <w:rPr>
          <w:b/>
        </w:rPr>
        <w:t>【解析】</w:t>
      </w:r>
      <w:r>
        <w:t>项目管理的阶段包括起始阶段（A）、执行阶段（B）和结束阶段（C）。这些阶段分别对应项目的启动、实施和收尾，是项目管理的基本流程。</w:t>
      </w:r>
    </w:p>
    <w:p w14:paraId="4EC7E6C3">
      <w:r>
        <w:t>------------------------------------------------------------</w:t>
      </w:r>
    </w:p>
    <w:p w14:paraId="13136565">
      <w:r>
        <w:rPr>
          <w:b/>
        </w:rPr>
        <w:t>755、多选题</w:t>
      </w:r>
    </w:p>
    <w:p w14:paraId="3C08915A">
      <w:r>
        <w:t>以下选项属于优化管理的主要内容（  ）。</w:t>
      </w:r>
    </w:p>
    <w:p w14:paraId="0F176805">
      <w:r>
        <w:t>A.企业内部人员理念</w:t>
      </w:r>
    </w:p>
    <w:p w14:paraId="2D92BF9A">
      <w:r>
        <w:t>B.组织结构</w:t>
      </w:r>
    </w:p>
    <w:p w14:paraId="381EFC58">
      <w:r>
        <w:t>C.产品需求</w:t>
      </w:r>
    </w:p>
    <w:p w14:paraId="77405C14">
      <w:r>
        <w:t>D.资源利用</w:t>
      </w:r>
    </w:p>
    <w:p w14:paraId="41323D8D">
      <w:r>
        <w:t>E.工作机制</w:t>
      </w:r>
    </w:p>
    <w:p w14:paraId="7C530D5A">
      <w:r>
        <w:rPr>
          <w:b/>
        </w:rPr>
        <w:t>【答案】</w:t>
      </w:r>
      <w:r>
        <w:t>A,B,C,D,E</w:t>
      </w:r>
    </w:p>
    <w:p w14:paraId="0BD310E7">
      <w:r>
        <w:rPr>
          <w:b/>
        </w:rPr>
        <w:t>【解析】</w:t>
      </w:r>
      <w:r>
        <w:t>优化管理的主要内容包括企业内部人员理念（A）、组织结构（B）、产品需求（C）、资源利用（D）和工作机制（E）。这些内容涉及到企业管理的各个方面，有助于提高企业的运营效率和竞争力。</w:t>
      </w:r>
    </w:p>
    <w:p w14:paraId="21B2FDA7">
      <w:r>
        <w:t>------------------------------------------------------------</w:t>
      </w:r>
    </w:p>
    <w:p w14:paraId="53D1CB0E">
      <w:r>
        <w:rPr>
          <w:b/>
        </w:rPr>
        <w:t>756、多选题</w:t>
      </w:r>
    </w:p>
    <w:p w14:paraId="3E1B6DBF">
      <w:r>
        <w:t>风险识别的目的主要体现在以下方面（  ）。</w:t>
      </w:r>
    </w:p>
    <w:p w14:paraId="43FC51B6">
      <w:r>
        <w:t>A.已识别的项目风险是项目风险评估的最重要结果</w:t>
      </w:r>
    </w:p>
    <w:p w14:paraId="4E5C3643">
      <w:r>
        <w:t>B.风险识别有助于确定风险管理的对象</w:t>
      </w:r>
    </w:p>
    <w:p w14:paraId="35FBA3F7">
      <w:r>
        <w:t>C.任何有助于风险信息发风险识别在整个风险管理过程中都占有重要位置，只有正确认识风险，才能正确分析风险</w:t>
      </w:r>
    </w:p>
    <w:p w14:paraId="2B7B5269">
      <w:r>
        <w:t>D.通过风险识别，记录具体风险的各方面特征，并提供最适当的风险管理对策</w:t>
      </w:r>
    </w:p>
    <w:p w14:paraId="5144A2DC">
      <w:r>
        <w:t>E.风险识别有助于提高风险分析的有效性</w:t>
      </w:r>
    </w:p>
    <w:p w14:paraId="5707E4ED">
      <w:r>
        <w:rPr>
          <w:b/>
        </w:rPr>
        <w:t>【答案】</w:t>
      </w:r>
      <w:r>
        <w:t>B,D,E</w:t>
      </w:r>
    </w:p>
    <w:p w14:paraId="159A1911">
      <w:r>
        <w:rPr>
          <w:b/>
        </w:rPr>
        <w:t>【解析】</w:t>
      </w:r>
      <w:r>
        <w:t>选项A虽然正确指出了风险识别是项目风险评估的一部分，但不是其主要目的。选项C的表述不够清晰，且在选项中重复了风险识别的重要性，不如B、D和E选项直接体现了风险识别的目的。因此，正确答案是B、D和E</w:t>
      </w:r>
    </w:p>
    <w:p w14:paraId="558F50E8">
      <w:r>
        <w:t>------------------------------------------------------------</w:t>
      </w:r>
    </w:p>
    <w:p w14:paraId="5ABE2BC7">
      <w:r>
        <w:rPr>
          <w:b/>
        </w:rPr>
        <w:t>757、多选题</w:t>
      </w:r>
    </w:p>
    <w:p w14:paraId="7AA60CC7">
      <w:r>
        <w:t>下面不属于模型建立需要的数据的是（  ）。</w:t>
      </w:r>
    </w:p>
    <w:p w14:paraId="4C63B8F1">
      <w:r>
        <w:t>A.完全集</w:t>
      </w:r>
    </w:p>
    <w:p w14:paraId="0B9DA91A">
      <w:r>
        <w:t>B.训练集</w:t>
      </w:r>
    </w:p>
    <w:p w14:paraId="213C9C08">
      <w:r>
        <w:t>C.测试集</w:t>
      </w:r>
    </w:p>
    <w:p w14:paraId="16991730">
      <w:r>
        <w:t>D.验证集</w:t>
      </w:r>
    </w:p>
    <w:p w14:paraId="003E3FC1">
      <w:r>
        <w:t>E.并集</w:t>
      </w:r>
    </w:p>
    <w:p w14:paraId="558E7499">
      <w:r>
        <w:rPr>
          <w:b/>
        </w:rPr>
        <w:t>【答案】</w:t>
      </w:r>
      <w:r>
        <w:t>A,E</w:t>
      </w:r>
    </w:p>
    <w:p w14:paraId="08D3331C">
      <w:r>
        <w:rPr>
          <w:b/>
        </w:rPr>
        <w:t>【解析】</w:t>
      </w:r>
      <w:r>
        <w:t>模型建立需要的数据包括训练集（B）、测试集（）和验证集（D）。而完全集（A）和并集（E）则不属于模型建立所需的数据类型。</w:t>
      </w:r>
    </w:p>
    <w:p w14:paraId="1389D31F">
      <w:r>
        <w:t>------------------------------------------------------------</w:t>
      </w:r>
    </w:p>
    <w:p w14:paraId="11E6028D">
      <w:r>
        <w:rPr>
          <w:b/>
        </w:rPr>
        <w:t>758、多选题</w:t>
      </w:r>
    </w:p>
    <w:p w14:paraId="46637079">
      <w:r>
        <w:t>产品开发项目的管理是指对产品开发立项，进行计划、组织、实施和协调，并在实施过程中对项目运行状态进行（   ），最终完成产品开发项目的目标。</w:t>
      </w:r>
    </w:p>
    <w:p w14:paraId="0E27FC2C">
      <w:r>
        <w:t>A.监测</w:t>
      </w:r>
    </w:p>
    <w:p w14:paraId="0C66EDF1">
      <w:r>
        <w:t>B.反馈</w:t>
      </w:r>
    </w:p>
    <w:p w14:paraId="18925BF6">
      <w:r>
        <w:t>C.控制</w:t>
      </w:r>
    </w:p>
    <w:p w14:paraId="30F27F00">
      <w:r>
        <w:t>D.调整</w:t>
      </w:r>
    </w:p>
    <w:p w14:paraId="2CE7840B">
      <w:r>
        <w:t>E.计划</w:t>
      </w:r>
    </w:p>
    <w:p w14:paraId="2897B418">
      <w:r>
        <w:rPr>
          <w:b/>
        </w:rPr>
        <w:t>【答案】</w:t>
      </w:r>
      <w:r>
        <w:t>A,B,C,D</w:t>
      </w:r>
    </w:p>
    <w:p w14:paraId="6054188B">
      <w:r>
        <w:rPr>
          <w:b/>
        </w:rPr>
        <w:t>【解析】</w:t>
      </w:r>
      <w:r>
        <w:t>产品开发项目的管理是指对产品开发立项，进行计划、组织、实施和协调，并在实施过程中对项目运行状态进行监测（A）、反馈（B）、控制（C）和调整（D），最终完成产品开发项目的目标。这些步骤有助于确保产品开发项目按计划进行，达到预期的目标。</w:t>
      </w:r>
    </w:p>
    <w:p w14:paraId="5F24BF3E">
      <w:r>
        <w:t>------------------------------------------------------------</w:t>
      </w:r>
    </w:p>
    <w:p w14:paraId="3E067B93">
      <w:r>
        <w:rPr>
          <w:b/>
        </w:rPr>
        <w:t>759、多选题</w:t>
      </w:r>
    </w:p>
    <w:p w14:paraId="21E6FD45">
      <w:r>
        <w:t>（   ）即数据挖掘过程中用于数据挖掘模型构建的数据。（   ）即用于检测模型构建，此数据只在模型检验时使用，用于评估模型的准确率</w:t>
      </w:r>
    </w:p>
    <w:p w14:paraId="0A732D94">
      <w:r>
        <w:t>A.训练数据</w:t>
      </w:r>
    </w:p>
    <w:p w14:paraId="7B47034B">
      <w:r>
        <w:t>B.测试数据</w:t>
      </w:r>
    </w:p>
    <w:p w14:paraId="6E1D9896">
      <w:r>
        <w:t>C.验证数据</w:t>
      </w:r>
    </w:p>
    <w:p w14:paraId="0F5869F9">
      <w:r>
        <w:t>D.总体数据</w:t>
      </w:r>
    </w:p>
    <w:p w14:paraId="76797B92">
      <w:r>
        <w:t>E.样本数据</w:t>
      </w:r>
    </w:p>
    <w:p w14:paraId="0F4350B3">
      <w:r>
        <w:rPr>
          <w:b/>
        </w:rPr>
        <w:t>【答案】</w:t>
      </w:r>
      <w:r>
        <w:t>A,B</w:t>
      </w:r>
    </w:p>
    <w:p w14:paraId="797E0894">
      <w:r>
        <w:rPr>
          <w:b/>
        </w:rPr>
        <w:t>【解析】</w:t>
      </w:r>
      <w:r>
        <w:t>数据挖掘过程中用于数据挖掘模型构建的数据是训练数据（A），而用于检测模型构建，此数据只在模型检验时使用，用于评估模型的准确率的数据是测试数据（B）。这两者共同构成了机器学习中的数据基础。</w:t>
      </w:r>
    </w:p>
    <w:p w14:paraId="7C19E1EC">
      <w:r>
        <w:t>------------------------------------------------------------</w:t>
      </w:r>
    </w:p>
    <w:p w14:paraId="1435362E">
      <w:r>
        <w:rPr>
          <w:b/>
        </w:rPr>
        <w:t>760、多选题</w:t>
      </w:r>
    </w:p>
    <w:p w14:paraId="7BB66474">
      <w:r>
        <w:t>下面关于风险控制的说法错误的是（   ）。</w:t>
      </w:r>
    </w:p>
    <w:p w14:paraId="7CF57D0E">
      <w:r>
        <w:t>A.对于每种风险，预测标志其具体化的后期征兆</w:t>
      </w:r>
    </w:p>
    <w:p w14:paraId="62B93073">
      <w:r>
        <w:t>B.对于每种风险，预测标志其具体化的早期征兆</w:t>
      </w:r>
    </w:p>
    <w:p w14:paraId="7C023888">
      <w:r>
        <w:t>C.对于每种风险，预测标志其具体化的中期结果</w:t>
      </w:r>
    </w:p>
    <w:p w14:paraId="456746C9">
      <w:r>
        <w:t>D.为每个项目创建并维护风险统计表</w:t>
      </w:r>
    </w:p>
    <w:p w14:paraId="50EE5594">
      <w:r>
        <w:t>E.跟踪根源性的风险</w:t>
      </w:r>
    </w:p>
    <w:p w14:paraId="59ABF552">
      <w:r>
        <w:rPr>
          <w:b/>
        </w:rPr>
        <w:t>【答案】</w:t>
      </w:r>
      <w:r>
        <w:t>A,C</w:t>
      </w:r>
    </w:p>
    <w:p w14:paraId="01DDC0C2">
      <w:r>
        <w:rPr>
          <w:b/>
        </w:rPr>
        <w:t>【解析】</w:t>
      </w:r>
      <w:r>
        <w:t>关于风险控制的说法错误的是对于每种风险，预测标志其具体化的后期征兆（A）和对于每种风险，预测标志其具体化的中期结果（C）。风险控制更多地关注风险的早期征兆，以便及时采取措施进行应对。</w:t>
      </w:r>
    </w:p>
    <w:p w14:paraId="3DF0DF46">
      <w:r>
        <w:t>------------------------------------------------------------</w:t>
      </w:r>
    </w:p>
    <w:p w14:paraId="17516909">
      <w:r>
        <w:rPr>
          <w:b/>
        </w:rPr>
        <w:t>761、多选题</w:t>
      </w:r>
    </w:p>
    <w:p w14:paraId="5A86D43A">
      <w:r>
        <w:t>产品设计的基本原则是（ ）。</w:t>
      </w:r>
    </w:p>
    <w:p w14:paraId="4F8BDC7F">
      <w:r>
        <w:t>A.需求原则</w:t>
      </w:r>
    </w:p>
    <w:p w14:paraId="1AA1D827">
      <w:r>
        <w:t>B.创造性原则</w:t>
      </w:r>
    </w:p>
    <w:p w14:paraId="2FAC79AF">
      <w:r>
        <w:t>C.语义性原则</w:t>
      </w:r>
    </w:p>
    <w:p w14:paraId="249DE135">
      <w:r>
        <w:t>D.节约成本原则</w:t>
      </w:r>
    </w:p>
    <w:p w14:paraId="697CDD69">
      <w:r>
        <w:t>E.复杂原则</w:t>
      </w:r>
    </w:p>
    <w:p w14:paraId="56FC19BC">
      <w:r>
        <w:rPr>
          <w:b/>
        </w:rPr>
        <w:t>【答案】</w:t>
      </w:r>
      <w:r>
        <w:t>A,B,C</w:t>
      </w:r>
    </w:p>
    <w:p w14:paraId="7D118517">
      <w:r>
        <w:rPr>
          <w:b/>
        </w:rPr>
        <w:t>【解析】</w:t>
      </w:r>
      <w:r>
        <w:t>产品设计的基本原则是需求原则（A）、创造性原则（B）和语义性原则（C）。这些原则共同指导产品设计的整个过程，确保设计出既满足用户需求又具有创新性和实用性的产品。</w:t>
      </w:r>
    </w:p>
    <w:p w14:paraId="48D21AA5">
      <w:r>
        <w:t>------------------------------------------------------------</w:t>
      </w:r>
    </w:p>
    <w:p w14:paraId="40D7B309">
      <w:r>
        <w:rPr>
          <w:b/>
        </w:rPr>
        <w:t>762、多选题</w:t>
      </w:r>
    </w:p>
    <w:p w14:paraId="3B1F2DB7">
      <w:r>
        <w:t>下面不属于PyCharm基本配置的是（  ）。</w:t>
      </w:r>
    </w:p>
    <w:p w14:paraId="5562CC20">
      <w:r>
        <w:t>A.外观定制</w:t>
      </w:r>
    </w:p>
    <w:p w14:paraId="4159FB0A">
      <w:r>
        <w:t>B.语音识别</w:t>
      </w:r>
    </w:p>
    <w:p w14:paraId="4DC923CB">
      <w:r>
        <w:t>C.代码调试</w:t>
      </w:r>
    </w:p>
    <w:p w14:paraId="0B412804">
      <w:r>
        <w:t>D.代码风格设置</w:t>
      </w:r>
    </w:p>
    <w:p w14:paraId="6452032C">
      <w:r>
        <w:t>E.情感分析</w:t>
      </w:r>
    </w:p>
    <w:p w14:paraId="665D0A27">
      <w:r>
        <w:rPr>
          <w:b/>
        </w:rPr>
        <w:t>【答案】</w:t>
      </w:r>
      <w:r>
        <w:t>B,E</w:t>
      </w:r>
    </w:p>
    <w:p w14:paraId="0ECB2DFD">
      <w:r>
        <w:rPr>
          <w:b/>
        </w:rPr>
        <w:t>【解析】</w:t>
      </w:r>
      <w:r>
        <w:t>PyCharm基本配置的内容包括外观定制（A）、代码调试（C）和代码风格设置（D）。而语音识别（B）和情感分析（E）则不属于PyCharm的基本配置内容。</w:t>
      </w:r>
    </w:p>
    <w:p w14:paraId="06903CB3">
      <w:r>
        <w:t>------------------------------------------------------------</w:t>
      </w:r>
    </w:p>
    <w:p w14:paraId="2A1737A0">
      <w:r>
        <w:rPr>
          <w:b/>
        </w:rPr>
        <w:t>763、多选题</w:t>
      </w:r>
    </w:p>
    <w:p w14:paraId="77782DB2">
      <w:r>
        <w:t>人脸器官的几何特征矢量可以通过（   ）等关键点得到。</w:t>
      </w:r>
    </w:p>
    <w:p w14:paraId="5F529CD0">
      <w:r>
        <w:t>A.虹膜中心</w:t>
      </w:r>
    </w:p>
    <w:p w14:paraId="6302FDEE">
      <w:r>
        <w:t>B.内眼角点、外眼角点</w:t>
      </w:r>
    </w:p>
    <w:p w14:paraId="5F48A08A">
      <w:r>
        <w:t>C.鼻尖点、鼻孔点</w:t>
      </w:r>
    </w:p>
    <w:p w14:paraId="191EB02D">
      <w:r>
        <w:t>D.耳屏点、耳下点</w:t>
      </w:r>
    </w:p>
    <w:p w14:paraId="343B1878">
      <w:r>
        <w:t>E.口角点、头顶 点</w:t>
      </w:r>
    </w:p>
    <w:p w14:paraId="7ABBBB55">
      <w:r>
        <w:rPr>
          <w:b/>
        </w:rPr>
        <w:t>【答案】</w:t>
      </w:r>
      <w:r>
        <w:t>A,B,C,D,E</w:t>
      </w:r>
    </w:p>
    <w:p w14:paraId="4CA56224">
      <w:r>
        <w:rPr>
          <w:b/>
        </w:rPr>
        <w:t>【解析】</w:t>
      </w:r>
      <w:r>
        <w:t>人脸器官的几何特征矢量可以通过虹膜中心（A）、内眼角点、外眼角点（B）、鼻尖点、鼻孔点（C）、耳屏点、耳下点（D）和口角点、头顶点（E）等关键点得到。这些关键点定义了人脸的主要特征，对于人脸识别和分析具有重要意义。</w:t>
      </w:r>
    </w:p>
    <w:p w14:paraId="7764D84E">
      <w:r>
        <w:t>------------------------------------------------------------</w:t>
      </w:r>
    </w:p>
    <w:p w14:paraId="08F9A67E">
      <w:r>
        <w:rPr>
          <w:b/>
        </w:rPr>
        <w:t>764、多选题</w:t>
      </w:r>
    </w:p>
    <w:p w14:paraId="12A01969">
      <w:r>
        <w:t>以下选项属于深度学习常用的网络结构（   ）。</w:t>
      </w:r>
    </w:p>
    <w:p w14:paraId="06BE03D8">
      <w:r>
        <w:t>A.MLP网络</w:t>
      </w:r>
    </w:p>
    <w:p w14:paraId="0C678C73">
      <w:r>
        <w:t>B.RNN网络</w:t>
      </w:r>
    </w:p>
    <w:p w14:paraId="115629E5">
      <w:r>
        <w:t>C.CNN网络</w:t>
      </w:r>
    </w:p>
    <w:p w14:paraId="2E60E7D1">
      <w:r>
        <w:t>D.AE网络</w:t>
      </w:r>
    </w:p>
    <w:p w14:paraId="44245644">
      <w:r>
        <w:t>E.RBM网络</w:t>
      </w:r>
    </w:p>
    <w:p w14:paraId="6EA132B5">
      <w:r>
        <w:rPr>
          <w:b/>
        </w:rPr>
        <w:t>【答案】</w:t>
      </w:r>
      <w:r>
        <w:t>A,B,C,D,E</w:t>
      </w:r>
    </w:p>
    <w:p w14:paraId="7BB71C08">
      <w:r>
        <w:rPr>
          <w:b/>
        </w:rPr>
        <w:t>【解析】</w:t>
      </w:r>
      <w:r>
        <w:t>所有这些网络结构都是深度学习领域中常用的，它们各自适用于不同类型的数据和任务。MLP是最基本的深度学习结构，RNN和CNN分别在序列数据和图像数据上表现出色，AE用于特征提取和数据压缩，RBM则用于无监督的特征学习和生成模型。</w:t>
      </w:r>
    </w:p>
    <w:p w14:paraId="4671DC8D">
      <w:r>
        <w:t>------------------------------------------------------------</w:t>
      </w:r>
    </w:p>
    <w:p w14:paraId="5D2B6A84">
      <w:r>
        <w:rPr>
          <w:b/>
        </w:rPr>
        <w:t>765、多选题</w:t>
      </w:r>
    </w:p>
    <w:p w14:paraId="5019D0FB">
      <w:r>
        <w:t>下面属于偏差-方差分解的组成部分的是（   ）。</w:t>
      </w:r>
    </w:p>
    <w:p w14:paraId="1277E9FA">
      <w:r>
        <w:t>A.偏差</w:t>
      </w:r>
    </w:p>
    <w:p w14:paraId="30A88EF6">
      <w:r>
        <w:t>B.方差</w:t>
      </w:r>
    </w:p>
    <w:p w14:paraId="6594241A">
      <w:r>
        <w:t>C.标准差</w:t>
      </w:r>
    </w:p>
    <w:p w14:paraId="32E5FA1B">
      <w:r>
        <w:t>D.误差</w:t>
      </w:r>
    </w:p>
    <w:p w14:paraId="427525C0">
      <w:r>
        <w:t>E.均方差</w:t>
      </w:r>
    </w:p>
    <w:p w14:paraId="62F0409E">
      <w:r>
        <w:rPr>
          <w:b/>
        </w:rPr>
        <w:t>【答案】</w:t>
      </w:r>
      <w:r>
        <w:t>A,B</w:t>
      </w:r>
    </w:p>
    <w:p w14:paraId="00078FAC">
      <w:r>
        <w:rPr>
          <w:b/>
        </w:rPr>
        <w:t>【解析】</w:t>
      </w:r>
      <w:r>
        <w:t>偏差-方差分解的组成部分是偏差（）和方差（B）。偏差代表了模型对训练数据的拟合程度，而方差则反映了模型在不同训练数据集上的预测结果的波动程度。</w:t>
      </w:r>
    </w:p>
    <w:p w14:paraId="474A39A0">
      <w:r>
        <w:t>------------------------------------------------------------</w:t>
      </w:r>
    </w:p>
    <w:p w14:paraId="53D96428">
      <w:r>
        <w:rPr>
          <w:b/>
        </w:rPr>
        <w:t>766、多选题</w:t>
      </w:r>
    </w:p>
    <w:p w14:paraId="376BD182">
      <w:r>
        <w:t>下面属于OpenCV图片处理的功能的是（    ）。</w:t>
      </w:r>
    </w:p>
    <w:p w14:paraId="34655963">
      <w:r>
        <w:t>A.提取图像中的文字</w:t>
      </w:r>
    </w:p>
    <w:p w14:paraId="3B479551">
      <w:r>
        <w:t>B.识别文字</w:t>
      </w:r>
    </w:p>
    <w:p w14:paraId="5F11223A">
      <w:r>
        <w:t>C.网络安全</w:t>
      </w:r>
    </w:p>
    <w:p w14:paraId="22B10240">
      <w:r>
        <w:t>D.裁剪图像</w:t>
      </w:r>
    </w:p>
    <w:p w14:paraId="157D95FA">
      <w:r>
        <w:t>E.在图像中绘制图案</w:t>
      </w:r>
    </w:p>
    <w:p w14:paraId="0CAF4B48">
      <w:r>
        <w:rPr>
          <w:b/>
        </w:rPr>
        <w:t>【答案】</w:t>
      </w:r>
      <w:r>
        <w:t>D,E</w:t>
      </w:r>
    </w:p>
    <w:p w14:paraId="07188D56">
      <w:r>
        <w:rPr>
          <w:b/>
        </w:rPr>
        <w:t>【解析】</w:t>
      </w:r>
      <w:r>
        <w:t>OpenCV图片处理的功能包括裁剪图像（D）和在图像中绘制图案（E）。OpenCV是一个开源的计算机视觉库，提供了丰富的图像处理功能。</w:t>
      </w:r>
    </w:p>
    <w:p w14:paraId="65E0D34F">
      <w:r>
        <w:t>------------------------------------------------------------</w:t>
      </w:r>
    </w:p>
    <w:p w14:paraId="5E61E373">
      <w:r>
        <w:rPr>
          <w:b/>
        </w:rPr>
        <w:t>767、多选题</w:t>
      </w:r>
    </w:p>
    <w:p w14:paraId="10986AAD">
      <w:r>
        <w:t>TensorFlow的边有两种连接关系分别是（  ）。</w:t>
      </w:r>
    </w:p>
    <w:p w14:paraId="20AA105C">
      <w:r>
        <w:t>A.数据依赖</w:t>
      </w:r>
    </w:p>
    <w:p w14:paraId="409C4640">
      <w:r>
        <w:t>B.模型依赖</w:t>
      </w:r>
    </w:p>
    <w:p w14:paraId="54F391C8">
      <w:r>
        <w:t>C.时间依赖</w:t>
      </w:r>
    </w:p>
    <w:p w14:paraId="2C968C15">
      <w:r>
        <w:t>D.资源依赖</w:t>
      </w:r>
    </w:p>
    <w:p w14:paraId="4D8DF570">
      <w:r>
        <w:t>E.控制依赖</w:t>
      </w:r>
    </w:p>
    <w:p w14:paraId="53BFBA57">
      <w:r>
        <w:rPr>
          <w:b/>
        </w:rPr>
        <w:t>【答案】</w:t>
      </w:r>
      <w:r>
        <w:t>A,E</w:t>
      </w:r>
    </w:p>
    <w:p w14:paraId="01BEBF68">
      <w:r>
        <w:rPr>
          <w:b/>
        </w:rPr>
        <w:t>【解析】</w:t>
      </w:r>
      <w:r>
        <w:t>TensorFlow的边有两种连接关系，分别是数据依赖（A）和控制依赖（E）。数据依赖表示节点间的信息流动，而控制依赖则涉及到节点执行的顺序。</w:t>
      </w:r>
    </w:p>
    <w:p w14:paraId="3D69E9FF">
      <w:r>
        <w:t>------------------------------------------------------------</w:t>
      </w:r>
    </w:p>
    <w:p w14:paraId="410B75E7">
      <w:r>
        <w:rPr>
          <w:b/>
        </w:rPr>
        <w:t>768、多选题</w:t>
      </w:r>
    </w:p>
    <w:p w14:paraId="4574108F">
      <w:r>
        <w:t>下面属于静态测试的检查内容的是（   ）。</w:t>
      </w:r>
    </w:p>
    <w:p w14:paraId="48B8869B">
      <w:r>
        <w:t>A.数据采集</w:t>
      </w:r>
    </w:p>
    <w:p w14:paraId="43A0738C">
      <w:r>
        <w:t>B.数据变换</w:t>
      </w:r>
    </w:p>
    <w:p w14:paraId="0A48B525">
      <w:r>
        <w:t>C.检查源程序的语法</w:t>
      </w:r>
    </w:p>
    <w:p w14:paraId="3C7C30A1">
      <w:r>
        <w:t>D.检查源程序的结构</w:t>
      </w:r>
    </w:p>
    <w:p w14:paraId="60C25679">
      <w:r>
        <w:t>E.模型训练</w:t>
      </w:r>
    </w:p>
    <w:p w14:paraId="62DF4ED7">
      <w:r>
        <w:rPr>
          <w:b/>
        </w:rPr>
        <w:t>【答案】</w:t>
      </w:r>
      <w:r>
        <w:t>C,D</w:t>
      </w:r>
    </w:p>
    <w:p w14:paraId="7F80C6BD">
      <w:r>
        <w:rPr>
          <w:b/>
        </w:rPr>
        <w:t>【解析】</w:t>
      </w:r>
      <w:r>
        <w:t>静态测试的检查内容包括检查源程序的语法（C）和检查源程序的结构（D）。静态测试不涉及程序的运行，主要通过分析源代码来发现潜在的问题</w:t>
      </w:r>
    </w:p>
    <w:p w14:paraId="26E6675A">
      <w:r>
        <w:t>------------------------------------------------------------</w:t>
      </w:r>
    </w:p>
    <w:p w14:paraId="5C4A6DCA">
      <w:r>
        <w:rPr>
          <w:b/>
        </w:rPr>
        <w:t>769、多选题</w:t>
      </w:r>
    </w:p>
    <w:p w14:paraId="5B8164D9">
      <w:r>
        <w:t>在监督学习过程中，模型就是所要学习的（  ）。</w:t>
      </w:r>
    </w:p>
    <w:p w14:paraId="5FF9A743">
      <w:r>
        <w:t>A.输出</w:t>
      </w:r>
    </w:p>
    <w:p w14:paraId="5CEEFF6C">
      <w:r>
        <w:t>B.输入</w:t>
      </w:r>
    </w:p>
    <w:p w14:paraId="3529C7AF">
      <w:r>
        <w:t>C.条件概率分布</w:t>
      </w:r>
    </w:p>
    <w:p w14:paraId="3F26370F">
      <w:r>
        <w:t>D.决策函数</w:t>
      </w:r>
    </w:p>
    <w:p w14:paraId="60E462EF">
      <w:r>
        <w:t>E.参数</w:t>
      </w:r>
    </w:p>
    <w:p w14:paraId="774AE729">
      <w:r>
        <w:rPr>
          <w:b/>
        </w:rPr>
        <w:t>【答案】</w:t>
      </w:r>
      <w:r>
        <w:t>C,D</w:t>
      </w:r>
    </w:p>
    <w:p w14:paraId="7745B633">
      <w:r>
        <w:rPr>
          <w:b/>
        </w:rPr>
        <w:t>【解析】</w:t>
      </w:r>
      <w:r>
        <w:t>在监督学习过程中，模型需要学习的内容包括条件概率分布（C）和决策函数（D）。条件概率分布用于描述输入和输出之间的关系，而决策函数则是根据输入做出预测的函数</w:t>
      </w:r>
    </w:p>
    <w:p w14:paraId="2C540612">
      <w:r>
        <w:t>------------------------------------------------------------</w:t>
      </w:r>
    </w:p>
    <w:p w14:paraId="465C3A98">
      <w:r>
        <w:rPr>
          <w:b/>
        </w:rPr>
        <w:t>770、多选题</w:t>
      </w:r>
    </w:p>
    <w:p w14:paraId="1B673B8A">
      <w:r>
        <w:t>下面属于Python常用计算函数的是（   ）。</w:t>
      </w:r>
    </w:p>
    <w:p w14:paraId="16CD472D">
      <w:r>
        <w:t>A.min</w:t>
      </w:r>
    </w:p>
    <w:p w14:paraId="0196476B">
      <w:r>
        <w:t>B.max</w:t>
      </w:r>
    </w:p>
    <w:p w14:paraId="092851AB">
      <w:r>
        <w:t>C.if</w:t>
      </w:r>
    </w:p>
    <w:p w14:paraId="1E113425">
      <w:r>
        <w:t>D.print</w:t>
      </w:r>
    </w:p>
    <w:p w14:paraId="7011D713">
      <w:r>
        <w:t>E.while</w:t>
      </w:r>
    </w:p>
    <w:p w14:paraId="2F0810D1">
      <w:r>
        <w:rPr>
          <w:b/>
        </w:rPr>
        <w:t>【答案】</w:t>
      </w:r>
      <w:r>
        <w:t>A,B</w:t>
      </w:r>
    </w:p>
    <w:p w14:paraId="7E7793DE">
      <w:r>
        <w:rPr>
          <w:b/>
        </w:rPr>
        <w:t>【解析】</w:t>
      </w:r>
      <w:r>
        <w:t>Python常用计算函数包括min（最小值函数，A）和max（最大值函数，B）。这些函数可以方便地对数据进行统计和分析。</w:t>
      </w:r>
    </w:p>
    <w:p w14:paraId="03771AE5">
      <w:r>
        <w:t>------------------------------------------------------------</w:t>
      </w:r>
    </w:p>
    <w:p w14:paraId="7E61D741">
      <w:r>
        <w:rPr>
          <w:b/>
        </w:rPr>
        <w:t>771、多选题</w:t>
      </w:r>
    </w:p>
    <w:p w14:paraId="493CFE82">
      <w:r>
        <w:t>电子邮件中所包含的信息可以是（   ）。</w:t>
      </w:r>
    </w:p>
    <w:p w14:paraId="07056B45">
      <w:r>
        <w:t>A.文字信息</w:t>
      </w:r>
    </w:p>
    <w:p w14:paraId="5646E23F">
      <w:r>
        <w:t>B.图形图像信息</w:t>
      </w:r>
    </w:p>
    <w:p w14:paraId="4EBCC0C1">
      <w:r>
        <w:t>C.声音信息</w:t>
      </w:r>
    </w:p>
    <w:p w14:paraId="2A7B9C4C">
      <w:r>
        <w:t>D.只能文字信息</w:t>
      </w:r>
    </w:p>
    <w:p w14:paraId="01033BA2">
      <w:r>
        <w:t>E.以上都不可以</w:t>
      </w:r>
    </w:p>
    <w:p w14:paraId="2117218E">
      <w:r>
        <w:rPr>
          <w:b/>
        </w:rPr>
        <w:t>【答案】</w:t>
      </w:r>
      <w:r>
        <w:t>A,B,C</w:t>
      </w:r>
    </w:p>
    <w:p w14:paraId="1189376D">
      <w:r>
        <w:rPr>
          <w:b/>
        </w:rPr>
        <w:t>【解析】</w:t>
      </w:r>
      <w:r>
        <w:t>电子邮件中所包含的信息可以是文字信息（A）、图形图像信息（B）和声音信息（C）。这表明电子邮件是一种多媒体通信方式，可以传输多种类型的数据。</w:t>
      </w:r>
    </w:p>
    <w:p w14:paraId="56635565">
      <w:r>
        <w:t>------------------------------------------------------------</w:t>
      </w:r>
    </w:p>
    <w:p w14:paraId="0052E682">
      <w:r>
        <w:rPr>
          <w:b/>
        </w:rPr>
        <w:t>772、多选题</w:t>
      </w:r>
    </w:p>
    <w:p w14:paraId="50F37E54">
      <w:r>
        <w:t>以下选项中属于计算机硬件。（   ）</w:t>
      </w:r>
    </w:p>
    <w:p w14:paraId="46E8D2D5">
      <w:r>
        <w:t>A.操作系统</w:t>
      </w:r>
    </w:p>
    <w:p w14:paraId="14388496">
      <w:r>
        <w:t>B.应用系统</w:t>
      </w:r>
    </w:p>
    <w:p w14:paraId="69350452">
      <w:r>
        <w:t>C.运算器</w:t>
      </w:r>
    </w:p>
    <w:p w14:paraId="2D13F965">
      <w:r>
        <w:t>D.中央处理器</w:t>
      </w:r>
    </w:p>
    <w:p w14:paraId="577CD632">
      <w:r>
        <w:t>E.软件管理系统</w:t>
      </w:r>
    </w:p>
    <w:p w14:paraId="25A08034">
      <w:r>
        <w:rPr>
          <w:b/>
        </w:rPr>
        <w:t>【答案】</w:t>
      </w:r>
      <w:r>
        <w:t>C,D</w:t>
      </w:r>
    </w:p>
    <w:p w14:paraId="02E029D1">
      <w:r>
        <w:rPr>
          <w:b/>
        </w:rPr>
        <w:t>【解析】</w:t>
      </w:r>
      <w:r>
        <w:t>属于计算机硬件的选项是运算器（C）和中央处理器（D）。硬件是构成计算机系统的物理设备，包括处理器、存储器、输入输出设备等。</w:t>
      </w:r>
    </w:p>
    <w:p w14:paraId="6516891B">
      <w:r>
        <w:t>------------------------------------------------------------</w:t>
      </w:r>
    </w:p>
    <w:p w14:paraId="4CB05CBA">
      <w:r>
        <w:rPr>
          <w:b/>
        </w:rPr>
        <w:t>773、多选题</w:t>
      </w:r>
    </w:p>
    <w:p w14:paraId="2C9FC776">
      <w:r>
        <w:t>人工智能应用广泛，在智能采购上会使用的技术（  ）。</w:t>
      </w:r>
    </w:p>
    <w:p w14:paraId="3263BA90">
      <w:r>
        <w:t>A.深度学习</w:t>
      </w:r>
    </w:p>
    <w:p w14:paraId="36604955">
      <w:r>
        <w:t>B.人脸识别</w:t>
      </w:r>
    </w:p>
    <w:p w14:paraId="31F0A23D">
      <w:r>
        <w:t>C.机器学习</w:t>
      </w:r>
    </w:p>
    <w:p w14:paraId="6E0EFB6C">
      <w:r>
        <w:t>D.视频处理</w:t>
      </w:r>
    </w:p>
    <w:p w14:paraId="03DBF405">
      <w:r>
        <w:t>E.语言学分析</w:t>
      </w:r>
    </w:p>
    <w:p w14:paraId="00288945">
      <w:r>
        <w:rPr>
          <w:b/>
        </w:rPr>
        <w:t>【答案】</w:t>
      </w:r>
      <w:r>
        <w:t>A,C</w:t>
      </w:r>
    </w:p>
    <w:p w14:paraId="4FDB9AE1">
      <w:r>
        <w:rPr>
          <w:b/>
        </w:rPr>
        <w:t>【解析】</w:t>
      </w:r>
      <w:r>
        <w:t>在智能采购上会使用的技术包括深度学习（A）和机器学习（C）。这些技术可以帮助智能采购系统分析数据，做出更加精准的预测和决策。</w:t>
      </w:r>
    </w:p>
    <w:p w14:paraId="0BB42CF4">
      <w:r>
        <w:t>------------------------------------------------------------</w:t>
      </w:r>
    </w:p>
    <w:p w14:paraId="6DBA7673">
      <w:r>
        <w:rPr>
          <w:b/>
        </w:rPr>
        <w:t>774、判断题</w:t>
      </w:r>
    </w:p>
    <w:p w14:paraId="01B993FA">
      <w:r>
        <w:t>任何职业道德的使用范围都是无限的。（）</w:t>
      </w:r>
    </w:p>
    <w:p w14:paraId="1EA2DD05">
      <w:r>
        <w:t>A.正确</w:t>
      </w:r>
    </w:p>
    <w:p w14:paraId="6ACFF18E">
      <w:r>
        <w:t>B.错误</w:t>
      </w:r>
    </w:p>
    <w:p w14:paraId="673D32B0">
      <w:r>
        <w:rPr>
          <w:b/>
        </w:rPr>
        <w:t>【答案】</w:t>
      </w:r>
      <w:r>
        <w:t>B</w:t>
      </w:r>
    </w:p>
    <w:p w14:paraId="43AAF7B6">
      <w:r>
        <w:rPr>
          <w:b/>
        </w:rPr>
        <w:t>【解析】</w:t>
      </w:r>
      <w:r>
        <w:t>职业道德的使用范围并非无限，它通常局限于特定的职业活动和职业环境中。</w:t>
      </w:r>
    </w:p>
    <w:p w14:paraId="51046F8F">
      <w:r>
        <w:t>------------------------------------------------------------</w:t>
      </w:r>
    </w:p>
    <w:p w14:paraId="0D85BE9A">
      <w:r>
        <w:rPr>
          <w:b/>
        </w:rPr>
        <w:t>775、判断题</w:t>
      </w:r>
    </w:p>
    <w:p w14:paraId="425911BE">
      <w:r>
        <w:t>评价职业道德行为只需考虑效果，不必考虑动机。（）</w:t>
      </w:r>
    </w:p>
    <w:p w14:paraId="6A4592D5">
      <w:r>
        <w:t>A.正确</w:t>
      </w:r>
    </w:p>
    <w:p w14:paraId="0A31604D">
      <w:r>
        <w:t>B.错误</w:t>
      </w:r>
    </w:p>
    <w:p w14:paraId="4BFE387E">
      <w:r>
        <w:rPr>
          <w:b/>
        </w:rPr>
        <w:t>【答案】</w:t>
      </w:r>
      <w:r>
        <w:t>B</w:t>
      </w:r>
    </w:p>
    <w:p w14:paraId="4FE68DAB">
      <w:r>
        <w:rPr>
          <w:b/>
        </w:rPr>
        <w:t>【解析】</w:t>
      </w:r>
      <w:r>
        <w:t>评价职业道德行为时，通常需要同时考虑行为的效果和动机。</w:t>
      </w:r>
    </w:p>
    <w:p w14:paraId="669497A8">
      <w:r>
        <w:t>------------------------------------------------------------</w:t>
      </w:r>
    </w:p>
    <w:p w14:paraId="638FE10B">
      <w:r>
        <w:rPr>
          <w:b/>
        </w:rPr>
        <w:t>776、判断题</w:t>
      </w:r>
    </w:p>
    <w:p w14:paraId="1AD2B13D">
      <w:r>
        <w:t>行业性是职业道德具有的特征之一。（）</w:t>
      </w:r>
    </w:p>
    <w:p w14:paraId="7A5EF1E5">
      <w:r>
        <w:t>A.正确</w:t>
      </w:r>
    </w:p>
    <w:p w14:paraId="10A55636">
      <w:r>
        <w:t>B.错误</w:t>
      </w:r>
    </w:p>
    <w:p w14:paraId="11EA9F3E">
      <w:r>
        <w:rPr>
          <w:b/>
        </w:rPr>
        <w:t>【答案】</w:t>
      </w:r>
      <w:r>
        <w:t>A</w:t>
      </w:r>
    </w:p>
    <w:p w14:paraId="3C5B0026">
      <w:r>
        <w:rPr>
          <w:b/>
        </w:rPr>
        <w:t>【解析】</w:t>
      </w:r>
      <w:r>
        <w:t>职业道德确实具有行业性特征，不同行业的职业道德规范可能有所差异。</w:t>
      </w:r>
    </w:p>
    <w:p w14:paraId="018A90C6">
      <w:r>
        <w:t>------------------------------------------------------------</w:t>
      </w:r>
    </w:p>
    <w:p w14:paraId="04E489E4">
      <w:r>
        <w:rPr>
          <w:b/>
        </w:rPr>
        <w:t>777、判断题</w:t>
      </w:r>
    </w:p>
    <w:p w14:paraId="09F4EDE6">
      <w:r>
        <w:t>企业环境需要由职工来维护和爱护。（）</w:t>
      </w:r>
    </w:p>
    <w:p w14:paraId="477CA78D">
      <w:r>
        <w:t>A.正确</w:t>
      </w:r>
    </w:p>
    <w:p w14:paraId="25FFC32A">
      <w:r>
        <w:t>B.错误</w:t>
      </w:r>
    </w:p>
    <w:p w14:paraId="5A424D57">
      <w:r>
        <w:rPr>
          <w:b/>
        </w:rPr>
        <w:t>【答案】</w:t>
      </w:r>
      <w:r>
        <w:t>A</w:t>
      </w:r>
    </w:p>
    <w:p w14:paraId="4F4CC6EB">
      <w:r>
        <w:rPr>
          <w:b/>
        </w:rPr>
        <w:t>【解析】</w:t>
      </w:r>
      <w:r>
        <w:t>职工有责任维护和爱护企业环境，这是他们作为企业一员的职责之一。</w:t>
      </w:r>
    </w:p>
    <w:p w14:paraId="0D11EBEB">
      <w:r>
        <w:t>------------------------------------------------------------</w:t>
      </w:r>
    </w:p>
    <w:p w14:paraId="2948746A">
      <w:r>
        <w:rPr>
          <w:b/>
        </w:rPr>
        <w:t>778、判断题</w:t>
      </w:r>
    </w:p>
    <w:p w14:paraId="2A7A2E2C">
      <w:r>
        <w:t>职业道德的形式虽行业不同，但形式相同。（）</w:t>
      </w:r>
    </w:p>
    <w:p w14:paraId="73370114">
      <w:r>
        <w:t>A.正确</w:t>
      </w:r>
    </w:p>
    <w:p w14:paraId="2E983FB9">
      <w:r>
        <w:t>B.错误</w:t>
      </w:r>
    </w:p>
    <w:p w14:paraId="6060225C">
      <w:r>
        <w:rPr>
          <w:b/>
        </w:rPr>
        <w:t>【答案】</w:t>
      </w:r>
      <w:r>
        <w:t>B</w:t>
      </w:r>
    </w:p>
    <w:p w14:paraId="680D5CAE">
      <w:r>
        <w:rPr>
          <w:b/>
        </w:rPr>
        <w:t>【解析】</w:t>
      </w:r>
      <w:r>
        <w:t>不同行业的职业道德形式可能不同，因为它们会根据行业的特定需求和特点来制定。</w:t>
      </w:r>
    </w:p>
    <w:p w14:paraId="40460DE0">
      <w:r>
        <w:t>------------------------------------------------------------</w:t>
      </w:r>
    </w:p>
    <w:p w14:paraId="2907DF12">
      <w:r>
        <w:rPr>
          <w:b/>
        </w:rPr>
        <w:t>779、判断题</w:t>
      </w:r>
    </w:p>
    <w:p w14:paraId="1141FC8D">
      <w:r>
        <w:t>从业人员即使不喜欢某个工作，也要表现很喜欢的样子，这也是一种爱岗敬业。（）</w:t>
      </w:r>
    </w:p>
    <w:p w14:paraId="5624829D">
      <w:r>
        <w:t>A.正确</w:t>
      </w:r>
    </w:p>
    <w:p w14:paraId="51C6EBB2">
      <w:r>
        <w:t>B.错误</w:t>
      </w:r>
    </w:p>
    <w:p w14:paraId="0EBA49B0">
      <w:r>
        <w:rPr>
          <w:b/>
        </w:rPr>
        <w:t>【答案】</w:t>
      </w:r>
      <w:r>
        <w:t>B</w:t>
      </w:r>
    </w:p>
    <w:p w14:paraId="489D54DE">
      <w:r>
        <w:rPr>
          <w:b/>
        </w:rPr>
        <w:t>【解析】</w:t>
      </w:r>
      <w:r>
        <w:t>爱岗敬业并不意味着要伪装对工作的喜好，而是指认真负责地完成工作职责。</w:t>
      </w:r>
    </w:p>
    <w:p w14:paraId="54E2B725">
      <w:r>
        <w:t>------------------------------------------------------------</w:t>
      </w:r>
    </w:p>
    <w:p w14:paraId="448BA741">
      <w:r>
        <w:rPr>
          <w:b/>
        </w:rPr>
        <w:t>780、判断题</w:t>
      </w:r>
    </w:p>
    <w:p w14:paraId="7AA4543F">
      <w:r>
        <w:t>爱岗敬业要树立终生学习理念。（）</w:t>
      </w:r>
    </w:p>
    <w:p w14:paraId="26C26253">
      <w:r>
        <w:t>A.正确</w:t>
      </w:r>
    </w:p>
    <w:p w14:paraId="6E2EC526">
      <w:r>
        <w:t>B.错误</w:t>
      </w:r>
    </w:p>
    <w:p w14:paraId="610448BF">
      <w:r>
        <w:rPr>
          <w:b/>
        </w:rPr>
        <w:t>【答案】</w:t>
      </w:r>
      <w:r>
        <w:t>A</w:t>
      </w:r>
    </w:p>
    <w:p w14:paraId="7A11C114">
      <w:r>
        <w:rPr>
          <w:b/>
        </w:rPr>
        <w:t>【解析】</w:t>
      </w:r>
      <w:r>
        <w:t>爱岗敬业包括不断学习和提升自己的专业技能，以适应不断变化的工作要求。</w:t>
      </w:r>
    </w:p>
    <w:p w14:paraId="722B660B">
      <w:r>
        <w:t>------------------------------------------------------------</w:t>
      </w:r>
    </w:p>
    <w:p w14:paraId="3821A141">
      <w:r>
        <w:rPr>
          <w:b/>
        </w:rPr>
        <w:t>781、判断题</w:t>
      </w:r>
    </w:p>
    <w:p w14:paraId="637B434A">
      <w:r>
        <w:t>古人云：“欲取之，必先与之”，说明助人能助己。（）</w:t>
      </w:r>
    </w:p>
    <w:p w14:paraId="26CDB793">
      <w:r>
        <w:t>A.正确</w:t>
      </w:r>
    </w:p>
    <w:p w14:paraId="465F7E0A">
      <w:r>
        <w:t>B.错误</w:t>
      </w:r>
    </w:p>
    <w:p w14:paraId="151C8DC4">
      <w:r>
        <w:rPr>
          <w:b/>
        </w:rPr>
        <w:t>【答案】</w:t>
      </w:r>
      <w:r>
        <w:t>A</w:t>
      </w:r>
    </w:p>
    <w:p w14:paraId="6BDE8044">
      <w:r>
        <w:rPr>
          <w:b/>
        </w:rPr>
        <w:t>【解析】</w:t>
      </w:r>
      <w:r>
        <w:t>这句话表达了一个道德观念，即通过帮助他人，最终也能获得他人的帮助。</w:t>
      </w:r>
    </w:p>
    <w:p w14:paraId="4A59E533">
      <w:r>
        <w:t>------------------------------------------------------------</w:t>
      </w:r>
    </w:p>
    <w:p w14:paraId="594C1E73">
      <w:r>
        <w:rPr>
          <w:b/>
        </w:rPr>
        <w:t>782、判断题</w:t>
      </w:r>
    </w:p>
    <w:p w14:paraId="6483AAE8">
      <w:r>
        <w:t>团结互助能够完成所有个人无法完成的任务，形成无坚不摧的巨大力量。（）</w:t>
      </w:r>
    </w:p>
    <w:p w14:paraId="2B088A0D">
      <w:r>
        <w:t>A.正确</w:t>
      </w:r>
    </w:p>
    <w:p w14:paraId="4593CD96">
      <w:r>
        <w:t>B.错误</w:t>
      </w:r>
    </w:p>
    <w:p w14:paraId="6E944751">
      <w:r>
        <w:rPr>
          <w:b/>
        </w:rPr>
        <w:t>【答案】</w:t>
      </w:r>
      <w:r>
        <w:t>B</w:t>
      </w:r>
    </w:p>
    <w:p w14:paraId="7C33B1A9">
      <w:r>
        <w:rPr>
          <w:b/>
        </w:rPr>
        <w:t>【解析】</w:t>
      </w:r>
      <w:r>
        <w:t>团结互助确实能增强团队的力量，但并不意味着能完成所有任务。</w:t>
      </w:r>
    </w:p>
    <w:p w14:paraId="07EAA6D4">
      <w:r>
        <w:t>------------------------------------------------------------</w:t>
      </w:r>
    </w:p>
    <w:p w14:paraId="1265C3FA">
      <w:r>
        <w:rPr>
          <w:b/>
        </w:rPr>
        <w:t>783、判断题</w:t>
      </w:r>
    </w:p>
    <w:p w14:paraId="66A9561F">
      <w:r>
        <w:t>只要品德端正，学不学法无所谓。（）</w:t>
      </w:r>
    </w:p>
    <w:p w14:paraId="5EE88CA2">
      <w:r>
        <w:t>A.正确</w:t>
      </w:r>
    </w:p>
    <w:p w14:paraId="4429AD29">
      <w:r>
        <w:t>B.错误</w:t>
      </w:r>
    </w:p>
    <w:p w14:paraId="625B3952">
      <w:r>
        <w:rPr>
          <w:b/>
        </w:rPr>
        <w:t>【答案】</w:t>
      </w:r>
      <w:r>
        <w:t>B</w:t>
      </w:r>
    </w:p>
    <w:p w14:paraId="0503C94E">
      <w:r>
        <w:rPr>
          <w:b/>
        </w:rPr>
        <w:t>【解析】</w:t>
      </w:r>
      <w:r>
        <w:t>品德端正是重要的，但学习法律同样重要，以确保行为的合法性。</w:t>
      </w:r>
    </w:p>
    <w:p w14:paraId="768FA195">
      <w:r>
        <w:t>------------------------------------------------------------</w:t>
      </w:r>
    </w:p>
    <w:p w14:paraId="222660E2">
      <w:r>
        <w:rPr>
          <w:b/>
        </w:rPr>
        <w:t>784、判断题</w:t>
      </w:r>
    </w:p>
    <w:p w14:paraId="394E67FE">
      <w:r>
        <w:t>新员工、转复岗人员、“四新”作业人员到岗位作业前，进行岗位安全操作规程的培训教育后方可上岗，其他岗位作业人员应定期进行安全操作规程的再教育，以确保每个岗位作业人员熟悉并执行本岗位安全操作规程。（）</w:t>
      </w:r>
    </w:p>
    <w:p w14:paraId="73564AD5">
      <w:r>
        <w:t>A.正确</w:t>
      </w:r>
    </w:p>
    <w:p w14:paraId="2D2981CE">
      <w:r>
        <w:t>B.错误</w:t>
      </w:r>
    </w:p>
    <w:p w14:paraId="00E9D0D1">
      <w:r>
        <w:rPr>
          <w:b/>
        </w:rPr>
        <w:t>【答案】</w:t>
      </w:r>
      <w:r>
        <w:t>A</w:t>
      </w:r>
    </w:p>
    <w:p w14:paraId="5959668E">
      <w:r>
        <w:rPr>
          <w:b/>
        </w:rPr>
        <w:t>【解析】</w:t>
      </w:r>
      <w:r>
        <w:t>安全培训是确保员工了解并遵守安全规程的重要步骤。</w:t>
      </w:r>
    </w:p>
    <w:p w14:paraId="28C7E8A5">
      <w:r>
        <w:t>------------------------------------------------------------</w:t>
      </w:r>
    </w:p>
    <w:p w14:paraId="76F0CA77">
      <w:r>
        <w:rPr>
          <w:b/>
        </w:rPr>
        <w:t>785、判断题</w:t>
      </w:r>
    </w:p>
    <w:p w14:paraId="5278EAA4">
      <w:r>
        <w:t>诚实守信就是在任何时候都要实事求是，任何情况下绝不能讲假话。（）</w:t>
      </w:r>
    </w:p>
    <w:p w14:paraId="48CF88AC">
      <w:r>
        <w:t>A.正确</w:t>
      </w:r>
    </w:p>
    <w:p w14:paraId="33C9358E">
      <w:r>
        <w:t>B.错误</w:t>
      </w:r>
    </w:p>
    <w:p w14:paraId="448D65E5">
      <w:r>
        <w:rPr>
          <w:b/>
        </w:rPr>
        <w:t>【答案】</w:t>
      </w:r>
      <w:r>
        <w:t>B</w:t>
      </w:r>
    </w:p>
    <w:p w14:paraId="5A2202D8">
      <w:r>
        <w:rPr>
          <w:b/>
        </w:rPr>
        <w:t>【解析】</w:t>
      </w:r>
      <w:r>
        <w:t>诚实守信是重要的，但在某些特定情境下，如保护他人隐私或避免严重后果，可能需要适当的灵活性。</w:t>
      </w:r>
    </w:p>
    <w:p w14:paraId="6D608139">
      <w:r>
        <w:t>------------------------------------------------------------</w:t>
      </w:r>
    </w:p>
    <w:p w14:paraId="27E48521">
      <w:r>
        <w:rPr>
          <w:b/>
        </w:rPr>
        <w:t>786、判断题</w:t>
      </w:r>
    </w:p>
    <w:p w14:paraId="1A9A3F5E">
      <w:r>
        <w:t>诚实守信是市场经济应有的法则。（）</w:t>
      </w:r>
    </w:p>
    <w:p w14:paraId="128CBB50">
      <w:r>
        <w:t>A.正确</w:t>
      </w:r>
    </w:p>
    <w:p w14:paraId="00E1F3FA">
      <w:r>
        <w:t>B.错误</w:t>
      </w:r>
    </w:p>
    <w:p w14:paraId="7DE7E635">
      <w:r>
        <w:rPr>
          <w:b/>
        </w:rPr>
        <w:t>【答案】</w:t>
      </w:r>
      <w:r>
        <w:t>A</w:t>
      </w:r>
    </w:p>
    <w:p w14:paraId="12C22772">
      <w:r>
        <w:rPr>
          <w:b/>
        </w:rPr>
        <w:t>【解析】</w:t>
      </w:r>
      <w:r>
        <w:t>诚实守信是市场经济中的基本道德规范，有助于建立信任和公平交易。</w:t>
      </w:r>
    </w:p>
    <w:p w14:paraId="487DDFEA">
      <w:r>
        <w:t>------------------------------------------------------------</w:t>
      </w:r>
    </w:p>
    <w:p w14:paraId="360EB939">
      <w:r>
        <w:rPr>
          <w:b/>
        </w:rPr>
        <w:t>787、判断题</w:t>
      </w:r>
    </w:p>
    <w:p w14:paraId="6EF0C265">
      <w:r>
        <w:t>从信仰层面看，工匠精神追究的终极目标是自我价值的实现。（）</w:t>
      </w:r>
    </w:p>
    <w:p w14:paraId="45C189E9">
      <w:r>
        <w:t>A.正确</w:t>
      </w:r>
    </w:p>
    <w:p w14:paraId="2B60C2F2">
      <w:r>
        <w:t>B.错误</w:t>
      </w:r>
    </w:p>
    <w:p w14:paraId="6A8B8EC4">
      <w:r>
        <w:rPr>
          <w:b/>
        </w:rPr>
        <w:t>【答案】</w:t>
      </w:r>
      <w:r>
        <w:t>A</w:t>
      </w:r>
    </w:p>
    <w:p w14:paraId="7C293C78">
      <w:r>
        <w:rPr>
          <w:b/>
        </w:rPr>
        <w:t>【解析】</w:t>
      </w:r>
      <w:r>
        <w:t>工匠精神强调对工作的热爱和对工艺的精益求精，这通常与实现个人价值和信仰有关。</w:t>
      </w:r>
    </w:p>
    <w:p w14:paraId="0EF9E3DC">
      <w:r>
        <w:t>------------------------------------------------------------</w:t>
      </w:r>
    </w:p>
    <w:p w14:paraId="26FC56EA">
      <w:r>
        <w:rPr>
          <w:b/>
        </w:rPr>
        <w:t>788、判断题</w:t>
      </w:r>
    </w:p>
    <w:p w14:paraId="64517715">
      <w:r>
        <w:t>在从业中，谨记尊重自己的选择，无论主动还是被动，这也是一种工匠精神，对自己和工作负责。（）</w:t>
      </w:r>
    </w:p>
    <w:p w14:paraId="4C9C3143">
      <w:r>
        <w:t>A.正确</w:t>
      </w:r>
    </w:p>
    <w:p w14:paraId="49F2B51C">
      <w:r>
        <w:t>B.错误</w:t>
      </w:r>
    </w:p>
    <w:p w14:paraId="6A192403">
      <w:r>
        <w:rPr>
          <w:b/>
        </w:rPr>
        <w:t>【答案】</w:t>
      </w:r>
      <w:r>
        <w:t>A</w:t>
      </w:r>
    </w:p>
    <w:p w14:paraId="4F22C926">
      <w:r>
        <w:rPr>
          <w:b/>
        </w:rPr>
        <w:t>【解析】</w:t>
      </w:r>
      <w:r>
        <w:t>尊重自己的职业选择并全身心投入工作是工匠精神的体现。</w:t>
      </w:r>
    </w:p>
    <w:p w14:paraId="51BFB98B">
      <w:r>
        <w:t>------------------------------------------------------------</w:t>
      </w:r>
    </w:p>
    <w:p w14:paraId="58AE0E64">
      <w:r>
        <w:rPr>
          <w:b/>
        </w:rPr>
        <w:t>789、判断题</w:t>
      </w:r>
    </w:p>
    <w:p w14:paraId="0A0BEAE0">
      <w:r>
        <w:t>CPU和存储器合在一起称为主机。（）</w:t>
      </w:r>
    </w:p>
    <w:p w14:paraId="11BEE284">
      <w:r>
        <w:t>A.正确</w:t>
      </w:r>
    </w:p>
    <w:p w14:paraId="65DA5344">
      <w:r>
        <w:t>B.错误</w:t>
      </w:r>
    </w:p>
    <w:p w14:paraId="025A5760">
      <w:r>
        <w:rPr>
          <w:b/>
        </w:rPr>
        <w:t>【答案】</w:t>
      </w:r>
      <w:r>
        <w:t>B</w:t>
      </w:r>
    </w:p>
    <w:p w14:paraId="5203D309">
      <w:r>
        <w:rPr>
          <w:b/>
        </w:rPr>
        <w:t>【解析】</w:t>
      </w:r>
      <w:r>
        <w:t>CPU（中央处理器）和存储器是计算机的主要组成部分，但主机通常指的是包含CPU、存储器以及其他关键组件的整个计算机系统。</w:t>
      </w:r>
    </w:p>
    <w:p w14:paraId="1ADF693F">
      <w:r>
        <w:t>------------------------------------------------------------</w:t>
      </w:r>
    </w:p>
    <w:p w14:paraId="202E15AF">
      <w:r>
        <w:rPr>
          <w:b/>
        </w:rPr>
        <w:t>790、判断题</w:t>
      </w:r>
    </w:p>
    <w:p w14:paraId="0E2F12AD">
      <w:r>
        <w:t>操作系统是对计算机资源进行管理的软件。（）</w:t>
      </w:r>
    </w:p>
    <w:p w14:paraId="199A7110">
      <w:r>
        <w:t>A.正确</w:t>
      </w:r>
    </w:p>
    <w:p w14:paraId="240458D0">
      <w:r>
        <w:t>B.错误</w:t>
      </w:r>
    </w:p>
    <w:p w14:paraId="417A3609">
      <w:r>
        <w:rPr>
          <w:b/>
        </w:rPr>
        <w:t>【答案】</w:t>
      </w:r>
      <w:r>
        <w:t>A</w:t>
      </w:r>
    </w:p>
    <w:p w14:paraId="12F1293E">
      <w:r>
        <w:rPr>
          <w:b/>
        </w:rPr>
        <w:t>【解析】</w:t>
      </w:r>
      <w:r>
        <w:t>操作系统负责管理计算机的硬件资源，提供用户与计算机硬件之间的接口。</w:t>
      </w:r>
    </w:p>
    <w:p w14:paraId="6ADA378F">
      <w:r>
        <w:t>------------------------------------------------------------</w:t>
      </w:r>
    </w:p>
    <w:p w14:paraId="3E368B25">
      <w:r>
        <w:rPr>
          <w:b/>
        </w:rPr>
        <w:t>791、判断题</w:t>
      </w:r>
    </w:p>
    <w:p w14:paraId="1D7909A7">
      <w:r>
        <w:t>计算机病毒只会破坏软盘上的数据和文件。（）</w:t>
      </w:r>
    </w:p>
    <w:p w14:paraId="52113101">
      <w:r>
        <w:t>A.正确</w:t>
      </w:r>
    </w:p>
    <w:p w14:paraId="4C0A14ED">
      <w:r>
        <w:t>B.错误</w:t>
      </w:r>
    </w:p>
    <w:p w14:paraId="656D1483">
      <w:r>
        <w:rPr>
          <w:b/>
        </w:rPr>
        <w:t>【答案】</w:t>
      </w:r>
      <w:r>
        <w:t>B</w:t>
      </w:r>
    </w:p>
    <w:p w14:paraId="4744A780">
      <w:r>
        <w:rPr>
          <w:b/>
        </w:rPr>
        <w:t>【解析】</w:t>
      </w:r>
      <w:r>
        <w:t>计算机病毒可以感染各种存储介质，包括硬盘、U盘、网络存储等，不仅限于软盘。</w:t>
      </w:r>
    </w:p>
    <w:p w14:paraId="0B3F7654">
      <w:r>
        <w:t>------------------------------------------------------------</w:t>
      </w:r>
    </w:p>
    <w:p w14:paraId="798CF008">
      <w:r>
        <w:rPr>
          <w:b/>
        </w:rPr>
        <w:t>792、判断题</w:t>
      </w:r>
    </w:p>
    <w:p w14:paraId="245B1922">
      <w:r>
        <w:t>采用“加密狗”等硬件，可以防止非法拷贝软件。（）</w:t>
      </w:r>
    </w:p>
    <w:p w14:paraId="33577D5F">
      <w:r>
        <w:t>A.正确</w:t>
      </w:r>
    </w:p>
    <w:p w14:paraId="47D1DE22">
      <w:r>
        <w:t>B.错误</w:t>
      </w:r>
    </w:p>
    <w:p w14:paraId="7DBEC623">
      <w:r>
        <w:rPr>
          <w:b/>
        </w:rPr>
        <w:t>【答案】</w:t>
      </w:r>
      <w:r>
        <w:t>A</w:t>
      </w:r>
    </w:p>
    <w:p w14:paraId="5445518F">
      <w:r>
        <w:rPr>
          <w:b/>
        </w:rPr>
        <w:t>【解析】</w:t>
      </w:r>
      <w:r>
        <w:t>“加密狗”是一种硬件设备，用于防止软件被非法复制。</w:t>
      </w:r>
    </w:p>
    <w:p w14:paraId="2D5713E4">
      <w:r>
        <w:t>------------------------------------------------------------</w:t>
      </w:r>
    </w:p>
    <w:p w14:paraId="399B611F">
      <w:r>
        <w:rPr>
          <w:b/>
        </w:rPr>
        <w:t>793、判断题</w:t>
      </w:r>
    </w:p>
    <w:p w14:paraId="7AE7328A">
      <w:r>
        <w:t>在动环监控系统的数据库服务器上安装了Windows2003系统，如果要使得BASS2100或者C3M系统的数据库支持4G以上的内存，那么应该安装32位企业版本。（）</w:t>
      </w:r>
    </w:p>
    <w:p w14:paraId="42E0F918">
      <w:r>
        <w:t>A.正确</w:t>
      </w:r>
    </w:p>
    <w:p w14:paraId="716D3E7F">
      <w:r>
        <w:t>B.错误</w:t>
      </w:r>
    </w:p>
    <w:p w14:paraId="5FCD7E36">
      <w:r>
        <w:rPr>
          <w:b/>
        </w:rPr>
        <w:t>【答案】</w:t>
      </w:r>
      <w:r>
        <w:t>B</w:t>
      </w:r>
    </w:p>
    <w:p w14:paraId="71EB45F4">
      <w:r>
        <w:rPr>
          <w:b/>
        </w:rPr>
        <w:t>【解析】</w:t>
      </w:r>
      <w:r>
        <w:t>为了支持4G以上的内存，应安装64位版本的操作系统。</w:t>
      </w:r>
    </w:p>
    <w:p w14:paraId="3B016E7F">
      <w:r>
        <w:t>------------------------------------------------------------</w:t>
      </w:r>
    </w:p>
    <w:p w14:paraId="051C710F">
      <w:r>
        <w:rPr>
          <w:b/>
        </w:rPr>
        <w:t>794、判断题</w:t>
      </w:r>
    </w:p>
    <w:p w14:paraId="43442311">
      <w:r>
        <w:t>数据库中的数据一致性是指数据类型一致。（）</w:t>
      </w:r>
    </w:p>
    <w:p w14:paraId="631637A0">
      <w:r>
        <w:t>A.正确</w:t>
      </w:r>
    </w:p>
    <w:p w14:paraId="4DD8D1D1">
      <w:r>
        <w:t>B.错误</w:t>
      </w:r>
    </w:p>
    <w:p w14:paraId="266AAB13">
      <w:r>
        <w:rPr>
          <w:b/>
        </w:rPr>
        <w:t>【答案】</w:t>
      </w:r>
      <w:r>
        <w:t>B</w:t>
      </w:r>
    </w:p>
    <w:p w14:paraId="053CC6C9">
      <w:r>
        <w:rPr>
          <w:b/>
        </w:rPr>
        <w:t>【解析】</w:t>
      </w:r>
      <w:r>
        <w:t>数据库中的数据一致性通常指的是数据的准确性和逻辑一致性，确保数据在数据库中保持（正确）的关系和约束。</w:t>
      </w:r>
    </w:p>
    <w:p w14:paraId="38A8AB2A">
      <w:r>
        <w:t>------------------------------------------------------------</w:t>
      </w:r>
    </w:p>
    <w:p w14:paraId="0D3FEC14">
      <w:r>
        <w:rPr>
          <w:b/>
        </w:rPr>
        <w:t>795、判断题</w:t>
      </w:r>
    </w:p>
    <w:p w14:paraId="41B3E60E">
      <w:r>
        <w:t>启动DNS服务器的命令是service named start。（）</w:t>
      </w:r>
    </w:p>
    <w:p w14:paraId="16BE709C">
      <w:r>
        <w:t>A.正确</w:t>
      </w:r>
    </w:p>
    <w:p w14:paraId="0E837666">
      <w:r>
        <w:t>B.错误</w:t>
      </w:r>
    </w:p>
    <w:p w14:paraId="41D9B446">
      <w:r>
        <w:rPr>
          <w:b/>
        </w:rPr>
        <w:t>【答案】</w:t>
      </w:r>
      <w:r>
        <w:t>A</w:t>
      </w:r>
    </w:p>
    <w:p w14:paraId="60144B80">
      <w:r>
        <w:rPr>
          <w:b/>
        </w:rPr>
        <w:t>【解析】</w:t>
      </w:r>
      <w:r>
        <w:t>在某些Unix-like系统中，确实可以使用service named start命令来启动DNS服务器。</w:t>
      </w:r>
    </w:p>
    <w:p w14:paraId="76E14B51">
      <w:r>
        <w:t>------------------------------------------------------------</w:t>
      </w:r>
    </w:p>
    <w:p w14:paraId="134EBAA1">
      <w:r>
        <w:rPr>
          <w:b/>
        </w:rPr>
        <w:t>796、判断题</w:t>
      </w:r>
    </w:p>
    <w:p w14:paraId="39604021">
      <w:r>
        <w:t>计算机工作环境温度应保持适中，一般温度设置为30摄氏度以上。（）</w:t>
      </w:r>
    </w:p>
    <w:p w14:paraId="7C431A5D">
      <w:r>
        <w:t>A.正确</w:t>
      </w:r>
    </w:p>
    <w:p w14:paraId="3CA287C7">
      <w:r>
        <w:t>B.错误</w:t>
      </w:r>
    </w:p>
    <w:p w14:paraId="0833464E">
      <w:r>
        <w:rPr>
          <w:b/>
        </w:rPr>
        <w:t>【答案】</w:t>
      </w:r>
      <w:r>
        <w:t>B</w:t>
      </w:r>
    </w:p>
    <w:p w14:paraId="2CE843BD">
      <w:r>
        <w:rPr>
          <w:b/>
        </w:rPr>
        <w:t>【解析】</w:t>
      </w:r>
      <w:r>
        <w:t>计算机工作环境的最佳温度通常低于30摄氏度，以避免过热和保证硬件的正常运行。</w:t>
      </w:r>
    </w:p>
    <w:p w14:paraId="707AB800">
      <w:r>
        <w:t>------------------------------------------------------------</w:t>
      </w:r>
    </w:p>
    <w:p w14:paraId="0790B608">
      <w:r>
        <w:rPr>
          <w:b/>
        </w:rPr>
        <w:t>797、判断题</w:t>
      </w:r>
    </w:p>
    <w:p w14:paraId="7D2195FA">
      <w:r>
        <w:t>CGA、EGA和VGA标志着显示器的不同规格和性能。（）</w:t>
      </w:r>
    </w:p>
    <w:p w14:paraId="0AAE2CD2">
      <w:r>
        <w:t>A.正确</w:t>
      </w:r>
    </w:p>
    <w:p w14:paraId="0902AA58">
      <w:r>
        <w:t>B.错误</w:t>
      </w:r>
    </w:p>
    <w:p w14:paraId="320DCB13">
      <w:r>
        <w:rPr>
          <w:b/>
        </w:rPr>
        <w:t>【答案】</w:t>
      </w:r>
      <w:r>
        <w:t>A</w:t>
      </w:r>
    </w:p>
    <w:p w14:paraId="6D5ED1F9">
      <w:r>
        <w:rPr>
          <w:b/>
        </w:rPr>
        <w:t>【解析】</w:t>
      </w:r>
      <w:r>
        <w:t>CGA、EGA和VGA是不同时代的显示标准，它们确实代表了显示器的不同规格和性能。</w:t>
      </w:r>
    </w:p>
    <w:p w14:paraId="128A07F9">
      <w:r>
        <w:t>------------------------------------------------------------</w:t>
      </w:r>
    </w:p>
    <w:p w14:paraId="7972F980">
      <w:r>
        <w:rPr>
          <w:b/>
        </w:rPr>
        <w:t>798、判断题</w:t>
      </w:r>
    </w:p>
    <w:p w14:paraId="2E8F981A">
      <w:r>
        <w:t>计算机由于采用了存储程序原理，可以实现自动连续运算。（）</w:t>
      </w:r>
    </w:p>
    <w:p w14:paraId="2F10AAD7">
      <w:r>
        <w:t>A.正确</w:t>
      </w:r>
    </w:p>
    <w:p w14:paraId="45F5F3E5">
      <w:r>
        <w:t>B.错误</w:t>
      </w:r>
    </w:p>
    <w:p w14:paraId="4A0C5DC5">
      <w:r>
        <w:rPr>
          <w:b/>
        </w:rPr>
        <w:t>【答案】</w:t>
      </w:r>
      <w:r>
        <w:t>A</w:t>
      </w:r>
    </w:p>
    <w:p w14:paraId="2DED4A8A">
      <w:r>
        <w:rPr>
          <w:b/>
        </w:rPr>
        <w:t>【解析】</w:t>
      </w:r>
      <w:r>
        <w:t>存储程序原理是现代计算机的基础，它允许计算机自动地连续执行存储在内存中的指令。</w:t>
      </w:r>
    </w:p>
    <w:p w14:paraId="07BD6537">
      <w:r>
        <w:t>------------------------------------------------------------</w:t>
      </w:r>
    </w:p>
    <w:p w14:paraId="6209F3ED">
      <w:r>
        <w:rPr>
          <w:b/>
        </w:rPr>
        <w:t>799、判断题</w:t>
      </w:r>
    </w:p>
    <w:p w14:paraId="4686DD72">
      <w:r>
        <w:t>一个WPS表格的工作表可用行数和列数是不受限制的。（）</w:t>
      </w:r>
    </w:p>
    <w:p w14:paraId="2D3E2AC4">
      <w:r>
        <w:t>A.正确</w:t>
      </w:r>
    </w:p>
    <w:p w14:paraId="36725075">
      <w:r>
        <w:t>B.错误</w:t>
      </w:r>
    </w:p>
    <w:p w14:paraId="3F84E05C">
      <w:r>
        <w:rPr>
          <w:b/>
        </w:rPr>
        <w:t>【答案】</w:t>
      </w:r>
      <w:r>
        <w:t>B</w:t>
      </w:r>
    </w:p>
    <w:p w14:paraId="34DBCA6B">
      <w:r>
        <w:rPr>
          <w:b/>
        </w:rPr>
        <w:t>【解析】</w:t>
      </w:r>
      <w:r>
        <w:t>WPS表格的工作表行数和列数实际上是有限制的，虽然这个限制对于大多数用户来说非常宽松。</w:t>
      </w:r>
    </w:p>
    <w:p w14:paraId="4B136E1E">
      <w:r>
        <w:t>------------------------------------------------------------</w:t>
      </w:r>
    </w:p>
    <w:p w14:paraId="1BA3EED3">
      <w:r>
        <w:rPr>
          <w:b/>
        </w:rPr>
        <w:t>800、判断题</w:t>
      </w:r>
    </w:p>
    <w:p w14:paraId="3EFAC028">
      <w:r>
        <w:t>微信用户可以对好友新发的照片进行“评论”或“赞”，用户只能看相同好友的评论或赞。（）</w:t>
      </w:r>
    </w:p>
    <w:p w14:paraId="25E8FE7A">
      <w:r>
        <w:t>A.正确</w:t>
      </w:r>
    </w:p>
    <w:p w14:paraId="519B499E">
      <w:r>
        <w:t>B.错误</w:t>
      </w:r>
    </w:p>
    <w:p w14:paraId="616E58F9">
      <w:r>
        <w:rPr>
          <w:b/>
        </w:rPr>
        <w:t>【答案】</w:t>
      </w:r>
      <w:r>
        <w:t>A</w:t>
      </w:r>
    </w:p>
    <w:p w14:paraId="447DA9DD">
      <w:r>
        <w:rPr>
          <w:b/>
        </w:rPr>
        <w:t>【解析】</w:t>
      </w:r>
      <w:r>
        <w:t>微信的设计允许用户对好友的照片进行评论或点赞，并且只能看到相同好友的评论或赞。</w:t>
      </w:r>
    </w:p>
    <w:p w14:paraId="171B2969">
      <w:r>
        <w:t>------------------------------------------------------------</w:t>
      </w:r>
    </w:p>
    <w:p w14:paraId="18769CB6">
      <w:r>
        <w:rPr>
          <w:b/>
        </w:rPr>
        <w:t>801、判断题</w:t>
      </w:r>
    </w:p>
    <w:p w14:paraId="2A6E2F4B">
      <w:r>
        <w:t>计算机开机时可按F7进入安全模式。（）</w:t>
      </w:r>
    </w:p>
    <w:p w14:paraId="2FB44AB3">
      <w:r>
        <w:t>A.正确</w:t>
      </w:r>
    </w:p>
    <w:p w14:paraId="689AA2A6">
      <w:r>
        <w:t>B.错误</w:t>
      </w:r>
    </w:p>
    <w:p w14:paraId="7D396318">
      <w:r>
        <w:rPr>
          <w:b/>
        </w:rPr>
        <w:t>【答案】</w:t>
      </w:r>
      <w:r>
        <w:t>B</w:t>
      </w:r>
    </w:p>
    <w:p w14:paraId="4916B3F1">
      <w:r>
        <w:rPr>
          <w:b/>
        </w:rPr>
        <w:t>【解析】</w:t>
      </w:r>
      <w:r>
        <w:t>进入Windows操作系统的安全模式通常是通过按F8键，而不是F7。</w:t>
      </w:r>
    </w:p>
    <w:p w14:paraId="1801FD4C">
      <w:r>
        <w:t>------------------------------------------------------------</w:t>
      </w:r>
    </w:p>
    <w:p w14:paraId="28A8A26E">
      <w:r>
        <w:rPr>
          <w:b/>
        </w:rPr>
        <w:t>802、判断题</w:t>
      </w:r>
    </w:p>
    <w:p w14:paraId="70A4518B">
      <w:r>
        <w:t>通过共用他人的U盘，会存在感染病毒的风险。（）</w:t>
      </w:r>
    </w:p>
    <w:p w14:paraId="34576F96">
      <w:r>
        <w:t>A.正确</w:t>
      </w:r>
    </w:p>
    <w:p w14:paraId="5F9C13E8">
      <w:r>
        <w:t>B.错误</w:t>
      </w:r>
    </w:p>
    <w:p w14:paraId="19FAD1A1">
      <w:r>
        <w:rPr>
          <w:b/>
        </w:rPr>
        <w:t>【答案】</w:t>
      </w:r>
      <w:r>
        <w:t>A</w:t>
      </w:r>
    </w:p>
    <w:p w14:paraId="2C9B3772">
      <w:r>
        <w:rPr>
          <w:b/>
        </w:rPr>
        <w:t>【解析】</w:t>
      </w:r>
      <w:r>
        <w:t>使用他人的U盘确实可能带来病毒感染的风险，尤其是如果U盘上有未经扫描的文件。</w:t>
      </w:r>
    </w:p>
    <w:p w14:paraId="3479D1C8">
      <w:r>
        <w:t>------------------------------------------------------------</w:t>
      </w:r>
    </w:p>
    <w:p w14:paraId="35BCAE01">
      <w:r>
        <w:rPr>
          <w:b/>
        </w:rPr>
        <w:t>803、判断题</w:t>
      </w:r>
    </w:p>
    <w:p w14:paraId="7ECB6982">
      <w:r>
        <w:t>IE浏览器常规设置主要在IE浏览器选项的“帮助”选项卡中进行设置和修改。（）</w:t>
      </w:r>
    </w:p>
    <w:p w14:paraId="461F7061">
      <w:r>
        <w:t>A.正确</w:t>
      </w:r>
    </w:p>
    <w:p w14:paraId="337E1C36">
      <w:r>
        <w:t>B.错误</w:t>
      </w:r>
    </w:p>
    <w:p w14:paraId="2F872CD5">
      <w:r>
        <w:rPr>
          <w:b/>
        </w:rPr>
        <w:t>【答案】</w:t>
      </w:r>
      <w:r>
        <w:t>B</w:t>
      </w:r>
    </w:p>
    <w:p w14:paraId="668E18C7">
      <w:r>
        <w:rPr>
          <w:b/>
        </w:rPr>
        <w:t>【解析】</w:t>
      </w:r>
      <w:r>
        <w:t>IE浏览器的常规设置通常在“工具”选项卡的“Internet选项”中进行设置和修改。</w:t>
      </w:r>
    </w:p>
    <w:p w14:paraId="36ACD06E">
      <w:r>
        <w:t>------------------------------------------------------------</w:t>
      </w:r>
    </w:p>
    <w:p w14:paraId="1BDA7F5B">
      <w:r>
        <w:rPr>
          <w:b/>
        </w:rPr>
        <w:t>804、判断题</w:t>
      </w:r>
    </w:p>
    <w:p w14:paraId="492AA5BA">
      <w:r>
        <w:t>在搜索引擎中使用Title命令可以搜索网页标题。（）</w:t>
      </w:r>
    </w:p>
    <w:p w14:paraId="17F3A77C">
      <w:r>
        <w:t>A.正确</w:t>
      </w:r>
    </w:p>
    <w:p w14:paraId="57D5FE3A">
      <w:r>
        <w:t>B.错误</w:t>
      </w:r>
    </w:p>
    <w:p w14:paraId="2CB5F55B">
      <w:r>
        <w:rPr>
          <w:b/>
        </w:rPr>
        <w:t>【答案】</w:t>
      </w:r>
      <w:r>
        <w:t>A</w:t>
      </w:r>
    </w:p>
    <w:p w14:paraId="4F2069CC">
      <w:r>
        <w:rPr>
          <w:b/>
        </w:rPr>
        <w:t>【解析】</w:t>
      </w:r>
      <w:r>
        <w:t>在搜索引擎中使用Title命令（如title:搜索词）可以搜索包含特定标题的网页。</w:t>
      </w:r>
    </w:p>
    <w:p w14:paraId="523AB9B3">
      <w:r>
        <w:t>------------------------------------------------------------</w:t>
      </w:r>
    </w:p>
    <w:p w14:paraId="7346C492">
      <w:r>
        <w:rPr>
          <w:b/>
        </w:rPr>
        <w:t>805、判断题</w:t>
      </w:r>
    </w:p>
    <w:p w14:paraId="4662A5BB">
      <w:r>
        <w:t>在发送电子邮件时，可以在邮件中根据需要插入多个附件。（）</w:t>
      </w:r>
    </w:p>
    <w:p w14:paraId="76FA7843">
      <w:r>
        <w:t>A.正确</w:t>
      </w:r>
    </w:p>
    <w:p w14:paraId="2B4403DF">
      <w:r>
        <w:t>B.错误</w:t>
      </w:r>
    </w:p>
    <w:p w14:paraId="58886686">
      <w:r>
        <w:rPr>
          <w:b/>
        </w:rPr>
        <w:t>【答案】</w:t>
      </w:r>
      <w:r>
        <w:t>A</w:t>
      </w:r>
    </w:p>
    <w:p w14:paraId="2172EB85">
      <w:r>
        <w:rPr>
          <w:b/>
        </w:rPr>
        <w:t>【解析】</w:t>
      </w:r>
      <w:r>
        <w:t>电子邮件服务通常允许用户在一封邮件中插入多个附件。</w:t>
      </w:r>
    </w:p>
    <w:p w14:paraId="4ACC1E3D">
      <w:r>
        <w:t>------------------------------------------------------------</w:t>
      </w:r>
    </w:p>
    <w:p w14:paraId="59F990EF">
      <w:r>
        <w:rPr>
          <w:b/>
        </w:rPr>
        <w:t>806、判断题</w:t>
      </w:r>
    </w:p>
    <w:p w14:paraId="6464E2CF">
      <w:r>
        <w:t>电子邮件发送到收件人的电子信箱中，所采用的邮件传输协议是HTTP。（）</w:t>
      </w:r>
    </w:p>
    <w:p w14:paraId="43C9D548">
      <w:r>
        <w:t>A.正确</w:t>
      </w:r>
    </w:p>
    <w:p w14:paraId="4159B3F9">
      <w:r>
        <w:t>B.错误</w:t>
      </w:r>
    </w:p>
    <w:p w14:paraId="53AE00DD">
      <w:r>
        <w:rPr>
          <w:b/>
        </w:rPr>
        <w:t>【答案】</w:t>
      </w:r>
      <w:r>
        <w:t>B</w:t>
      </w:r>
    </w:p>
    <w:p w14:paraId="2743569C">
      <w:r>
        <w:rPr>
          <w:b/>
        </w:rPr>
        <w:t>【解析】</w:t>
      </w:r>
      <w:r>
        <w:t>电子邮件通常使用的传输协议是SMTP（简单邮件传输协议），而不是HTTP。</w:t>
      </w:r>
    </w:p>
    <w:p w14:paraId="6525F03A">
      <w:r>
        <w:t>------------------------------------------------------------</w:t>
      </w:r>
    </w:p>
    <w:p w14:paraId="20E7D169">
      <w:r>
        <w:rPr>
          <w:b/>
        </w:rPr>
        <w:t>807、判断题</w:t>
      </w:r>
    </w:p>
    <w:p w14:paraId="5EA6F2B9">
      <w:r>
        <w:t>网际快车只能上传，但是不能下载文件。（）</w:t>
      </w:r>
    </w:p>
    <w:p w14:paraId="64A86386">
      <w:r>
        <w:t>A.正确</w:t>
      </w:r>
    </w:p>
    <w:p w14:paraId="4EE3FF90">
      <w:r>
        <w:t>B.错误</w:t>
      </w:r>
    </w:p>
    <w:p w14:paraId="20E97494">
      <w:r>
        <w:rPr>
          <w:b/>
        </w:rPr>
        <w:t>【答案】</w:t>
      </w:r>
      <w:r>
        <w:t>B</w:t>
      </w:r>
    </w:p>
    <w:p w14:paraId="23D0FC1C">
      <w:r>
        <w:rPr>
          <w:b/>
        </w:rPr>
        <w:t>【解析】</w:t>
      </w:r>
      <w:r>
        <w:t>网际快车（Internet Download Manager，简称IDM）是一款下载管理软件，它支持上传和下载文件。</w:t>
      </w:r>
    </w:p>
    <w:p w14:paraId="7C9F3AF3">
      <w:r>
        <w:t>------------------------------------------------------------</w:t>
      </w:r>
    </w:p>
    <w:p w14:paraId="349126CA">
      <w:r>
        <w:rPr>
          <w:b/>
        </w:rPr>
        <w:t>808、判断题</w:t>
      </w:r>
    </w:p>
    <w:p w14:paraId="114A91CC">
      <w:r>
        <w:t>JPG是声音文件的格式后缀名。（）</w:t>
      </w:r>
    </w:p>
    <w:p w14:paraId="392A6173">
      <w:r>
        <w:t>A.正确</w:t>
      </w:r>
    </w:p>
    <w:p w14:paraId="45B8429F">
      <w:r>
        <w:t>B.错误</w:t>
      </w:r>
    </w:p>
    <w:p w14:paraId="1599BC11">
      <w:r>
        <w:rPr>
          <w:b/>
        </w:rPr>
        <w:t>【答案】</w:t>
      </w:r>
      <w:r>
        <w:t>B</w:t>
      </w:r>
    </w:p>
    <w:p w14:paraId="5F9D7674">
      <w:r>
        <w:rPr>
          <w:b/>
        </w:rPr>
        <w:t>【解析】</w:t>
      </w:r>
      <w:r>
        <w:t>JPG是图像文件的常见格式后缀名，而声音文件的格式后缀名通常是MP3、WAV等。</w:t>
      </w:r>
    </w:p>
    <w:p w14:paraId="53D22C9A">
      <w:r>
        <w:t>------------------------------------------------------------</w:t>
      </w:r>
    </w:p>
    <w:p w14:paraId="7AEEA8A7">
      <w:r>
        <w:rPr>
          <w:b/>
        </w:rPr>
        <w:t>809、判断题</w:t>
      </w:r>
    </w:p>
    <w:p w14:paraId="3A0BF691">
      <w:r>
        <w:t>用人单位支付劳动者的工资不得低于当地平均工资标准。（）</w:t>
      </w:r>
    </w:p>
    <w:p w14:paraId="731E66CA">
      <w:r>
        <w:t>A.正确</w:t>
      </w:r>
    </w:p>
    <w:p w14:paraId="1C44781A">
      <w:r>
        <w:t>B.错误</w:t>
      </w:r>
    </w:p>
    <w:p w14:paraId="6832F392">
      <w:r>
        <w:rPr>
          <w:b/>
        </w:rPr>
        <w:t>【答案】</w:t>
      </w:r>
      <w:r>
        <w:t>B</w:t>
      </w:r>
    </w:p>
    <w:p w14:paraId="1DFFE9A8">
      <w:r>
        <w:rPr>
          <w:b/>
        </w:rPr>
        <w:t>【解析】</w:t>
      </w:r>
      <w:r>
        <w:t>用人单位支付劳动者的工资通常不得低于当地的最低工资标准，而不是平均工资标准。</w:t>
      </w:r>
    </w:p>
    <w:p w14:paraId="5C6D6700">
      <w:r>
        <w:t>------------------------------------------------------------</w:t>
      </w:r>
    </w:p>
    <w:p w14:paraId="0164320C">
      <w:r>
        <w:rPr>
          <w:b/>
        </w:rPr>
        <w:t>810、判断题</w:t>
      </w:r>
    </w:p>
    <w:p w14:paraId="42C192F2">
      <w:r>
        <w:t>根据我国相关法律法规，劳动者不必缴纳工伤保险费。（）</w:t>
      </w:r>
    </w:p>
    <w:p w14:paraId="4243BE47">
      <w:r>
        <w:t>A.正确</w:t>
      </w:r>
    </w:p>
    <w:p w14:paraId="010CF606">
      <w:r>
        <w:t>B.错误</w:t>
      </w:r>
    </w:p>
    <w:p w14:paraId="18BB8476">
      <w:r>
        <w:rPr>
          <w:b/>
        </w:rPr>
        <w:t>【答案】</w:t>
      </w:r>
      <w:r>
        <w:t>A</w:t>
      </w:r>
    </w:p>
    <w:p w14:paraId="3858A3F5">
      <w:r>
        <w:rPr>
          <w:b/>
        </w:rPr>
        <w:t>【解析】</w:t>
      </w:r>
      <w:r>
        <w:t>在中国，工伤保险费由用人单位缴纳，劳动者个人不需要缴纳。</w:t>
      </w:r>
    </w:p>
    <w:p w14:paraId="4615226D">
      <w:r>
        <w:t>------------------------------------------------------------</w:t>
      </w:r>
    </w:p>
    <w:p w14:paraId="48EC799D">
      <w:r>
        <w:rPr>
          <w:b/>
        </w:rPr>
        <w:t>811、判断题</w:t>
      </w:r>
    </w:p>
    <w:p w14:paraId="13D69C17">
      <w:r>
        <w:t>国家支持研究开发有利于未成年人健康成长的网络产品和服务，依法惩治利用网络从事危害未成年人身心健康的活动，为未成年人提供安全健康的网络环境。（）</w:t>
      </w:r>
    </w:p>
    <w:p w14:paraId="2B680766">
      <w:r>
        <w:t>A.正确</w:t>
      </w:r>
    </w:p>
    <w:p w14:paraId="29762D8C">
      <w:r>
        <w:t>B.错误</w:t>
      </w:r>
    </w:p>
    <w:p w14:paraId="2E78C03C">
      <w:r>
        <w:rPr>
          <w:b/>
        </w:rPr>
        <w:t>【答案】</w:t>
      </w:r>
      <w:r>
        <w:t>A</w:t>
      </w:r>
    </w:p>
    <w:p w14:paraId="708E9FA0">
      <w:r>
        <w:rPr>
          <w:b/>
        </w:rPr>
        <w:t>【解析】</w:t>
      </w:r>
      <w:r>
        <w:t>国家确实支持有利于未成年人健康成长的网络产品和服务，并依法惩治网络犯罪活动。</w:t>
      </w:r>
    </w:p>
    <w:p w14:paraId="3E2039F9">
      <w:r>
        <w:t>------------------------------------------------------------</w:t>
      </w:r>
    </w:p>
    <w:p w14:paraId="53052308">
      <w:r>
        <w:rPr>
          <w:b/>
        </w:rPr>
        <w:t>812、判断题</w:t>
      </w:r>
    </w:p>
    <w:p w14:paraId="5544A814">
      <w:r>
        <w:t>发表权是指决定软件是否公之于众的权利。（）</w:t>
      </w:r>
    </w:p>
    <w:p w14:paraId="2CAEDA6C">
      <w:r>
        <w:t>A.正确</w:t>
      </w:r>
    </w:p>
    <w:p w14:paraId="3F03F1FC">
      <w:r>
        <w:t>B.错误</w:t>
      </w:r>
    </w:p>
    <w:p w14:paraId="1ADC388F">
      <w:r>
        <w:rPr>
          <w:b/>
        </w:rPr>
        <w:t>【答案】</w:t>
      </w:r>
      <w:r>
        <w:t>A</w:t>
      </w:r>
    </w:p>
    <w:p w14:paraId="711F75DC">
      <w:r>
        <w:rPr>
          <w:b/>
        </w:rPr>
        <w:t>【解析】</w:t>
      </w:r>
      <w:r>
        <w:t>发表权是著作权的一部分，它涉及决定作品是否以及如何公之于众。</w:t>
      </w:r>
    </w:p>
    <w:p w14:paraId="56FA317B">
      <w:r>
        <w:t>------------------------------------------------------------</w:t>
      </w:r>
    </w:p>
    <w:p w14:paraId="2918D61D">
      <w:r>
        <w:rPr>
          <w:b/>
        </w:rPr>
        <w:t>813、判断题</w:t>
      </w:r>
    </w:p>
    <w:p w14:paraId="7518CB21">
      <w:r>
        <w:t>接入单位拟从事国际联网经营活动的，应当向有权受理从事国际联网经营活动申请的互联单位主管部门或主管单位申请领取国际联网经营许可证，未取得国际联网经营许可证的，不得从事国际联网经营业务。（）</w:t>
      </w:r>
    </w:p>
    <w:p w14:paraId="1640920A">
      <w:r>
        <w:t>A.正确</w:t>
      </w:r>
    </w:p>
    <w:p w14:paraId="55A45501">
      <w:r>
        <w:t>B.错误</w:t>
      </w:r>
    </w:p>
    <w:p w14:paraId="08EF51E3">
      <w:r>
        <w:rPr>
          <w:b/>
        </w:rPr>
        <w:t>【答案】</w:t>
      </w:r>
      <w:r>
        <w:t>A</w:t>
      </w:r>
    </w:p>
    <w:p w14:paraId="4CD3757B">
      <w:r>
        <w:rPr>
          <w:b/>
        </w:rPr>
        <w:t>【解析】</w:t>
      </w:r>
      <w:r>
        <w:t>根据相关法律法规，从事国际联网经营业务需要获得相应的许可证。</w:t>
      </w:r>
    </w:p>
    <w:p w14:paraId="34A29EC7">
      <w:r>
        <w:t>------------------------------------------------------------</w:t>
      </w:r>
    </w:p>
    <w:p w14:paraId="52D1ED80">
      <w:r>
        <w:rPr>
          <w:b/>
        </w:rPr>
        <w:t>814、判断题</w:t>
      </w:r>
    </w:p>
    <w:p w14:paraId="1B6C1FE6">
      <w:r>
        <w:t>个人、法人和其他组织使用的计算机或计算机信息网络，需要进行国际联网的，必须通过接入网络进行国际联网。（）</w:t>
      </w:r>
    </w:p>
    <w:p w14:paraId="74FA02F4">
      <w:r>
        <w:t>A.正确</w:t>
      </w:r>
    </w:p>
    <w:p w14:paraId="5F87A1D5">
      <w:r>
        <w:t>B.错误</w:t>
      </w:r>
    </w:p>
    <w:p w14:paraId="576DA86C">
      <w:r>
        <w:rPr>
          <w:b/>
        </w:rPr>
        <w:t>【答案】</w:t>
      </w:r>
      <w:r>
        <w:t>A</w:t>
      </w:r>
    </w:p>
    <w:p w14:paraId="00D96845">
      <w:r>
        <w:rPr>
          <w:b/>
        </w:rPr>
        <w:t>【解析】</w:t>
      </w:r>
      <w:r>
        <w:t>根据相关法律法规，个人和组织进行国际联网通常需要通过合法的接入网络。</w:t>
      </w:r>
    </w:p>
    <w:p w14:paraId="103FF15D">
      <w:r>
        <w:t>------------------------------------------------------------</w:t>
      </w:r>
    </w:p>
    <w:p w14:paraId="355DE5C7">
      <w:r>
        <w:rPr>
          <w:b/>
        </w:rPr>
        <w:t>815、判断题</w:t>
      </w:r>
    </w:p>
    <w:p w14:paraId="4261F6E7">
      <w:r>
        <w:t>DataPipeline是ETL数据整合最常用工具。（）</w:t>
      </w:r>
    </w:p>
    <w:p w14:paraId="46FF3B54">
      <w:r>
        <w:t>A.正确</w:t>
      </w:r>
    </w:p>
    <w:p w14:paraId="3A3F3E7C">
      <w:r>
        <w:t>B.错误</w:t>
      </w:r>
    </w:p>
    <w:p w14:paraId="6C7BC5F7">
      <w:r>
        <w:rPr>
          <w:b/>
        </w:rPr>
        <w:t>【答案】</w:t>
      </w:r>
      <w:r>
        <w:t>B</w:t>
      </w:r>
    </w:p>
    <w:p w14:paraId="6DDAD0C5">
      <w:r>
        <w:rPr>
          <w:b/>
        </w:rPr>
        <w:t>【解析】</w:t>
      </w:r>
      <w:r>
        <w:t>DataPipeline是一个数据整合工具，但并不是最常用的工具，ETL领域有多种工具，如Talend、Informatica等。</w:t>
      </w:r>
    </w:p>
    <w:p w14:paraId="63A4CBA4">
      <w:r>
        <w:t>------------------------------------------------------------</w:t>
      </w:r>
    </w:p>
    <w:p w14:paraId="6EC84AC5">
      <w:r>
        <w:rPr>
          <w:b/>
        </w:rPr>
        <w:t>816、判断题</w:t>
      </w:r>
    </w:p>
    <w:p w14:paraId="535E202A">
      <w:r>
        <w:t>DataPipeline的底层框架在节点之间自动调节任务分配，但是不适用于大数据场景。（）</w:t>
      </w:r>
    </w:p>
    <w:p w14:paraId="76852CCF">
      <w:r>
        <w:t>A.正确</w:t>
      </w:r>
    </w:p>
    <w:p w14:paraId="55B8A43A">
      <w:r>
        <w:t>B.错误</w:t>
      </w:r>
    </w:p>
    <w:p w14:paraId="439C2715">
      <w:r>
        <w:rPr>
          <w:b/>
        </w:rPr>
        <w:t>【答案】</w:t>
      </w:r>
      <w:r>
        <w:t>B</w:t>
      </w:r>
    </w:p>
    <w:p w14:paraId="7C24ACB7">
      <w:r>
        <w:rPr>
          <w:b/>
        </w:rPr>
        <w:t>【解析】</w:t>
      </w:r>
      <w:r>
        <w:t>DataPipeline设计用于支持大数据场景，能够处理大规模数据的整合和任务分配。</w:t>
      </w:r>
    </w:p>
    <w:p w14:paraId="45F0ACB9">
      <w:r>
        <w:t>------------------------------------------------------------</w:t>
      </w:r>
    </w:p>
    <w:p w14:paraId="0B96B91E">
      <w:r>
        <w:rPr>
          <w:b/>
        </w:rPr>
        <w:t>817、判断题</w:t>
      </w:r>
    </w:p>
    <w:p w14:paraId="746B415C">
      <w:r>
        <w:t>Informatica是基于日志的采集方式，对于数据库有侵入性损坏。（）</w:t>
      </w:r>
    </w:p>
    <w:p w14:paraId="791E0948">
      <w:r>
        <w:t>A.正确</w:t>
      </w:r>
    </w:p>
    <w:p w14:paraId="7C334BC1">
      <w:r>
        <w:t>B.错误</w:t>
      </w:r>
    </w:p>
    <w:p w14:paraId="39E7BE0E">
      <w:r>
        <w:rPr>
          <w:b/>
        </w:rPr>
        <w:t>【答案】</w:t>
      </w:r>
      <w:r>
        <w:t>B</w:t>
      </w:r>
    </w:p>
    <w:p w14:paraId="198DB255">
      <w:r>
        <w:rPr>
          <w:b/>
        </w:rPr>
        <w:t>【解析】</w:t>
      </w:r>
      <w:r>
        <w:t>Informatica是一种ETL工具，它提供了多种数据集成方法，并不一定基于日志采集，也不会对数据库造成侵入性损坏。</w:t>
      </w:r>
    </w:p>
    <w:p w14:paraId="0CB165A3">
      <w:r>
        <w:t>------------------------------------------------------------</w:t>
      </w:r>
    </w:p>
    <w:p w14:paraId="0F837EDD">
      <w:r>
        <w:rPr>
          <w:b/>
        </w:rPr>
        <w:t>818、判断题</w:t>
      </w:r>
    </w:p>
    <w:p w14:paraId="53938E37">
      <w:r>
        <w:t>Kettle对数据库表结构有要求，存在一定入侵性。（）</w:t>
      </w:r>
    </w:p>
    <w:p w14:paraId="5AEE278E">
      <w:r>
        <w:t>A.正确</w:t>
      </w:r>
    </w:p>
    <w:p w14:paraId="70C26C6D">
      <w:r>
        <w:t>B.错误</w:t>
      </w:r>
    </w:p>
    <w:p w14:paraId="51CDC9A7">
      <w:r>
        <w:rPr>
          <w:b/>
        </w:rPr>
        <w:t>【答案】</w:t>
      </w:r>
      <w:r>
        <w:t>A</w:t>
      </w:r>
    </w:p>
    <w:p w14:paraId="54934884">
      <w:r>
        <w:rPr>
          <w:b/>
        </w:rPr>
        <w:t>【解析】</w:t>
      </w:r>
      <w:r>
        <w:t>Kettle在某些情况下可能需要对数据库表结构进行特定的设计或修改，这可以被视为一种侵入性的要求。</w:t>
      </w:r>
    </w:p>
    <w:p w14:paraId="34E8A9AA">
      <w:r>
        <w:t>------------------------------------------------------------</w:t>
      </w:r>
    </w:p>
    <w:p w14:paraId="23865F4C">
      <w:r>
        <w:rPr>
          <w:b/>
        </w:rPr>
        <w:t>819、判断题</w:t>
      </w:r>
    </w:p>
    <w:p w14:paraId="0330499D">
      <w:r>
        <w:t>Kettle通过无图形化的界面进行预警。（）</w:t>
      </w:r>
    </w:p>
    <w:p w14:paraId="2A22F5FD">
      <w:r>
        <w:t>A.正确</w:t>
      </w:r>
    </w:p>
    <w:p w14:paraId="7218F02F">
      <w:r>
        <w:t>B.错误</w:t>
      </w:r>
    </w:p>
    <w:p w14:paraId="6A06FF2F">
      <w:r>
        <w:rPr>
          <w:b/>
        </w:rPr>
        <w:t>【答案】</w:t>
      </w:r>
      <w:r>
        <w:t>A</w:t>
      </w:r>
    </w:p>
    <w:p w14:paraId="358150BB">
      <w:r>
        <w:rPr>
          <w:b/>
        </w:rPr>
        <w:t>【解析】</w:t>
      </w:r>
      <w:r>
        <w:t>Kettle可以通过无图形化界面（如Kitchen和Pan）运行作业和转换，同时借助日志分析、脚本逻辑以及外部通知工具（如邮件、短信）实现预警功能。用户可以在运行任务的脚本中检查日志文件或任务返回状态，一旦发现异常，即可触发预警通知管理员，从而实现对任务运行状态的有效监控和及时响应。</w:t>
      </w:r>
    </w:p>
    <w:p w14:paraId="6C468108">
      <w:r>
        <w:t>------------------------------------------------------------</w:t>
      </w:r>
    </w:p>
    <w:p w14:paraId="4A40E814">
      <w:r>
        <w:rPr>
          <w:b/>
        </w:rPr>
        <w:t>820、判断题</w:t>
      </w:r>
    </w:p>
    <w:p w14:paraId="1E1A3AB8">
      <w:r>
        <w:t>生成行组件可选包括一定数量的静态字段。（）</w:t>
      </w:r>
    </w:p>
    <w:p w14:paraId="48A6C9CE">
      <w:r>
        <w:t>A.正确</w:t>
      </w:r>
    </w:p>
    <w:p w14:paraId="74261629">
      <w:r>
        <w:t>B.错误</w:t>
      </w:r>
    </w:p>
    <w:p w14:paraId="393AE17B">
      <w:r>
        <w:rPr>
          <w:b/>
        </w:rPr>
        <w:t>【答案】</w:t>
      </w:r>
      <w:r>
        <w:t>A</w:t>
      </w:r>
    </w:p>
    <w:p w14:paraId="559D7C45">
      <w:r>
        <w:rPr>
          <w:b/>
        </w:rPr>
        <w:t>【解析】</w:t>
      </w:r>
      <w:r>
        <w:t>在数据处理和ETL工具中，生成行组件通常允许用户定义一定数量的静态字段。</w:t>
      </w:r>
    </w:p>
    <w:p w14:paraId="286755FC">
      <w:r>
        <w:t>------------------------------------------------------------</w:t>
      </w:r>
    </w:p>
    <w:p w14:paraId="0651DE20">
      <w:r>
        <w:rPr>
          <w:b/>
        </w:rPr>
        <w:t>821、判断题</w:t>
      </w:r>
    </w:p>
    <w:p w14:paraId="5972A1D6">
      <w:r>
        <w:t>分组组件通过定义分组字段来计算值。（）</w:t>
      </w:r>
    </w:p>
    <w:p w14:paraId="30C909E9">
      <w:r>
        <w:t>A.正确</w:t>
      </w:r>
    </w:p>
    <w:p w14:paraId="4FFE3FF9">
      <w:r>
        <w:t>B.错误</w:t>
      </w:r>
    </w:p>
    <w:p w14:paraId="04C3985A">
      <w:r>
        <w:rPr>
          <w:b/>
        </w:rPr>
        <w:t>【答案】</w:t>
      </w:r>
      <w:r>
        <w:t>A</w:t>
      </w:r>
    </w:p>
    <w:p w14:paraId="0973C004">
      <w:r>
        <w:rPr>
          <w:b/>
        </w:rPr>
        <w:t>【解析】</w:t>
      </w:r>
      <w:r>
        <w:t>分组组件在ETL过程中用于根据定义的分组字段对数据进行分组，并计算分组的聚合值。</w:t>
      </w:r>
    </w:p>
    <w:p w14:paraId="63A8C624">
      <w:r>
        <w:t>------------------------------------------------------------</w:t>
      </w:r>
    </w:p>
    <w:p w14:paraId="16178677">
      <w:r>
        <w:rPr>
          <w:b/>
        </w:rPr>
        <w:t>822、判断题</w:t>
      </w:r>
    </w:p>
    <w:p w14:paraId="208123BA">
      <w:r>
        <w:t>任务调度是对整个ETL过程进行调度，提供分段提交处理和自动提交处理功能。（）</w:t>
      </w:r>
    </w:p>
    <w:p w14:paraId="6C578BCF">
      <w:r>
        <w:t>A.正确</w:t>
      </w:r>
    </w:p>
    <w:p w14:paraId="73F1949C">
      <w:r>
        <w:t>B.错误</w:t>
      </w:r>
    </w:p>
    <w:p w14:paraId="485185F3">
      <w:r>
        <w:rPr>
          <w:b/>
        </w:rPr>
        <w:t>【答案】</w:t>
      </w:r>
      <w:r>
        <w:t>A</w:t>
      </w:r>
    </w:p>
    <w:p w14:paraId="7D48F97B">
      <w:r>
        <w:rPr>
          <w:b/>
        </w:rPr>
        <w:t>【解析】</w:t>
      </w:r>
      <w:r>
        <w:t>任务调度是ETL系统中的一个关键部分，它负责安排和监控数据抽取、转换和加载的过程。</w:t>
      </w:r>
    </w:p>
    <w:p w14:paraId="418C3B19">
      <w:r>
        <w:t>------------------------------------------------------------</w:t>
      </w:r>
    </w:p>
    <w:p w14:paraId="743A6A46">
      <w:r>
        <w:rPr>
          <w:b/>
        </w:rPr>
        <w:t>823、判断题</w:t>
      </w:r>
    </w:p>
    <w:p w14:paraId="2925C791">
      <w:r>
        <w:t>网络爬虫是指按照一定的策略自动抓取网页信息的程序或者脚本。（）</w:t>
      </w:r>
    </w:p>
    <w:p w14:paraId="74675C2F">
      <w:r>
        <w:t>A.正确</w:t>
      </w:r>
    </w:p>
    <w:p w14:paraId="415309FB">
      <w:r>
        <w:t>B.错误</w:t>
      </w:r>
    </w:p>
    <w:p w14:paraId="0819C8A6">
      <w:r>
        <w:rPr>
          <w:b/>
        </w:rPr>
        <w:t>【答案】</w:t>
      </w:r>
      <w:r>
        <w:t>A</w:t>
      </w:r>
    </w:p>
    <w:p w14:paraId="5D9FD37F">
      <w:r>
        <w:rPr>
          <w:b/>
        </w:rPr>
        <w:t>【解析】</w:t>
      </w:r>
      <w:r>
        <w:t>网络爬虫是一种自动遍历互联网并抓取网页信息的程序或脚本。</w:t>
      </w:r>
    </w:p>
    <w:p w14:paraId="21243C5F">
      <w:r>
        <w:t>------------------------------------------------------------</w:t>
      </w:r>
    </w:p>
    <w:p w14:paraId="53A83ABC">
      <w:r>
        <w:rPr>
          <w:b/>
        </w:rPr>
        <w:t>824、判断题</w:t>
      </w:r>
    </w:p>
    <w:p w14:paraId="66F3ED27">
      <w:r>
        <w:t>在Kettle中，数据抽取、清洗、转换和装载等操作都是通过Kettle工具提供的组件来实现的。（）</w:t>
      </w:r>
    </w:p>
    <w:p w14:paraId="1610A4BD">
      <w:r>
        <w:t>A.正确</w:t>
      </w:r>
    </w:p>
    <w:p w14:paraId="5953D426">
      <w:r>
        <w:t>B.错误</w:t>
      </w:r>
    </w:p>
    <w:p w14:paraId="5EC2C3A7">
      <w:r>
        <w:rPr>
          <w:b/>
        </w:rPr>
        <w:t>【答案】</w:t>
      </w:r>
      <w:r>
        <w:t>A</w:t>
      </w:r>
    </w:p>
    <w:p w14:paraId="212E4895">
      <w:r>
        <w:rPr>
          <w:b/>
        </w:rPr>
        <w:t>【解析】</w:t>
      </w:r>
      <w:r>
        <w:t>Kettle是一款ETL工具，它提供了多种组件来实现数据抽取、清洗、转换和装载等操作。</w:t>
      </w:r>
    </w:p>
    <w:p w14:paraId="75AAC741">
      <w:r>
        <w:t>------------------------------------------------------------</w:t>
      </w:r>
    </w:p>
    <w:p w14:paraId="75E04CA8">
      <w:r>
        <w:rPr>
          <w:b/>
        </w:rPr>
        <w:t>825、判断题</w:t>
      </w:r>
    </w:p>
    <w:p w14:paraId="170E4A3C">
      <w:r>
        <w:t>抽取是连接到不同的数据源，以便为后续的步骤提供数据。（）</w:t>
      </w:r>
    </w:p>
    <w:p w14:paraId="4D39380E">
      <w:r>
        <w:t>A.正确</w:t>
      </w:r>
    </w:p>
    <w:p w14:paraId="640D127A">
      <w:r>
        <w:t>B.错误</w:t>
      </w:r>
    </w:p>
    <w:p w14:paraId="11110BF1">
      <w:r>
        <w:rPr>
          <w:b/>
        </w:rPr>
        <w:t>【答案】</w:t>
      </w:r>
      <w:r>
        <w:t>A</w:t>
      </w:r>
    </w:p>
    <w:p w14:paraId="62D1C819">
      <w:r>
        <w:rPr>
          <w:b/>
        </w:rPr>
        <w:t>【解析】</w:t>
      </w:r>
      <w:r>
        <w:t>数据抽取是ETL过程中的第一步，它涉及从不同数据源获取数据。</w:t>
      </w:r>
    </w:p>
    <w:p w14:paraId="64EA3E08">
      <w:r>
        <w:t>------------------------------------------------------------</w:t>
      </w:r>
    </w:p>
    <w:p w14:paraId="6003205B">
      <w:r>
        <w:rPr>
          <w:b/>
        </w:rPr>
        <w:t>826、判断题</w:t>
      </w:r>
    </w:p>
    <w:p w14:paraId="26F8A665">
      <w:r>
        <w:t>组件是转换的基础模块，例如，一个文本文件输入或一个表输出就是一个组件。（）</w:t>
      </w:r>
    </w:p>
    <w:p w14:paraId="17085374">
      <w:r>
        <w:t>A.正确</w:t>
      </w:r>
    </w:p>
    <w:p w14:paraId="4C97F6CC">
      <w:r>
        <w:t>B.错误</w:t>
      </w:r>
    </w:p>
    <w:p w14:paraId="45E441EF">
      <w:r>
        <w:rPr>
          <w:b/>
        </w:rPr>
        <w:t>【答案】</w:t>
      </w:r>
      <w:r>
        <w:t>A</w:t>
      </w:r>
    </w:p>
    <w:p w14:paraId="1444A92F">
      <w:r>
        <w:rPr>
          <w:b/>
        </w:rPr>
        <w:t>【解析】</w:t>
      </w:r>
      <w:r>
        <w:t>在ETL工具中，组件是构建数据转换流程的基本单元。</w:t>
      </w:r>
    </w:p>
    <w:p w14:paraId="6920FC7D">
      <w:r>
        <w:t>------------------------------------------------------------</w:t>
      </w:r>
    </w:p>
    <w:p w14:paraId="5752E1F0">
      <w:r>
        <w:rPr>
          <w:b/>
        </w:rPr>
        <w:t>827、判断题</w:t>
      </w:r>
    </w:p>
    <w:p w14:paraId="36895825">
      <w:r>
        <w:t>节点连接是数据的通道，用于连接两个组件，使得数据能从一个组件传递到另一个组件。（）</w:t>
      </w:r>
    </w:p>
    <w:p w14:paraId="02EC104C">
      <w:r>
        <w:t>A.正确</w:t>
      </w:r>
    </w:p>
    <w:p w14:paraId="4EEF1647">
      <w:r>
        <w:t>B.错误</w:t>
      </w:r>
    </w:p>
    <w:p w14:paraId="49DCF681">
      <w:r>
        <w:rPr>
          <w:b/>
        </w:rPr>
        <w:t>【答案】</w:t>
      </w:r>
      <w:r>
        <w:t>A</w:t>
      </w:r>
    </w:p>
    <w:p w14:paraId="2756A758">
      <w:r>
        <w:rPr>
          <w:b/>
        </w:rPr>
        <w:t>【解析】</w:t>
      </w:r>
      <w:r>
        <w:t>节点连接在ETL工具中用于将不同组件连接起来，以便数据可以在它们之间流动。</w:t>
      </w:r>
    </w:p>
    <w:p w14:paraId="4090F1A2">
      <w:r>
        <w:t>------------------------------------------------------------</w:t>
      </w:r>
    </w:p>
    <w:p w14:paraId="4337BDE0">
      <w:r>
        <w:rPr>
          <w:b/>
        </w:rPr>
        <w:t>828、判断题</w:t>
      </w:r>
    </w:p>
    <w:p w14:paraId="03E81852">
      <w:r>
        <w:t>每个人对信息的看法和角度不同，从而导致信息在传递中出现滞后和误差。（）</w:t>
      </w:r>
    </w:p>
    <w:p w14:paraId="6A4B6FFC">
      <w:r>
        <w:t>A.正确</w:t>
      </w:r>
    </w:p>
    <w:p w14:paraId="1F5B6514">
      <w:r>
        <w:t>B.错误</w:t>
      </w:r>
    </w:p>
    <w:p w14:paraId="384DB882">
      <w:r>
        <w:rPr>
          <w:b/>
        </w:rPr>
        <w:t>【答案】</w:t>
      </w:r>
      <w:r>
        <w:t>A</w:t>
      </w:r>
    </w:p>
    <w:p w14:paraId="44B27A3D">
      <w:r>
        <w:rPr>
          <w:b/>
        </w:rPr>
        <w:t>【解析】</w:t>
      </w:r>
      <w:r>
        <w:t>由于个人经验和观点的差异，信息传递过程中可能会出现滞后和误差。</w:t>
      </w:r>
    </w:p>
    <w:p w14:paraId="02A72464">
      <w:r>
        <w:t>------------------------------------------------------------</w:t>
      </w:r>
    </w:p>
    <w:p w14:paraId="7F3E7012">
      <w:r>
        <w:rPr>
          <w:b/>
        </w:rPr>
        <w:t>829、判断题</w:t>
      </w:r>
    </w:p>
    <w:p w14:paraId="49040D8A">
      <w:r>
        <w:t>在数据采集过程中，需要及时同客户进行沟通，协商解决问题的方法，做到不隐瞒、不降低数据采集标准与质量。（）</w:t>
      </w:r>
    </w:p>
    <w:p w14:paraId="79ED7A42">
      <w:r>
        <w:t>A.正确</w:t>
      </w:r>
    </w:p>
    <w:p w14:paraId="0363363A">
      <w:r>
        <w:t>B.错误</w:t>
      </w:r>
    </w:p>
    <w:p w14:paraId="12476281">
      <w:r>
        <w:rPr>
          <w:b/>
        </w:rPr>
        <w:t>【答案】</w:t>
      </w:r>
      <w:r>
        <w:t>A</w:t>
      </w:r>
    </w:p>
    <w:p w14:paraId="7BE19E0E">
      <w:r>
        <w:rPr>
          <w:b/>
        </w:rPr>
        <w:t>【解析】</w:t>
      </w:r>
      <w:r>
        <w:t>及时沟通和透明化是数据采集过程中的重要原则。</w:t>
      </w:r>
    </w:p>
    <w:p w14:paraId="4B0936D0">
      <w:r>
        <w:t>------------------------------------------------------------</w:t>
      </w:r>
    </w:p>
    <w:p w14:paraId="77CB83CB">
      <w:r>
        <w:rPr>
          <w:b/>
        </w:rPr>
        <w:t>830、判断题</w:t>
      </w:r>
    </w:p>
    <w:p w14:paraId="6F117F8A">
      <w:r>
        <w:t>数据预处理目的是把原始数据转换为可以理解的格式或符合数据挖掘的格式。（）</w:t>
      </w:r>
    </w:p>
    <w:p w14:paraId="7FC51949">
      <w:r>
        <w:t>A.正确</w:t>
      </w:r>
    </w:p>
    <w:p w14:paraId="57C5E1A9">
      <w:r>
        <w:t>B.错误</w:t>
      </w:r>
    </w:p>
    <w:p w14:paraId="0FF72EC4">
      <w:r>
        <w:rPr>
          <w:b/>
        </w:rPr>
        <w:t>【答案】</w:t>
      </w:r>
      <w:r>
        <w:t>A</w:t>
      </w:r>
    </w:p>
    <w:p w14:paraId="4DC91CBC">
      <w:r>
        <w:rPr>
          <w:b/>
        </w:rPr>
        <w:t>【解析】</w:t>
      </w:r>
      <w:r>
        <w:t>数据预处理是数据挖掘过程中的一个关键步骤，目的是使原始数据适合于进行分析。</w:t>
      </w:r>
    </w:p>
    <w:p w14:paraId="021C2DBD">
      <w:r>
        <w:t>------------------------------------------------------------</w:t>
      </w:r>
    </w:p>
    <w:p w14:paraId="095F3A61">
      <w:r>
        <w:rPr>
          <w:b/>
        </w:rPr>
        <w:t>831、判断题</w:t>
      </w:r>
    </w:p>
    <w:p w14:paraId="163AF073">
      <w:r>
        <w:t>基于源数据进行分析就可以实现训练精准的机器学习算法模型。（）</w:t>
      </w:r>
    </w:p>
    <w:p w14:paraId="4C61131E">
      <w:r>
        <w:t>A.正确</w:t>
      </w:r>
    </w:p>
    <w:p w14:paraId="005A5F37">
      <w:r>
        <w:t>B.错误</w:t>
      </w:r>
    </w:p>
    <w:p w14:paraId="375126FC">
      <w:r>
        <w:rPr>
          <w:b/>
        </w:rPr>
        <w:t>【答案】</w:t>
      </w:r>
      <w:r>
        <w:t>B</w:t>
      </w:r>
    </w:p>
    <w:p w14:paraId="6096C91C">
      <w:r>
        <w:rPr>
          <w:b/>
        </w:rPr>
        <w:t>【解析】</w:t>
      </w:r>
      <w:r>
        <w:t>仅基于源数据分析可能不足以训练出精准的机器学习模型，还需要进行数据清洗、特征工程等步骤。</w:t>
      </w:r>
    </w:p>
    <w:p w14:paraId="6D77B19E">
      <w:r>
        <w:t>------------------------------------------------------------</w:t>
      </w:r>
    </w:p>
    <w:p w14:paraId="28F7920D">
      <w:r>
        <w:rPr>
          <w:b/>
        </w:rPr>
        <w:t>832、判断题</w:t>
      </w:r>
    </w:p>
    <w:p w14:paraId="7C972A47">
      <w:r>
        <w:t>简单删除法是对缺失值进行处理的最有效手段。（）</w:t>
      </w:r>
    </w:p>
    <w:p w14:paraId="09BB1C29">
      <w:r>
        <w:t>A.正确</w:t>
      </w:r>
    </w:p>
    <w:p w14:paraId="093088D9">
      <w:r>
        <w:t>B.错误</w:t>
      </w:r>
    </w:p>
    <w:p w14:paraId="5DF3BBF0">
      <w:r>
        <w:rPr>
          <w:b/>
        </w:rPr>
        <w:t>【答案】</w:t>
      </w:r>
      <w:r>
        <w:t>B</w:t>
      </w:r>
    </w:p>
    <w:p w14:paraId="48798CD3">
      <w:r>
        <w:rPr>
          <w:b/>
        </w:rPr>
        <w:t>【解析】</w:t>
      </w:r>
      <w:r>
        <w:t>简单删除法可能不是处理缺失值的最有效手段，因为它可能会导致信息的丢失。</w:t>
      </w:r>
    </w:p>
    <w:p w14:paraId="23E9DE77">
      <w:r>
        <w:t>------------------------------------------------------------</w:t>
      </w:r>
    </w:p>
    <w:p w14:paraId="72FDFF1D">
      <w:r>
        <w:rPr>
          <w:b/>
        </w:rPr>
        <w:t>833、判断题</w:t>
      </w:r>
    </w:p>
    <w:p w14:paraId="4F1F8A5E">
      <w:r>
        <w:t>语义类异常是指数据不能全面、无重复地表示客观世界的实体。（）</w:t>
      </w:r>
    </w:p>
    <w:p w14:paraId="36BC0C56">
      <w:r>
        <w:t>A.正确</w:t>
      </w:r>
    </w:p>
    <w:p w14:paraId="5EBDE335">
      <w:r>
        <w:t>B.错误</w:t>
      </w:r>
    </w:p>
    <w:p w14:paraId="10583B5A">
      <w:r>
        <w:rPr>
          <w:b/>
        </w:rPr>
        <w:t>【答案】</w:t>
      </w:r>
      <w:r>
        <w:t>A</w:t>
      </w:r>
    </w:p>
    <w:p w14:paraId="2D9A6DF1">
      <w:r>
        <w:rPr>
          <w:b/>
        </w:rPr>
        <w:t>【解析】</w:t>
      </w:r>
      <w:r>
        <w:t>语义类异常确实指的是数据在表示现实世界实体时的不完整性或冗余性。</w:t>
      </w:r>
    </w:p>
    <w:p w14:paraId="52D7BDC6">
      <w:r>
        <w:t>------------------------------------------------------------</w:t>
      </w:r>
    </w:p>
    <w:p w14:paraId="29D07D8C">
      <w:r>
        <w:rPr>
          <w:b/>
        </w:rPr>
        <w:t>834、判断题</w:t>
      </w:r>
    </w:p>
    <w:p w14:paraId="59AFFF11">
      <w:r>
        <w:t>噪声数据中存在异常数据，并不会影响数据分析的结果。（）</w:t>
      </w:r>
    </w:p>
    <w:p w14:paraId="3597F9CC">
      <w:r>
        <w:t>A.正确</w:t>
      </w:r>
    </w:p>
    <w:p w14:paraId="1CA5B63E">
      <w:r>
        <w:t>B.错误</w:t>
      </w:r>
    </w:p>
    <w:p w14:paraId="4F772C74">
      <w:r>
        <w:rPr>
          <w:b/>
        </w:rPr>
        <w:t>【答案】</w:t>
      </w:r>
      <w:r>
        <w:t>B</w:t>
      </w:r>
    </w:p>
    <w:p w14:paraId="15178E43">
      <w:r>
        <w:rPr>
          <w:b/>
        </w:rPr>
        <w:t>【解析】</w:t>
      </w:r>
      <w:r>
        <w:t>噪声和异常数据可能会严重影响数据分析的结果，因此通常需要进行处理。</w:t>
      </w:r>
    </w:p>
    <w:p w14:paraId="3F374EDC">
      <w:r>
        <w:t>------------------------------------------------------------</w:t>
      </w:r>
    </w:p>
    <w:p w14:paraId="5A5921F1">
      <w:r>
        <w:rPr>
          <w:b/>
        </w:rPr>
        <w:t>835、判断题</w:t>
      </w:r>
    </w:p>
    <w:p w14:paraId="563A6AFE">
      <w:r>
        <w:t>聚类将类似的值组织成“群”或“簇”，落在群或簇之外的数值被称为离群点。（）</w:t>
      </w:r>
    </w:p>
    <w:p w14:paraId="1021AD0A">
      <w:r>
        <w:t>A.正确</w:t>
      </w:r>
    </w:p>
    <w:p w14:paraId="0EC42DC4">
      <w:r>
        <w:t>B.错误</w:t>
      </w:r>
    </w:p>
    <w:p w14:paraId="4C40B77C">
      <w:r>
        <w:rPr>
          <w:b/>
        </w:rPr>
        <w:t>【答案】</w:t>
      </w:r>
      <w:r>
        <w:t>A</w:t>
      </w:r>
    </w:p>
    <w:p w14:paraId="008F16B9">
      <w:r>
        <w:rPr>
          <w:b/>
        </w:rPr>
        <w:t>【解析】</w:t>
      </w:r>
      <w:r>
        <w:t>聚类算法的目的之一就是将数据集中的相似值分组，而离群点是那些不属于任何群或簇的数据点。</w:t>
      </w:r>
    </w:p>
    <w:p w14:paraId="2A7C594E">
      <w:r>
        <w:t>------------------------------------------------------------</w:t>
      </w:r>
    </w:p>
    <w:p w14:paraId="52BD645B">
      <w:r>
        <w:rPr>
          <w:b/>
        </w:rPr>
        <w:t>836、判断题</w:t>
      </w:r>
    </w:p>
    <w:p w14:paraId="61109674">
      <w:r>
        <w:t>样本都是已知的，通常样本数目很大，数据质量或高或低，可能缺乏关于实际问题的后验知识。（）</w:t>
      </w:r>
    </w:p>
    <w:p w14:paraId="068EF859">
      <w:r>
        <w:t>A.正确</w:t>
      </w:r>
    </w:p>
    <w:p w14:paraId="223E3606">
      <w:r>
        <w:t>B.错误</w:t>
      </w:r>
    </w:p>
    <w:p w14:paraId="50962F73">
      <w:r>
        <w:rPr>
          <w:b/>
        </w:rPr>
        <w:t>【答案】</w:t>
      </w:r>
      <w:r>
        <w:t>B</w:t>
      </w:r>
    </w:p>
    <w:p w14:paraId="788F536F">
      <w:r>
        <w:rPr>
          <w:b/>
        </w:rPr>
        <w:t>【解析】</w:t>
      </w:r>
      <w:r>
        <w:t>这个判断题的结论是错误的，因为表述中的情况是数据分析中常见的现象，而不是错误的前提。正确的结论应该是认识到这些挑战，并采取相应的数据预处理和分析方法来应对它们。</w:t>
      </w:r>
    </w:p>
    <w:p w14:paraId="4B75156D">
      <w:r>
        <w:t>------------------------------------------------------------</w:t>
      </w:r>
    </w:p>
    <w:p w14:paraId="070516E0">
      <w:r>
        <w:rPr>
          <w:b/>
        </w:rPr>
        <w:t>837、判断题</w:t>
      </w:r>
    </w:p>
    <w:p w14:paraId="2565E454">
      <w:r>
        <w:t>一个完整的数据集在理论上是不存在取样误差的。（）</w:t>
      </w:r>
    </w:p>
    <w:p w14:paraId="13D741A8">
      <w:r>
        <w:t>A.正确</w:t>
      </w:r>
    </w:p>
    <w:p w14:paraId="20ACCD94">
      <w:r>
        <w:t>B.错误</w:t>
      </w:r>
    </w:p>
    <w:p w14:paraId="703B8560">
      <w:r>
        <w:rPr>
          <w:b/>
        </w:rPr>
        <w:t>【答案】</w:t>
      </w:r>
      <w:r>
        <w:t>A</w:t>
      </w:r>
    </w:p>
    <w:p w14:paraId="2268E5CF">
      <w:r>
        <w:rPr>
          <w:b/>
        </w:rPr>
        <w:t>【解析】</w:t>
      </w:r>
      <w:r>
        <w:t>如果数据集是完整的，即包含了所有相关的数据点，那么理论上不会有取样误差。</w:t>
      </w:r>
    </w:p>
    <w:p w14:paraId="2660D3A0">
      <w:r>
        <w:t>------------------------------------------------------------</w:t>
      </w:r>
    </w:p>
    <w:p w14:paraId="0A49AB91">
      <w:r>
        <w:rPr>
          <w:b/>
        </w:rPr>
        <w:t>838、判断题</w:t>
      </w:r>
    </w:p>
    <w:p w14:paraId="21955A61">
      <w:r>
        <w:t>特征值归约的好处在于简化了数据描述，并易于理解数据和最终的挖掘结果。（）</w:t>
      </w:r>
    </w:p>
    <w:p w14:paraId="62CA918B">
      <w:r>
        <w:t>A.正确</w:t>
      </w:r>
    </w:p>
    <w:p w14:paraId="05A0DC8F">
      <w:r>
        <w:t>B.错误</w:t>
      </w:r>
    </w:p>
    <w:p w14:paraId="239D46F6">
      <w:r>
        <w:rPr>
          <w:b/>
        </w:rPr>
        <w:t>【答案】</w:t>
      </w:r>
      <w:r>
        <w:t>A</w:t>
      </w:r>
    </w:p>
    <w:p w14:paraId="35FB9DEB">
      <w:r>
        <w:rPr>
          <w:b/>
        </w:rPr>
        <w:t>【解析】</w:t>
      </w:r>
      <w:r>
        <w:t>特征值归约通过减少数据的复杂性，使得数据更易于理解和分析。</w:t>
      </w:r>
    </w:p>
    <w:p w14:paraId="407EFDA0">
      <w:r>
        <w:t>------------------------------------------------------------</w:t>
      </w:r>
    </w:p>
    <w:p w14:paraId="3DDAAF81">
      <w:r>
        <w:rPr>
          <w:b/>
        </w:rPr>
        <w:t>839、判断题</w:t>
      </w:r>
    </w:p>
    <w:p w14:paraId="0B712C0B">
      <w:r>
        <w:t>有参的特征值归约使用一个模型来评估函数，只需要存放参数，而不需要存放实际数据。（）</w:t>
      </w:r>
    </w:p>
    <w:p w14:paraId="0B9E31AA">
      <w:r>
        <w:t>A.正确</w:t>
      </w:r>
    </w:p>
    <w:p w14:paraId="6D90DD30">
      <w:r>
        <w:t>B.错误</w:t>
      </w:r>
    </w:p>
    <w:p w14:paraId="201AAC0D">
      <w:r>
        <w:rPr>
          <w:b/>
        </w:rPr>
        <w:t>【答案】</w:t>
      </w:r>
      <w:r>
        <w:t>A</w:t>
      </w:r>
    </w:p>
    <w:p w14:paraId="39961A3A">
      <w:r>
        <w:rPr>
          <w:b/>
        </w:rPr>
        <w:t>【解析】</w:t>
      </w:r>
      <w:r>
        <w:t>有参的特征值归约方法通过使用模型参数来代替原始数据，从而减少数据存储需求。</w:t>
      </w:r>
    </w:p>
    <w:p w14:paraId="24EE508A">
      <w:r>
        <w:t>------------------------------------------------------------</w:t>
      </w:r>
    </w:p>
    <w:p w14:paraId="63E63EB6">
      <w:r>
        <w:rPr>
          <w:b/>
        </w:rPr>
        <w:t>840、判断题</w:t>
      </w:r>
    </w:p>
    <w:p w14:paraId="66D501D1">
      <w:r>
        <w:t>数据聚集是指对数据进行汇总或分类。（）</w:t>
      </w:r>
    </w:p>
    <w:p w14:paraId="357B4E7F">
      <w:r>
        <w:t>A.正确</w:t>
      </w:r>
    </w:p>
    <w:p w14:paraId="1DACCD51">
      <w:r>
        <w:t>B.错误</w:t>
      </w:r>
    </w:p>
    <w:p w14:paraId="2E5E22EF">
      <w:r>
        <w:rPr>
          <w:b/>
        </w:rPr>
        <w:t>【答案】</w:t>
      </w:r>
      <w:r>
        <w:t>B</w:t>
      </w:r>
    </w:p>
    <w:p w14:paraId="5A232F2A">
      <w:r>
        <w:rPr>
          <w:b/>
        </w:rPr>
        <w:t>【解析】</w:t>
      </w:r>
      <w:r>
        <w:t>数据聚集是一个复杂的过程，它不仅仅是对数据进行简单的汇总或分类，而是包括了数据的收集、整合、清洗、转换等多个步骤，以实现数据的集中管理和高效分析。</w:t>
      </w:r>
    </w:p>
    <w:p w14:paraId="4AB19B67">
      <w:r>
        <w:t>------------------------------------------------------------</w:t>
      </w:r>
    </w:p>
    <w:p w14:paraId="6A3BF5D9">
      <w:r>
        <w:rPr>
          <w:b/>
        </w:rPr>
        <w:t>841、判断题</w:t>
      </w:r>
    </w:p>
    <w:p w14:paraId="68B8734D">
      <w:r>
        <w:t>后剪枝决策树通常比预剪枝决策树保留了更少的分支。（）</w:t>
      </w:r>
    </w:p>
    <w:p w14:paraId="39EA4A8F">
      <w:r>
        <w:t>A.正确</w:t>
      </w:r>
    </w:p>
    <w:p w14:paraId="60DEF11F">
      <w:r>
        <w:t>B.错误</w:t>
      </w:r>
    </w:p>
    <w:p w14:paraId="77FE4EAB">
      <w:r>
        <w:rPr>
          <w:b/>
        </w:rPr>
        <w:t>【答案】</w:t>
      </w:r>
      <w:r>
        <w:t>B</w:t>
      </w:r>
    </w:p>
    <w:p w14:paraId="2CD7FD8B">
      <w:r>
        <w:rPr>
          <w:b/>
        </w:rPr>
        <w:t>【解析】</w:t>
      </w:r>
      <w:r>
        <w:t>实际上，后剪枝决策树通常保留了更多的分支，因为它是在树完全生长后进行剪枝。</w:t>
      </w:r>
    </w:p>
    <w:p w14:paraId="49EB26BD">
      <w:r>
        <w:t>------------------------------------------------------------</w:t>
      </w:r>
    </w:p>
    <w:p w14:paraId="276358F3">
      <w:r>
        <w:rPr>
          <w:b/>
        </w:rPr>
        <w:t>842、判断题</w:t>
      </w:r>
    </w:p>
    <w:p w14:paraId="3A766102">
      <w:r>
        <w:t>数据采集是指从传感器和其他待测设备中自动采集模拟或数字信号电量或非电量信号送入控制器进行分析和处理。（）</w:t>
      </w:r>
    </w:p>
    <w:p w14:paraId="6CCC0D98">
      <w:r>
        <w:t>A.正确</w:t>
      </w:r>
    </w:p>
    <w:p w14:paraId="7AA9AB1D">
      <w:r>
        <w:t>B.错误</w:t>
      </w:r>
    </w:p>
    <w:p w14:paraId="7389DBEB">
      <w:r>
        <w:rPr>
          <w:b/>
        </w:rPr>
        <w:t>【答案】</w:t>
      </w:r>
      <w:r>
        <w:t>A</w:t>
      </w:r>
    </w:p>
    <w:p w14:paraId="1A3987E4">
      <w:r>
        <w:rPr>
          <w:b/>
        </w:rPr>
        <w:t>【解析】</w:t>
      </w:r>
      <w:r>
        <w:t>数据采集确实是从各种设备中收集信号的过程，这些信号随后用于分析和处理。</w:t>
      </w:r>
    </w:p>
    <w:p w14:paraId="040F413E">
      <w:r>
        <w:t>------------------------------------------------------------</w:t>
      </w:r>
    </w:p>
    <w:p w14:paraId="5BB9763E">
      <w:r>
        <w:rPr>
          <w:b/>
        </w:rPr>
        <w:t>843、判断题</w:t>
      </w:r>
    </w:p>
    <w:p w14:paraId="3CF4395A">
      <w:r>
        <w:t>各个业务数据源系统之间的完整性约束都是一致的，若要求统一数据间的完整性约束，可能需要重新定义数据的完整性约束。（）</w:t>
      </w:r>
    </w:p>
    <w:p w14:paraId="1257A6F9">
      <w:r>
        <w:t>A.正确</w:t>
      </w:r>
    </w:p>
    <w:p w14:paraId="421C02E3">
      <w:r>
        <w:t>B.错误</w:t>
      </w:r>
    </w:p>
    <w:p w14:paraId="67FF33EA">
      <w:r>
        <w:rPr>
          <w:b/>
        </w:rPr>
        <w:t>【答案】</w:t>
      </w:r>
      <w:r>
        <w:t>B</w:t>
      </w:r>
    </w:p>
    <w:p w14:paraId="18A7C5E3">
      <w:r>
        <w:rPr>
          <w:b/>
        </w:rPr>
        <w:t>【解析】</w:t>
      </w:r>
      <w:r>
        <w:t>业务数据源系统之间的完整性约束可能不一致，统一这些约束通常需要协调和重新定义。</w:t>
      </w:r>
    </w:p>
    <w:p w14:paraId="790C30D2">
      <w:r>
        <w:t>------------------------------------------------------------</w:t>
      </w:r>
    </w:p>
    <w:p w14:paraId="35BE1A3E">
      <w:r>
        <w:rPr>
          <w:b/>
        </w:rPr>
        <w:t>844、判断题</w:t>
      </w:r>
    </w:p>
    <w:p w14:paraId="7AD8E79F">
      <w:r>
        <w:t>大数据采集与分析多采用分布式大数据技术，且更加注重对流式数据的采集。（）</w:t>
      </w:r>
    </w:p>
    <w:p w14:paraId="15F8AF9E">
      <w:r>
        <w:t>A.正确</w:t>
      </w:r>
    </w:p>
    <w:p w14:paraId="111A3678">
      <w:r>
        <w:t>B.错误</w:t>
      </w:r>
    </w:p>
    <w:p w14:paraId="5002101D">
      <w:r>
        <w:rPr>
          <w:b/>
        </w:rPr>
        <w:t>【答案】</w:t>
      </w:r>
      <w:r>
        <w:t>A</w:t>
      </w:r>
    </w:p>
    <w:p w14:paraId="78715416">
      <w:r>
        <w:rPr>
          <w:b/>
        </w:rPr>
        <w:t>【解析】</w:t>
      </w:r>
      <w:r>
        <w:t>大数据技术通常采用分布式架构，以处理大规模的流式数据采集和分析。</w:t>
      </w:r>
    </w:p>
    <w:p w14:paraId="13987E05">
      <w:r>
        <w:t>------------------------------------------------------------</w:t>
      </w:r>
    </w:p>
    <w:p w14:paraId="77B82A86">
      <w:r>
        <w:rPr>
          <w:b/>
        </w:rPr>
        <w:t>845、判断题</w:t>
      </w:r>
    </w:p>
    <w:p w14:paraId="601A5B5E">
      <w:r>
        <w:t>数据流处理模式对应的是静态数据形式。（）</w:t>
      </w:r>
    </w:p>
    <w:p w14:paraId="712F0079">
      <w:r>
        <w:t>A.正确</w:t>
      </w:r>
    </w:p>
    <w:p w14:paraId="148D321C">
      <w:r>
        <w:t>B.错误</w:t>
      </w:r>
    </w:p>
    <w:p w14:paraId="709AABBF">
      <w:r>
        <w:rPr>
          <w:b/>
        </w:rPr>
        <w:t>【答案】</w:t>
      </w:r>
      <w:r>
        <w:t>B</w:t>
      </w:r>
    </w:p>
    <w:p w14:paraId="31FDB226">
      <w:r>
        <w:rPr>
          <w:b/>
        </w:rPr>
        <w:t>【解析】</w:t>
      </w:r>
      <w:r>
        <w:t>数据流处理模式针对的是实时或动态的数据流，而不是静态数据。</w:t>
      </w:r>
    </w:p>
    <w:p w14:paraId="66E5271F">
      <w:r>
        <w:t>------------------------------------------------------------</w:t>
      </w:r>
    </w:p>
    <w:p w14:paraId="424B9837">
      <w:r>
        <w:rPr>
          <w:b/>
        </w:rPr>
        <w:t>846、判断题</w:t>
      </w:r>
    </w:p>
    <w:p w14:paraId="157FFB52">
      <w:r>
        <w:t>数据采集不是从外部不同的数据源中抽取数据。（）</w:t>
      </w:r>
    </w:p>
    <w:p w14:paraId="3C8279A0">
      <w:r>
        <w:t>A.正确</w:t>
      </w:r>
    </w:p>
    <w:p w14:paraId="7AC7512B">
      <w:r>
        <w:t>B.错误</w:t>
      </w:r>
    </w:p>
    <w:p w14:paraId="72437D4D">
      <w:r>
        <w:rPr>
          <w:b/>
        </w:rPr>
        <w:t>【答案】</w:t>
      </w:r>
      <w:r>
        <w:t>B</w:t>
      </w:r>
    </w:p>
    <w:p w14:paraId="2D1B2AE2">
      <w:r>
        <w:rPr>
          <w:b/>
        </w:rPr>
        <w:t>【解析】</w:t>
      </w:r>
      <w:r>
        <w:t>数据采集通常涉及从外部不同的数据源中抽取数据。</w:t>
      </w:r>
    </w:p>
    <w:p w14:paraId="3B5BA72C">
      <w:r>
        <w:t>------------------------------------------------------------</w:t>
      </w:r>
    </w:p>
    <w:p w14:paraId="76548774">
      <w:r>
        <w:rPr>
          <w:b/>
        </w:rPr>
        <w:t>847、判断题</w:t>
      </w:r>
    </w:p>
    <w:p w14:paraId="4ADF85FD">
      <w:r>
        <w:t>每次从源表中读取所有记录，然后逐条比较源表和目标表的记录，将新增和修改的记录过滤读取出来，采用MD5校验码。（）</w:t>
      </w:r>
    </w:p>
    <w:p w14:paraId="49BAFA2F">
      <w:r>
        <w:t>A.正确</w:t>
      </w:r>
    </w:p>
    <w:p w14:paraId="71B98808">
      <w:r>
        <w:t>B.错误</w:t>
      </w:r>
    </w:p>
    <w:p w14:paraId="4175412A">
      <w:r>
        <w:rPr>
          <w:b/>
        </w:rPr>
        <w:t>【答案】</w:t>
      </w:r>
      <w:r>
        <w:t>A</w:t>
      </w:r>
    </w:p>
    <w:p w14:paraId="7EEAA070">
      <w:r>
        <w:rPr>
          <w:b/>
        </w:rPr>
        <w:t>【解析】</w:t>
      </w:r>
      <w:r>
        <w:t>这是一种常见的数据同步方法，通过比较源表和目标表的记录，并使用MD5校验码来识别变化。</w:t>
      </w:r>
    </w:p>
    <w:p w14:paraId="4807A27A">
      <w:r>
        <w:t>------------------------------------------------------------</w:t>
      </w:r>
    </w:p>
    <w:p w14:paraId="4C1414FC">
      <w:r>
        <w:rPr>
          <w:b/>
        </w:rPr>
        <w:t>848、判断题</w:t>
      </w:r>
    </w:p>
    <w:p w14:paraId="5A2A14B0">
      <w:r>
        <w:t>神经网络通过使用更少的位数来存储相同数量的值，可以有效减轻内存压力。（）</w:t>
      </w:r>
    </w:p>
    <w:p w14:paraId="548572CC">
      <w:r>
        <w:t>A.正确</w:t>
      </w:r>
    </w:p>
    <w:p w14:paraId="31B5929B">
      <w:r>
        <w:t>B.错误</w:t>
      </w:r>
    </w:p>
    <w:p w14:paraId="1D3F5DCA">
      <w:r>
        <w:rPr>
          <w:b/>
        </w:rPr>
        <w:t>【答案】</w:t>
      </w:r>
      <w:r>
        <w:t>A</w:t>
      </w:r>
    </w:p>
    <w:p w14:paraId="65A9A258">
      <w:r>
        <w:rPr>
          <w:b/>
        </w:rPr>
        <w:t>【解析】</w:t>
      </w:r>
      <w:r>
        <w:t>神经网络通过使用稀疏表示和降低精度的数值（如半精度浮点数）来减少内存使用。</w:t>
      </w:r>
    </w:p>
    <w:p w14:paraId="3401641E">
      <w:r>
        <w:t>------------------------------------------------------------</w:t>
      </w:r>
    </w:p>
    <w:p w14:paraId="36EA9F0A">
      <w:r>
        <w:rPr>
          <w:b/>
        </w:rPr>
        <w:t>849、判断题</w:t>
      </w:r>
    </w:p>
    <w:p w14:paraId="5A966202">
      <w:r>
        <w:t>半精度浮点数的取值范围远远大于单精度浮点数的取值范围。（）</w:t>
      </w:r>
    </w:p>
    <w:p w14:paraId="4FC782BE">
      <w:r>
        <w:t>A.正确</w:t>
      </w:r>
    </w:p>
    <w:p w14:paraId="3AEAAA36">
      <w:r>
        <w:t>B.错误</w:t>
      </w:r>
    </w:p>
    <w:p w14:paraId="3D3DEDDE">
      <w:r>
        <w:rPr>
          <w:b/>
        </w:rPr>
        <w:t>【答案】</w:t>
      </w:r>
      <w:r>
        <w:t>B</w:t>
      </w:r>
    </w:p>
    <w:p w14:paraId="31CB331B">
      <w:r>
        <w:rPr>
          <w:b/>
        </w:rPr>
        <w:t>【解析】</w:t>
      </w:r>
      <w:r>
        <w:t>半精度浮点数的取值范围小于单精度浮点数，因为它使用较少的位数来表示数值。</w:t>
      </w:r>
    </w:p>
    <w:p w14:paraId="71290B33">
      <w:r>
        <w:t>------------------------------------------------------------</w:t>
      </w:r>
    </w:p>
    <w:p w14:paraId="3FB1B6D1">
      <w:r>
        <w:rPr>
          <w:b/>
        </w:rPr>
        <w:t>850、判断题</w:t>
      </w:r>
    </w:p>
    <w:p w14:paraId="07686F5C">
      <w:r>
        <w:t>在流程的设计和实施过程中，要对流程进行不断的改进，以期取得最佳的效果。（）</w:t>
      </w:r>
    </w:p>
    <w:p w14:paraId="786CA50D">
      <w:r>
        <w:t>A.正确</w:t>
      </w:r>
    </w:p>
    <w:p w14:paraId="4114A8FC">
      <w:r>
        <w:t>B.错误</w:t>
      </w:r>
    </w:p>
    <w:p w14:paraId="5B91D448">
      <w:r>
        <w:rPr>
          <w:b/>
        </w:rPr>
        <w:t>【答案】</w:t>
      </w:r>
      <w:r>
        <w:t>A</w:t>
      </w:r>
    </w:p>
    <w:p w14:paraId="09FB6401">
      <w:r>
        <w:rPr>
          <w:b/>
        </w:rPr>
        <w:t>【解析】</w:t>
      </w:r>
      <w:r>
        <w:t>持续改进是流程设计和管理的一个重要原则，目的是提高效率和效果。</w:t>
      </w:r>
    </w:p>
    <w:p w14:paraId="3C569AE2">
      <w:r>
        <w:t>------------------------------------------------------------</w:t>
      </w:r>
    </w:p>
    <w:p w14:paraId="1795D650">
      <w:r>
        <w:rPr>
          <w:b/>
        </w:rPr>
        <w:t>851、判断题</w:t>
      </w:r>
    </w:p>
    <w:p w14:paraId="24B7EDD2">
      <w:r>
        <w:t>对程序的改进，除去可取消和合并之外，余下的还可进行必要的简化，这种简化是对工作内容和处理环节本身的简化。（）</w:t>
      </w:r>
    </w:p>
    <w:p w14:paraId="45EF09B3">
      <w:r>
        <w:t>A.正确</w:t>
      </w:r>
    </w:p>
    <w:p w14:paraId="65C5AF8A">
      <w:r>
        <w:t>B.错误</w:t>
      </w:r>
    </w:p>
    <w:p w14:paraId="46D95716">
      <w:r>
        <w:rPr>
          <w:b/>
        </w:rPr>
        <w:t>【答案】</w:t>
      </w:r>
      <w:r>
        <w:t>A</w:t>
      </w:r>
    </w:p>
    <w:p w14:paraId="05C2BD2A">
      <w:r>
        <w:rPr>
          <w:b/>
        </w:rPr>
        <w:t>【解析】</w:t>
      </w:r>
      <w:r>
        <w:t>程序改进包括多个方面，简化是其中之一，旨在提高效率和减少复杂性。</w:t>
      </w:r>
    </w:p>
    <w:p w14:paraId="69EE289F">
      <w:r>
        <w:t>------------------------------------------------------------</w:t>
      </w:r>
    </w:p>
    <w:p w14:paraId="44B233F0">
      <w:r>
        <w:rPr>
          <w:b/>
        </w:rPr>
        <w:t>852、判断题</w:t>
      </w:r>
    </w:p>
    <w:p w14:paraId="4B8B93E2">
      <w:r>
        <w:t>日常生产活动管理中常常将管理流程和业务流程混为一谈。（）</w:t>
      </w:r>
    </w:p>
    <w:p w14:paraId="44713E79">
      <w:r>
        <w:t>A.正确</w:t>
      </w:r>
    </w:p>
    <w:p w14:paraId="21813BA3">
      <w:r>
        <w:t>B.错误</w:t>
      </w:r>
    </w:p>
    <w:p w14:paraId="62AD6ADA">
      <w:r>
        <w:rPr>
          <w:b/>
        </w:rPr>
        <w:t>【答案】</w:t>
      </w:r>
      <w:r>
        <w:t>A</w:t>
      </w:r>
    </w:p>
    <w:p w14:paraId="55815410">
      <w:r>
        <w:rPr>
          <w:b/>
        </w:rPr>
        <w:t>【解析】</w:t>
      </w:r>
      <w:r>
        <w:t>在实际工作中，管理流程和业务流程可能会相互交织，有时确实会被混为一谈。</w:t>
      </w:r>
    </w:p>
    <w:p w14:paraId="04646449">
      <w:r>
        <w:t>------------------------------------------------------------</w:t>
      </w:r>
    </w:p>
    <w:p w14:paraId="1E71E179">
      <w:r>
        <w:rPr>
          <w:b/>
        </w:rPr>
        <w:t>853、判断题</w:t>
      </w:r>
    </w:p>
    <w:p w14:paraId="170DEA60">
      <w:r>
        <w:t>业务流程若被人为分割，各自为政，这样不会造成浪费现象严重。（）</w:t>
      </w:r>
    </w:p>
    <w:p w14:paraId="0D576F54">
      <w:r>
        <w:t>A.正确</w:t>
      </w:r>
    </w:p>
    <w:p w14:paraId="00B66BFD">
      <w:r>
        <w:t>B.错误</w:t>
      </w:r>
    </w:p>
    <w:p w14:paraId="400F7F6E">
      <w:r>
        <w:rPr>
          <w:b/>
        </w:rPr>
        <w:t>【答案】</w:t>
      </w:r>
      <w:r>
        <w:t>B</w:t>
      </w:r>
    </w:p>
    <w:p w14:paraId="2227E551">
      <w:r>
        <w:rPr>
          <w:b/>
        </w:rPr>
        <w:t>【解析】</w:t>
      </w:r>
      <w:r>
        <w:t>业务流程的人为分割和各自为政往往会导致效率低下和资源浪费。</w:t>
      </w:r>
    </w:p>
    <w:p w14:paraId="4EE20D45">
      <w:r>
        <w:t>------------------------------------------------------------</w:t>
      </w:r>
    </w:p>
    <w:p w14:paraId="14376A71">
      <w:r>
        <w:rPr>
          <w:b/>
        </w:rPr>
        <w:t>854、判断题</w:t>
      </w:r>
    </w:p>
    <w:p w14:paraId="6F91FE8A">
      <w:r>
        <w:t>数据标注众包平台的数据主要来自提出数据标注需求的人工智能公司。（）</w:t>
      </w:r>
    </w:p>
    <w:p w14:paraId="675EE801">
      <w:r>
        <w:t>A.正确</w:t>
      </w:r>
    </w:p>
    <w:p w14:paraId="0DDDCC9F">
      <w:r>
        <w:t>B.错误</w:t>
      </w:r>
    </w:p>
    <w:p w14:paraId="77891768">
      <w:r>
        <w:rPr>
          <w:b/>
        </w:rPr>
        <w:t>【答案】</w:t>
      </w:r>
      <w:r>
        <w:t>A</w:t>
      </w:r>
    </w:p>
    <w:p w14:paraId="10AB385A">
      <w:r>
        <w:rPr>
          <w:b/>
        </w:rPr>
        <w:t>【解析】</w:t>
      </w:r>
      <w:r>
        <w:t>数据标注众包平台通常依赖于人工智能公司提供的数据标注需求。</w:t>
      </w:r>
    </w:p>
    <w:p w14:paraId="0C6B600F">
      <w:r>
        <w:t>------------------------------------------------------------</w:t>
      </w:r>
    </w:p>
    <w:p w14:paraId="38972C1C">
      <w:r>
        <w:rPr>
          <w:b/>
        </w:rPr>
        <w:t>855、判断题</w:t>
      </w:r>
    </w:p>
    <w:p w14:paraId="46B31DAE">
      <w:r>
        <w:t>数据采集后，即可投入使用进行数据分析处理，无须进行数据清洗工作。（）</w:t>
      </w:r>
    </w:p>
    <w:p w14:paraId="712F9099">
      <w:r>
        <w:t>A.正确</w:t>
      </w:r>
    </w:p>
    <w:p w14:paraId="3A7608B2">
      <w:r>
        <w:t>B.错误</w:t>
      </w:r>
    </w:p>
    <w:p w14:paraId="0606814A">
      <w:r>
        <w:rPr>
          <w:b/>
        </w:rPr>
        <w:t>【答案】</w:t>
      </w:r>
      <w:r>
        <w:t>B</w:t>
      </w:r>
    </w:p>
    <w:p w14:paraId="62B4DBBF">
      <w:r>
        <w:rPr>
          <w:b/>
        </w:rPr>
        <w:t>【解析】</w:t>
      </w:r>
      <w:r>
        <w:t>数据采集后通常需要进行数据清洗，以确保数据的质量和准确性。</w:t>
      </w:r>
    </w:p>
    <w:p w14:paraId="0E6D0FDC">
      <w:r>
        <w:t>------------------------------------------------------------</w:t>
      </w:r>
    </w:p>
    <w:p w14:paraId="31E5CD94">
      <w:r>
        <w:rPr>
          <w:b/>
        </w:rPr>
        <w:t>856、判断题</w:t>
      </w:r>
    </w:p>
    <w:p w14:paraId="13F07CD3">
      <w:r>
        <w:t>无论是数据采集、数据清洗还是数据标注，人工处理数据的方式并不能保证完全准确。（ ）</w:t>
      </w:r>
    </w:p>
    <w:p w14:paraId="68B76448">
      <w:r>
        <w:t>A.正确</w:t>
      </w:r>
    </w:p>
    <w:p w14:paraId="5DC1F5F4">
      <w:r>
        <w:t>B.错误</w:t>
      </w:r>
    </w:p>
    <w:p w14:paraId="2600AE03">
      <w:r>
        <w:rPr>
          <w:b/>
        </w:rPr>
        <w:t>【答案】</w:t>
      </w:r>
      <w:r>
        <w:t>A</w:t>
      </w:r>
    </w:p>
    <w:p w14:paraId="6F0ABA9F">
      <w:r>
        <w:rPr>
          <w:b/>
        </w:rPr>
        <w:t>【解析】</w:t>
      </w:r>
      <w:r>
        <w:t>人工处理数据受注意力、经验、主观理解、疲劳等因素影响，难免出现漏标、错标、清洗规则不一致等问题；即使制定再严格的规范，也只能降低错误率，无法做到 100 % 准确。因此“并不能保证完全准确”这一说法成立，选 A。</w:t>
      </w:r>
    </w:p>
    <w:p w14:paraId="36FA8BFD">
      <w:r>
        <w:t>------------------------------------------------------------</w:t>
      </w:r>
    </w:p>
    <w:p w14:paraId="5674B443">
      <w:r>
        <w:rPr>
          <w:b/>
        </w:rPr>
        <w:t>857、判断题</w:t>
      </w:r>
    </w:p>
    <w:p w14:paraId="7D441FD0">
      <w:r>
        <w:t>数据质检是非常关键的一个环节。（）</w:t>
      </w:r>
    </w:p>
    <w:p w14:paraId="77BABF69">
      <w:r>
        <w:t>A.正确</w:t>
      </w:r>
    </w:p>
    <w:p w14:paraId="3FF8F042">
      <w:r>
        <w:t>B.错误</w:t>
      </w:r>
    </w:p>
    <w:p w14:paraId="3253638B">
      <w:r>
        <w:rPr>
          <w:b/>
        </w:rPr>
        <w:t>【答案】</w:t>
      </w:r>
      <w:r>
        <w:t>A</w:t>
      </w:r>
    </w:p>
    <w:p w14:paraId="1C329DB7">
      <w:r>
        <w:rPr>
          <w:b/>
        </w:rPr>
        <w:t>【解析】</w:t>
      </w:r>
      <w:r>
        <w:t>数据质检是确保数据质量和可靠性的重要环节。</w:t>
      </w:r>
    </w:p>
    <w:p w14:paraId="5AE8E337">
      <w:r>
        <w:t>------------------------------------------------------------</w:t>
      </w:r>
    </w:p>
    <w:p w14:paraId="3CB45928">
      <w:r>
        <w:rPr>
          <w:b/>
        </w:rPr>
        <w:t>858、判断题</w:t>
      </w:r>
    </w:p>
    <w:p w14:paraId="43AA2CFF">
      <w:r>
        <w:t>图像标注简单且快速。（）</w:t>
      </w:r>
    </w:p>
    <w:p w14:paraId="17539B17">
      <w:r>
        <w:t>A.正确</w:t>
      </w:r>
    </w:p>
    <w:p w14:paraId="1DFE9C06">
      <w:r>
        <w:t>B.错误</w:t>
      </w:r>
    </w:p>
    <w:p w14:paraId="204EF11D">
      <w:r>
        <w:rPr>
          <w:b/>
        </w:rPr>
        <w:t>【答案】</w:t>
      </w:r>
      <w:r>
        <w:t>B</w:t>
      </w:r>
    </w:p>
    <w:p w14:paraId="7DB3FA38">
      <w:r>
        <w:rPr>
          <w:b/>
        </w:rPr>
        <w:t>【解析】</w:t>
      </w:r>
      <w:r>
        <w:t>图像标注可能需要高度的专业知识和细致的工作，因此并不总是简单且快速。</w:t>
      </w:r>
    </w:p>
    <w:p w14:paraId="0EF072FC">
      <w:r>
        <w:t>------------------------------------------------------------</w:t>
      </w:r>
    </w:p>
    <w:p w14:paraId="41BC4C04">
      <w:r>
        <w:rPr>
          <w:b/>
        </w:rPr>
        <w:t>859、判断题</w:t>
      </w:r>
    </w:p>
    <w:p w14:paraId="559B61B6">
      <w:r>
        <w:t>文本标注人工识别过程复杂。（）</w:t>
      </w:r>
    </w:p>
    <w:p w14:paraId="1D9A99A0">
      <w:r>
        <w:t>A.正确</w:t>
      </w:r>
    </w:p>
    <w:p w14:paraId="7AF2361A">
      <w:r>
        <w:t>B.错误</w:t>
      </w:r>
    </w:p>
    <w:p w14:paraId="6ADD36E5">
      <w:r>
        <w:rPr>
          <w:b/>
        </w:rPr>
        <w:t>【答案】</w:t>
      </w:r>
      <w:r>
        <w:t>A</w:t>
      </w:r>
    </w:p>
    <w:p w14:paraId="6FB7544A">
      <w:r>
        <w:rPr>
          <w:b/>
        </w:rPr>
        <w:t>【解析】</w:t>
      </w:r>
      <w:r>
        <w:t>文本标注涉及自然语言处理，通常需要对文本内容有深入的理解，因此过程可能相当复杂。</w:t>
      </w:r>
    </w:p>
    <w:p w14:paraId="7A7608D3">
      <w:r>
        <w:t>------------------------------------------------------------</w:t>
      </w:r>
    </w:p>
    <w:p w14:paraId="5AD28B84">
      <w:r>
        <w:rPr>
          <w:b/>
        </w:rPr>
        <w:t>860、判断题</w:t>
      </w:r>
    </w:p>
    <w:p w14:paraId="4E81C13B">
      <w:r>
        <w:t>标签候选集将标注类别描述很清晰，便于数据标注员选择。（）</w:t>
      </w:r>
    </w:p>
    <w:p w14:paraId="6494988A">
      <w:r>
        <w:t>A.正确</w:t>
      </w:r>
    </w:p>
    <w:p w14:paraId="343F81F4">
      <w:r>
        <w:t>B.错误</w:t>
      </w:r>
    </w:p>
    <w:p w14:paraId="5A749A6D">
      <w:r>
        <w:rPr>
          <w:b/>
        </w:rPr>
        <w:t>【答案】</w:t>
      </w:r>
      <w:r>
        <w:t>A</w:t>
      </w:r>
    </w:p>
    <w:p w14:paraId="05827D17">
      <w:r>
        <w:rPr>
          <w:b/>
        </w:rPr>
        <w:t>【解析】</w:t>
      </w:r>
      <w:r>
        <w:t>良好的标签候选集设计可以清晰地指导数据标注员进行标注。</w:t>
      </w:r>
    </w:p>
    <w:p w14:paraId="03A87AFD">
      <w:r>
        <w:t>------------------------------------------------------------</w:t>
      </w:r>
    </w:p>
    <w:p w14:paraId="3182788C">
      <w:r>
        <w:rPr>
          <w:b/>
        </w:rPr>
        <w:t>861、判断题</w:t>
      </w:r>
    </w:p>
    <w:p w14:paraId="3BEDC408">
      <w:r>
        <w:t>半结构化标注灵活性强，便于统计查找。（）</w:t>
      </w:r>
    </w:p>
    <w:p w14:paraId="720178E4">
      <w:r>
        <w:t>A.正确</w:t>
      </w:r>
    </w:p>
    <w:p w14:paraId="2E63DF29">
      <w:r>
        <w:t>B.错误</w:t>
      </w:r>
    </w:p>
    <w:p w14:paraId="06458E9B">
      <w:r>
        <w:rPr>
          <w:b/>
        </w:rPr>
        <w:t>【答案】</w:t>
      </w:r>
      <w:r>
        <w:t>A</w:t>
      </w:r>
    </w:p>
    <w:p w14:paraId="2C68E45A">
      <w:r>
        <w:rPr>
          <w:b/>
        </w:rPr>
        <w:t>【解析】</w:t>
      </w:r>
      <w:r>
        <w:t>半结构化标注允许更多的灵活性，有助于适应不同的数据特征和统计查找需求。</w:t>
      </w:r>
    </w:p>
    <w:p w14:paraId="7200BD06">
      <w:r>
        <w:t>------------------------------------------------------------</w:t>
      </w:r>
    </w:p>
    <w:p w14:paraId="531233DC">
      <w:r>
        <w:rPr>
          <w:b/>
        </w:rPr>
        <w:t>862、判断题</w:t>
      </w:r>
    </w:p>
    <w:p w14:paraId="1D828BC7">
      <w:r>
        <w:t>人工标注成本高、时间长且效率低。（）</w:t>
      </w:r>
    </w:p>
    <w:p w14:paraId="6582EDFD">
      <w:r>
        <w:t>A.正确</w:t>
      </w:r>
    </w:p>
    <w:p w14:paraId="569ADA71">
      <w:r>
        <w:t>B.错误</w:t>
      </w:r>
    </w:p>
    <w:p w14:paraId="287B498F">
      <w:r>
        <w:rPr>
          <w:b/>
        </w:rPr>
        <w:t>【答案】</w:t>
      </w:r>
      <w:r>
        <w:t>A</w:t>
      </w:r>
    </w:p>
    <w:p w14:paraId="746CFB9C">
      <w:r>
        <w:rPr>
          <w:b/>
        </w:rPr>
        <w:t>【解析】</w:t>
      </w:r>
      <w:r>
        <w:t>人工标注通常需要大量的人力和时间，与自动化方法相比，效率较低。</w:t>
      </w:r>
    </w:p>
    <w:p w14:paraId="6E8513EC">
      <w:r>
        <w:t>------------------------------------------------------------</w:t>
      </w:r>
    </w:p>
    <w:p w14:paraId="19B7D6E0">
      <w:r>
        <w:rPr>
          <w:b/>
        </w:rPr>
        <w:t>863、判断题</w:t>
      </w:r>
    </w:p>
    <w:p w14:paraId="0B484182">
      <w:r>
        <w:t>人工标注给数据存储和使用带来不便。（）</w:t>
      </w:r>
    </w:p>
    <w:p w14:paraId="0F83B1D1">
      <w:r>
        <w:t>A.正确</w:t>
      </w:r>
    </w:p>
    <w:p w14:paraId="7BB0833C">
      <w:r>
        <w:t>B.错误</w:t>
      </w:r>
    </w:p>
    <w:p w14:paraId="40D846A3">
      <w:r>
        <w:rPr>
          <w:b/>
        </w:rPr>
        <w:t>【答案】</w:t>
      </w:r>
      <w:r>
        <w:t>B</w:t>
      </w:r>
    </w:p>
    <w:p w14:paraId="6F8FC01C">
      <w:r>
        <w:rPr>
          <w:b/>
        </w:rPr>
        <w:t>【解析】</w:t>
      </w:r>
      <w:r>
        <w:t>人工标注的数据如果得到适当的管理和存储，可以有效地用于各种应用。</w:t>
      </w:r>
    </w:p>
    <w:p w14:paraId="38FE3C37">
      <w:r>
        <w:t>------------------------------------------------------------</w:t>
      </w:r>
    </w:p>
    <w:p w14:paraId="5CE5E765">
      <w:r>
        <w:rPr>
          <w:b/>
        </w:rPr>
        <w:t>864、判断题</w:t>
      </w:r>
    </w:p>
    <w:p w14:paraId="22F557F8">
      <w:r>
        <w:t>项目负责人把控项目进度。（）</w:t>
      </w:r>
    </w:p>
    <w:p w14:paraId="10DEA1EE">
      <w:r>
        <w:t>A.正确</w:t>
      </w:r>
    </w:p>
    <w:p w14:paraId="58E525BA">
      <w:r>
        <w:t>B.错误</w:t>
      </w:r>
    </w:p>
    <w:p w14:paraId="2A191E3D">
      <w:r>
        <w:rPr>
          <w:b/>
        </w:rPr>
        <w:t>【答案】</w:t>
      </w:r>
      <w:r>
        <w:t>A</w:t>
      </w:r>
    </w:p>
    <w:p w14:paraId="5F872E2C">
      <w:r>
        <w:rPr>
          <w:b/>
        </w:rPr>
        <w:t>【解析】</w:t>
      </w:r>
      <w:r>
        <w:t>项目负责人负责监控和推动项目进度，确保项目按时完成。</w:t>
      </w:r>
    </w:p>
    <w:p w14:paraId="36F7AA03">
      <w:r>
        <w:t>------------------------------------------------------------</w:t>
      </w:r>
    </w:p>
    <w:p w14:paraId="1C030077">
      <w:r>
        <w:rPr>
          <w:b/>
        </w:rPr>
        <w:t>865、判断题</w:t>
      </w:r>
    </w:p>
    <w:p w14:paraId="1DDB8F3D">
      <w:r>
        <w:t>数据经由需求端、项目负责人和标注端三方共同确认验收通过，此数据标注项目可以结束。（）</w:t>
      </w:r>
    </w:p>
    <w:p w14:paraId="01AD662C">
      <w:r>
        <w:t>A.正确</w:t>
      </w:r>
    </w:p>
    <w:p w14:paraId="5FF72B4E">
      <w:r>
        <w:t>B.错误</w:t>
      </w:r>
    </w:p>
    <w:p w14:paraId="4F22FD1F">
      <w:r>
        <w:rPr>
          <w:b/>
        </w:rPr>
        <w:t>【答案】</w:t>
      </w:r>
      <w:r>
        <w:t>A</w:t>
      </w:r>
    </w:p>
    <w:p w14:paraId="09A22A83">
      <w:r>
        <w:rPr>
          <w:b/>
        </w:rPr>
        <w:t>【解析】</w:t>
      </w:r>
      <w:r>
        <w:t>数据标注项目通常在所有相关方确认数据符合要求后结束。</w:t>
      </w:r>
    </w:p>
    <w:p w14:paraId="0F19A03C">
      <w:r>
        <w:t>------------------------------------------------------------</w:t>
      </w:r>
    </w:p>
    <w:p w14:paraId="2B3ECF8F">
      <w:r>
        <w:rPr>
          <w:b/>
        </w:rPr>
        <w:t>866、判断题</w:t>
      </w:r>
    </w:p>
    <w:p w14:paraId="4AED4C8B">
      <w:r>
        <w:t>人工智能模型最终要落地到具体应用场景。（）</w:t>
      </w:r>
    </w:p>
    <w:p w14:paraId="2083C3EE">
      <w:r>
        <w:t>A.正确</w:t>
      </w:r>
    </w:p>
    <w:p w14:paraId="5E8B3B13">
      <w:r>
        <w:t>B.错误</w:t>
      </w:r>
    </w:p>
    <w:p w14:paraId="7C5ADFDB">
      <w:r>
        <w:rPr>
          <w:b/>
        </w:rPr>
        <w:t>【答案】</w:t>
      </w:r>
      <w:r>
        <w:t>A</w:t>
      </w:r>
    </w:p>
    <w:p w14:paraId="55B3C6A9">
      <w:r>
        <w:rPr>
          <w:b/>
        </w:rPr>
        <w:t>【解析】</w:t>
      </w:r>
      <w:r>
        <w:t>人工智能模型的开发和训练最终目的是为了在实际应用场景中发挥作用。</w:t>
      </w:r>
    </w:p>
    <w:p w14:paraId="651D1137">
      <w:r>
        <w:t>------------------------------------------------------------</w:t>
      </w:r>
    </w:p>
    <w:p w14:paraId="14442090">
      <w:r>
        <w:rPr>
          <w:b/>
        </w:rPr>
        <w:t>867、判断题</w:t>
      </w:r>
    </w:p>
    <w:p w14:paraId="7E746286">
      <w:r>
        <w:t>人工智能算法的数据集分类比例一般为6：2：2。（）</w:t>
      </w:r>
    </w:p>
    <w:p w14:paraId="2179ECAA">
      <w:r>
        <w:t>A.正确</w:t>
      </w:r>
    </w:p>
    <w:p w14:paraId="404F64A0">
      <w:r>
        <w:t>B.错误</w:t>
      </w:r>
    </w:p>
    <w:p w14:paraId="60B93F00">
      <w:r>
        <w:rPr>
          <w:b/>
        </w:rPr>
        <w:t>【答案】</w:t>
      </w:r>
      <w:r>
        <w:t>A</w:t>
      </w:r>
    </w:p>
    <w:p w14:paraId="0F26823A">
      <w:r>
        <w:rPr>
          <w:b/>
        </w:rPr>
        <w:t>【解析】</w:t>
      </w:r>
      <w:r>
        <w:t>6：2：2是指在机器学习项目中常见的数据集分配比例，其中60%用于训练，20%用于验证，20%用于测试。</w:t>
      </w:r>
    </w:p>
    <w:p w14:paraId="3DC40F94">
      <w:r>
        <w:t>------------------------------------------------------------</w:t>
      </w:r>
    </w:p>
    <w:p w14:paraId="7FBB8F51">
      <w:r>
        <w:rPr>
          <w:b/>
        </w:rPr>
        <w:t>868、判断题</w:t>
      </w:r>
    </w:p>
    <w:p w14:paraId="223D8D9B">
      <w:r>
        <w:t>数据标注行业的特殊性决定了其对于人力的高度依赖性。（）</w:t>
      </w:r>
    </w:p>
    <w:p w14:paraId="22EC21B5">
      <w:r>
        <w:t>A.正确</w:t>
      </w:r>
    </w:p>
    <w:p w14:paraId="26FCA742">
      <w:r>
        <w:t>B.错误</w:t>
      </w:r>
    </w:p>
    <w:p w14:paraId="2B1330F4">
      <w:r>
        <w:rPr>
          <w:b/>
        </w:rPr>
        <w:t>【答案】</w:t>
      </w:r>
      <w:r>
        <w:t>A</w:t>
      </w:r>
    </w:p>
    <w:p w14:paraId="59EFC787">
      <w:r>
        <w:rPr>
          <w:b/>
        </w:rPr>
        <w:t>【解析】</w:t>
      </w:r>
      <w:r>
        <w:t>数据标注是一个劳动密集型行业，需要大量的人力来完成数据的分类和标记。</w:t>
      </w:r>
    </w:p>
    <w:p w14:paraId="21978B24">
      <w:r>
        <w:t>------------------------------------------------------------</w:t>
      </w:r>
    </w:p>
    <w:p w14:paraId="710D9327">
      <w:r>
        <w:rPr>
          <w:b/>
        </w:rPr>
        <w:t>869、判断题</w:t>
      </w:r>
    </w:p>
    <w:p w14:paraId="083AFCB1">
      <w:r>
        <w:t>针对日志数据进行离线或在线实时采集与处理是目前互联网行业比较常见的业务。（）</w:t>
      </w:r>
    </w:p>
    <w:p w14:paraId="635EDFD3">
      <w:r>
        <w:t>A.正确</w:t>
      </w:r>
    </w:p>
    <w:p w14:paraId="69936207">
      <w:r>
        <w:t>B.错误</w:t>
      </w:r>
    </w:p>
    <w:p w14:paraId="1399DDAF">
      <w:r>
        <w:rPr>
          <w:b/>
        </w:rPr>
        <w:t>【答案】</w:t>
      </w:r>
      <w:r>
        <w:t>A</w:t>
      </w:r>
    </w:p>
    <w:p w14:paraId="59CE5EC3">
      <w:r>
        <w:rPr>
          <w:b/>
        </w:rPr>
        <w:t>【解析】</w:t>
      </w:r>
      <w:r>
        <w:t>日志数据的采集和处理是互联网行业分析用户行为、优化服务和产品的重要手段。</w:t>
      </w:r>
    </w:p>
    <w:p w14:paraId="71A220D6">
      <w:r>
        <w:t>------------------------------------------------------------</w:t>
      </w:r>
    </w:p>
    <w:p w14:paraId="495D2FAF">
      <w:r>
        <w:rPr>
          <w:b/>
        </w:rPr>
        <w:t>870、判断题</w:t>
      </w:r>
    </w:p>
    <w:p w14:paraId="40A0CD28">
      <w:r>
        <w:t>数据标准化不会消除特征之间量纲和取值范围造成的影响。（）</w:t>
      </w:r>
    </w:p>
    <w:p w14:paraId="70B92D94">
      <w:r>
        <w:t>A.正确</w:t>
      </w:r>
    </w:p>
    <w:p w14:paraId="5D231E3E">
      <w:r>
        <w:t>B.错误</w:t>
      </w:r>
    </w:p>
    <w:p w14:paraId="455E5CCB">
      <w:r>
        <w:rPr>
          <w:b/>
        </w:rPr>
        <w:t>【答案】</w:t>
      </w:r>
      <w:r>
        <w:t>B</w:t>
      </w:r>
    </w:p>
    <w:p w14:paraId="4B9D5C98">
      <w:r>
        <w:rPr>
          <w:b/>
        </w:rPr>
        <w:t>【解析】</w:t>
      </w:r>
      <w:r>
        <w:t>数据标准化的目的就是为了消除量纲和取值范围的影响，使得不同特征之间可以进行比较。</w:t>
      </w:r>
    </w:p>
    <w:p w14:paraId="01113761">
      <w:r>
        <w:t>------------------------------------------------------------</w:t>
      </w:r>
    </w:p>
    <w:p w14:paraId="143586CF">
      <w:r>
        <w:rPr>
          <w:b/>
        </w:rPr>
        <w:t>871、判断题</w:t>
      </w:r>
    </w:p>
    <w:p w14:paraId="2C86DE85">
      <w:r>
        <w:t>离差标准化保留了原始数据值之间的联系，是消除量纲和数据取值范围影响最简单的方法，但受离群点影响较大，适用于分布较为均匀的数据。（）</w:t>
      </w:r>
    </w:p>
    <w:p w14:paraId="5F56DC8F">
      <w:r>
        <w:t>A.正确</w:t>
      </w:r>
    </w:p>
    <w:p w14:paraId="2F794B54">
      <w:r>
        <w:t>B.错误</w:t>
      </w:r>
    </w:p>
    <w:p w14:paraId="7CACFB86">
      <w:r>
        <w:rPr>
          <w:b/>
        </w:rPr>
        <w:t>【答案】</w:t>
      </w:r>
      <w:r>
        <w:t>A</w:t>
      </w:r>
    </w:p>
    <w:p w14:paraId="5E4B631E">
      <w:r>
        <w:rPr>
          <w:b/>
        </w:rPr>
        <w:t>【解析】</w:t>
      </w:r>
      <w:r>
        <w:t>离差标准化（如Z-score标准化）确实保留了数据的相对关系，并且对离群点敏感。</w:t>
      </w:r>
    </w:p>
    <w:p w14:paraId="397C5AA0">
      <w:r>
        <w:t>------------------------------------------------------------</w:t>
      </w:r>
    </w:p>
    <w:p w14:paraId="45C0CCC1">
      <w:r>
        <w:rPr>
          <w:b/>
        </w:rPr>
        <w:t>872、判断题</w:t>
      </w:r>
    </w:p>
    <w:p w14:paraId="35F74EE3">
      <w:r>
        <w:t>数据处理为后续建模提供了重要的数据来源，极大影响数据建模结果的有效性和准确性。（）</w:t>
      </w:r>
    </w:p>
    <w:p w14:paraId="067A8B6F">
      <w:r>
        <w:t>A.正确</w:t>
      </w:r>
    </w:p>
    <w:p w14:paraId="5765A6F3">
      <w:r>
        <w:t>B.错误</w:t>
      </w:r>
    </w:p>
    <w:p w14:paraId="6F724A8E">
      <w:r>
        <w:rPr>
          <w:b/>
        </w:rPr>
        <w:t>【答案】</w:t>
      </w:r>
      <w:r>
        <w:t>A</w:t>
      </w:r>
    </w:p>
    <w:p w14:paraId="6D374662">
      <w:r>
        <w:rPr>
          <w:b/>
        </w:rPr>
        <w:t>【解析】</w:t>
      </w:r>
      <w:r>
        <w:t>数据处理是数据分析和建模的基础，其质量直接影响到建模结果。</w:t>
      </w:r>
    </w:p>
    <w:p w14:paraId="4492BB4D">
      <w:r>
        <w:t>------------------------------------------------------------</w:t>
      </w:r>
    </w:p>
    <w:p w14:paraId="35FD55CA">
      <w:r>
        <w:rPr>
          <w:b/>
        </w:rPr>
        <w:t>873、判断题</w:t>
      </w:r>
    </w:p>
    <w:p w14:paraId="3403D5E0">
      <w:r>
        <w:t>通常缺失值的分布更具有规律性，使用插补的方法及逆行处理可以减少信息的损失。（）</w:t>
      </w:r>
    </w:p>
    <w:p w14:paraId="245D42CC">
      <w:r>
        <w:t>A.正确</w:t>
      </w:r>
    </w:p>
    <w:p w14:paraId="6F3A285E">
      <w:r>
        <w:t>B.错误</w:t>
      </w:r>
    </w:p>
    <w:p w14:paraId="2D683448">
      <w:r>
        <w:rPr>
          <w:b/>
        </w:rPr>
        <w:t>【答案】</w:t>
      </w:r>
      <w:r>
        <w:t>A</w:t>
      </w:r>
    </w:p>
    <w:p w14:paraId="5EBA3D46">
      <w:r>
        <w:rPr>
          <w:b/>
        </w:rPr>
        <w:t>【解析】</w:t>
      </w:r>
      <w:r>
        <w:t>缺失值的处理是数据分析中的一个关键步骤，适当的插补方法可以减少因缺失数据而造成的信息损失</w:t>
      </w:r>
    </w:p>
    <w:p w14:paraId="1F567125">
      <w:r>
        <w:t>------------------------------------------------------------</w:t>
      </w:r>
    </w:p>
    <w:p w14:paraId="55113297">
      <w:r>
        <w:rPr>
          <w:b/>
        </w:rPr>
        <w:t>874、判断题</w:t>
      </w:r>
    </w:p>
    <w:p w14:paraId="6A8187C3">
      <w:r>
        <w:t>拉格朗日插值公式结构紧凑。（）</w:t>
      </w:r>
    </w:p>
    <w:p w14:paraId="02D4A561">
      <w:r>
        <w:t>A.正确</w:t>
      </w:r>
    </w:p>
    <w:p w14:paraId="4ACE8B9E">
      <w:r>
        <w:t>B.错误</w:t>
      </w:r>
    </w:p>
    <w:p w14:paraId="1C7E6472">
      <w:r>
        <w:rPr>
          <w:b/>
        </w:rPr>
        <w:t>【答案】</w:t>
      </w:r>
      <w:r>
        <w:t>A</w:t>
      </w:r>
    </w:p>
    <w:p w14:paraId="29D90B9D">
      <w:r>
        <w:rPr>
          <w:b/>
        </w:rPr>
        <w:t>【解析】</w:t>
      </w:r>
      <w:r>
        <w:t>拉格朗日插值公式是一种有效的插值方法，以其结构简单、紧凑而著称。</w:t>
      </w:r>
    </w:p>
    <w:p w14:paraId="6386C7A9">
      <w:r>
        <w:t>------------------------------------------------------------</w:t>
      </w:r>
    </w:p>
    <w:p w14:paraId="0854B5DF">
      <w:r>
        <w:rPr>
          <w:b/>
        </w:rPr>
        <w:t>875、判断题</w:t>
      </w:r>
    </w:p>
    <w:p w14:paraId="08FB4200">
      <w:r>
        <w:t>机器学习算法的训练效果很大程度上依赖高质量数据集，如果训练所使用的标注数据集存在大量噪声，将会导致机器学习训练不充分。（）</w:t>
      </w:r>
    </w:p>
    <w:p w14:paraId="6A934551">
      <w:r>
        <w:t>A.正确</w:t>
      </w:r>
    </w:p>
    <w:p w14:paraId="720FC838">
      <w:r>
        <w:t>B.错误</w:t>
      </w:r>
    </w:p>
    <w:p w14:paraId="53B12D7C">
      <w:r>
        <w:rPr>
          <w:b/>
        </w:rPr>
        <w:t>【答案】</w:t>
      </w:r>
      <w:r>
        <w:t>A</w:t>
      </w:r>
    </w:p>
    <w:p w14:paraId="33D5E565">
      <w:r>
        <w:rPr>
          <w:b/>
        </w:rPr>
        <w:t>【解析】</w:t>
      </w:r>
      <w:r>
        <w:t>高质量的数据集对于机器学习模型的训练至关重要，数据集中的噪声可能会严重影响模型的性能。</w:t>
      </w:r>
    </w:p>
    <w:p w14:paraId="047007F3">
      <w:r>
        <w:t>------------------------------------------------------------</w:t>
      </w:r>
    </w:p>
    <w:p w14:paraId="29B016BE">
      <w:r>
        <w:rPr>
          <w:b/>
        </w:rPr>
        <w:t>876、判断题</w:t>
      </w:r>
    </w:p>
    <w:p w14:paraId="78F84219">
      <w:r>
        <w:t>数据标注是让机器学习从数据中更准确有效的获取规律。（）</w:t>
      </w:r>
    </w:p>
    <w:p w14:paraId="7E7C12E8">
      <w:r>
        <w:t>A.正确</w:t>
      </w:r>
    </w:p>
    <w:p w14:paraId="2946EAEC">
      <w:r>
        <w:t>B.错误</w:t>
      </w:r>
    </w:p>
    <w:p w14:paraId="512EC762">
      <w:r>
        <w:rPr>
          <w:b/>
        </w:rPr>
        <w:t>【答案】</w:t>
      </w:r>
      <w:r>
        <w:t>A</w:t>
      </w:r>
    </w:p>
    <w:p w14:paraId="327653F7">
      <w:r>
        <w:rPr>
          <w:b/>
        </w:rPr>
        <w:t>【解析】</w:t>
      </w:r>
      <w:r>
        <w:t>数据标注为机器学习提供了必要的信息，帮助算法从数据中学习和提取规律。</w:t>
      </w:r>
    </w:p>
    <w:p w14:paraId="7E364719">
      <w:r>
        <w:t>------------------------------------------------------------</w:t>
      </w:r>
    </w:p>
    <w:p w14:paraId="42A81C04">
      <w:r>
        <w:rPr>
          <w:b/>
        </w:rPr>
        <w:t>877、判断题</w:t>
      </w:r>
    </w:p>
    <w:p w14:paraId="2A32A7F1">
      <w:r>
        <w:t>机器学习训练图像识别是根据像素点进行的，所以对于图像标注的质量标准也是根据像素点位判定。（）</w:t>
      </w:r>
    </w:p>
    <w:p w14:paraId="2961CE36">
      <w:r>
        <w:t>A.正确</w:t>
      </w:r>
    </w:p>
    <w:p w14:paraId="6E864E85">
      <w:r>
        <w:t>B.错误</w:t>
      </w:r>
    </w:p>
    <w:p w14:paraId="0E076325">
      <w:r>
        <w:rPr>
          <w:b/>
        </w:rPr>
        <w:t>【答案】</w:t>
      </w:r>
      <w:r>
        <w:t>A</w:t>
      </w:r>
    </w:p>
    <w:p w14:paraId="700ABCDE">
      <w:r>
        <w:rPr>
          <w:b/>
        </w:rPr>
        <w:t>【解析】</w:t>
      </w:r>
      <w:r>
        <w:t>图像识别训练中，像素级别的精确度是非常重要的，因此图像标注的质量标准通常会基于像素点的准确性。</w:t>
      </w:r>
    </w:p>
    <w:p w14:paraId="40E8C962">
      <w:r>
        <w:t>------------------------------------------------------------</w:t>
      </w:r>
    </w:p>
    <w:p w14:paraId="0901900B">
      <w:r>
        <w:rPr>
          <w:b/>
        </w:rPr>
        <w:t>878、判断题</w:t>
      </w:r>
    </w:p>
    <w:p w14:paraId="2DABF824">
      <w:r>
        <w:t>语音标注的质量标准是标注与发音时间轴误差在1个语音帧以内。（）</w:t>
      </w:r>
    </w:p>
    <w:p w14:paraId="46F4289D">
      <w:r>
        <w:t>A.正确</w:t>
      </w:r>
    </w:p>
    <w:p w14:paraId="29E4B74C">
      <w:r>
        <w:t>B.错误</w:t>
      </w:r>
    </w:p>
    <w:p w14:paraId="256B3B59">
      <w:r>
        <w:rPr>
          <w:b/>
        </w:rPr>
        <w:t>【答案】</w:t>
      </w:r>
      <w:r>
        <w:t>A</w:t>
      </w:r>
    </w:p>
    <w:p w14:paraId="6D034D35">
      <w:r>
        <w:rPr>
          <w:b/>
        </w:rPr>
        <w:t>【解析】</w:t>
      </w:r>
      <w:r>
        <w:t>语音标注的准确性直接影响到语音识别系统的性能，因此误差控制在一个语音帧以内是一个常见的质量标准。</w:t>
      </w:r>
    </w:p>
    <w:p w14:paraId="2664F5FA">
      <w:r>
        <w:t>------------------------------------------------------------</w:t>
      </w:r>
    </w:p>
    <w:p w14:paraId="6E4E14F2">
      <w:r>
        <w:rPr>
          <w:b/>
        </w:rPr>
        <w:t>879、判断题</w:t>
      </w:r>
    </w:p>
    <w:p w14:paraId="53AFAA24">
      <w:r>
        <w:t>一个好的数据标注工具可以帮助团队节约成本，提高数据标注效率。（）</w:t>
      </w:r>
    </w:p>
    <w:p w14:paraId="34015FF8">
      <w:r>
        <w:t>A.正确</w:t>
      </w:r>
    </w:p>
    <w:p w14:paraId="08ABC299">
      <w:r>
        <w:t>B.错误</w:t>
      </w:r>
    </w:p>
    <w:p w14:paraId="2DAD793B">
      <w:r>
        <w:rPr>
          <w:b/>
        </w:rPr>
        <w:t>【答案】</w:t>
      </w:r>
      <w:r>
        <w:t>A</w:t>
      </w:r>
    </w:p>
    <w:p w14:paraId="37242FF2">
      <w:r>
        <w:rPr>
          <w:b/>
        </w:rPr>
        <w:t>【解析】</w:t>
      </w:r>
      <w:r>
        <w:t>高效的数据标注工具可以显著提升标注速度和准确性，从而节约成本并提高工作效率。</w:t>
      </w:r>
    </w:p>
    <w:p w14:paraId="4EAB6707">
      <w:r>
        <w:t>------------------------------------------------------------</w:t>
      </w:r>
    </w:p>
    <w:p w14:paraId="31AF52C1">
      <w:r>
        <w:rPr>
          <w:b/>
        </w:rPr>
        <w:t>880、判断题</w:t>
      </w:r>
    </w:p>
    <w:p w14:paraId="57AED39C">
      <w:r>
        <w:t>数据标注是指通过计算机等工具对各种类型的数据打标签，以深挖其应用价值。（）</w:t>
      </w:r>
    </w:p>
    <w:p w14:paraId="0226E919">
      <w:r>
        <w:t>A.正确</w:t>
      </w:r>
    </w:p>
    <w:p w14:paraId="1CB6E53A">
      <w:r>
        <w:t>B.错误</w:t>
      </w:r>
    </w:p>
    <w:p w14:paraId="5D83C8FB">
      <w:r>
        <w:rPr>
          <w:b/>
        </w:rPr>
        <w:t>【答案】</w:t>
      </w:r>
      <w:r>
        <w:t>A</w:t>
      </w:r>
    </w:p>
    <w:p w14:paraId="2EBFF6A3">
      <w:r>
        <w:rPr>
          <w:b/>
        </w:rPr>
        <w:t>【解析】</w:t>
      </w:r>
      <w:r>
        <w:t>数据标注是数据科学和机器学习中的一个关键步骤，它涉及对数据进行分类和标记以增加其可用性。</w:t>
      </w:r>
    </w:p>
    <w:p w14:paraId="72B37483">
      <w:r>
        <w:t>------------------------------------------------------------</w:t>
      </w:r>
    </w:p>
    <w:p w14:paraId="771F4024">
      <w:r>
        <w:rPr>
          <w:b/>
        </w:rPr>
        <w:t>881、判断题</w:t>
      </w:r>
    </w:p>
    <w:p w14:paraId="74C9EA51">
      <w:r>
        <w:t>在进行语音标注时，可以借助科大讯飞的语音标注工具，先进行简单的识别，再进行校对修改。（）</w:t>
      </w:r>
    </w:p>
    <w:p w14:paraId="23220CFB">
      <w:r>
        <w:t>A.正确</w:t>
      </w:r>
    </w:p>
    <w:p w14:paraId="67FCCB14">
      <w:r>
        <w:t>B.错误</w:t>
      </w:r>
    </w:p>
    <w:p w14:paraId="689635D7">
      <w:r>
        <w:rPr>
          <w:b/>
        </w:rPr>
        <w:t>【答案】</w:t>
      </w:r>
      <w:r>
        <w:t>A</w:t>
      </w:r>
    </w:p>
    <w:p w14:paraId="2769FB82">
      <w:r>
        <w:rPr>
          <w:b/>
        </w:rPr>
        <w:t>【解析】</w:t>
      </w:r>
      <w:r>
        <w:t>科大讯飞提供了先进的语音识别工具，可以辅助进行语音标注，先自动识别再由人工校对是一种常见的做法。</w:t>
      </w:r>
    </w:p>
    <w:p w14:paraId="15C245A6">
      <w:r>
        <w:t>------------------------------------------------------------</w:t>
      </w:r>
    </w:p>
    <w:p w14:paraId="44D2EA34">
      <w:r>
        <w:rPr>
          <w:b/>
        </w:rPr>
        <w:t>882、判断题</w:t>
      </w:r>
    </w:p>
    <w:p w14:paraId="49E3DFC8">
      <w:r>
        <w:t>Labelme是文本标注工具。（）</w:t>
      </w:r>
    </w:p>
    <w:p w14:paraId="5E4A1137">
      <w:r>
        <w:t>A.正确</w:t>
      </w:r>
    </w:p>
    <w:p w14:paraId="39061BCC">
      <w:r>
        <w:t>B.错误</w:t>
      </w:r>
    </w:p>
    <w:p w14:paraId="7877126A">
      <w:r>
        <w:rPr>
          <w:b/>
        </w:rPr>
        <w:t>【答案】</w:t>
      </w:r>
      <w:r>
        <w:t>A</w:t>
      </w:r>
    </w:p>
    <w:p w14:paraId="6382EB62">
      <w:r>
        <w:rPr>
          <w:b/>
        </w:rPr>
        <w:t>【解析】</w:t>
      </w:r>
      <w:r>
        <w:t>Labelme是一个标注工具，虽然主要用于图像数据，但也可用于文本标注。</w:t>
      </w:r>
    </w:p>
    <w:p w14:paraId="6C3B5B2E">
      <w:r>
        <w:t>------------------------------------------------------------</w:t>
      </w:r>
    </w:p>
    <w:p w14:paraId="104F3B39">
      <w:r>
        <w:rPr>
          <w:b/>
        </w:rPr>
        <w:t>883、判断题</w:t>
      </w:r>
    </w:p>
    <w:p w14:paraId="6945DD68">
      <w:r>
        <w:t>特征选择能够剔除不相关或者冗余的特征，从而达到减少特征数量、提高特征模型精确度和减少运行时间的目的。（）</w:t>
      </w:r>
    </w:p>
    <w:p w14:paraId="66516663">
      <w:r>
        <w:t>A.正确</w:t>
      </w:r>
    </w:p>
    <w:p w14:paraId="260FA90E">
      <w:r>
        <w:t>B.错误</w:t>
      </w:r>
    </w:p>
    <w:p w14:paraId="5CFB2BBA">
      <w:r>
        <w:rPr>
          <w:b/>
        </w:rPr>
        <w:t>【答案】</w:t>
      </w:r>
      <w:r>
        <w:t>A</w:t>
      </w:r>
    </w:p>
    <w:p w14:paraId="723FC7D8">
      <w:r>
        <w:rPr>
          <w:b/>
        </w:rPr>
        <w:t>【解析】</w:t>
      </w:r>
      <w:r>
        <w:t>特征选择是机器学习中用于提升模型性能和效率的一种技术</w:t>
      </w:r>
    </w:p>
    <w:p w14:paraId="29DEDE9A">
      <w:r>
        <w:t>------------------------------------------------------------</w:t>
      </w:r>
    </w:p>
    <w:p w14:paraId="1CD82A19">
      <w:r>
        <w:rPr>
          <w:b/>
        </w:rPr>
        <w:t>884、判断题</w:t>
      </w:r>
    </w:p>
    <w:p w14:paraId="3F507444">
      <w:r>
        <w:t>线性判别分析将数据通过投影的方法映射到更低维度的空间，投影后的数据按照类别进行区分，相同类别的数据将会在投影后的空间里更为接近。（）</w:t>
      </w:r>
    </w:p>
    <w:p w14:paraId="3ABC947C">
      <w:r>
        <w:t>A.正确</w:t>
      </w:r>
    </w:p>
    <w:p w14:paraId="27457E59">
      <w:r>
        <w:t>B.错误</w:t>
      </w:r>
    </w:p>
    <w:p w14:paraId="2CE36AAA">
      <w:r>
        <w:rPr>
          <w:b/>
        </w:rPr>
        <w:t>【答案】</w:t>
      </w:r>
      <w:r>
        <w:t>A</w:t>
      </w:r>
    </w:p>
    <w:p w14:paraId="4BE3CBFB">
      <w:r>
        <w:rPr>
          <w:b/>
        </w:rPr>
        <w:t>【解析】</w:t>
      </w:r>
      <w:r>
        <w:t>线性判别分析（LDA）是一种统计技术，用于发现数据集中的线性组合特征，以便于分类。</w:t>
      </w:r>
    </w:p>
    <w:p w14:paraId="7174F104">
      <w:r>
        <w:t>------------------------------------------------------------</w:t>
      </w:r>
    </w:p>
    <w:p w14:paraId="15E6DD18">
      <w:r>
        <w:rPr>
          <w:b/>
        </w:rPr>
        <w:t>885、判断题</w:t>
      </w:r>
    </w:p>
    <w:p w14:paraId="63FC107B">
      <w:r>
        <w:t>当原始数据集中的特征形式不适合直接进行建模时，使用一个或多个原特征构造新的特征会比直接使用原有特征更为有效。（）</w:t>
      </w:r>
    </w:p>
    <w:p w14:paraId="22C5D827">
      <w:r>
        <w:t>A.正确</w:t>
      </w:r>
    </w:p>
    <w:p w14:paraId="4A6B8B12">
      <w:r>
        <w:t>B.错误</w:t>
      </w:r>
    </w:p>
    <w:p w14:paraId="15276C41">
      <w:r>
        <w:rPr>
          <w:b/>
        </w:rPr>
        <w:t>【答案】</w:t>
      </w:r>
      <w:r>
        <w:t>A</w:t>
      </w:r>
    </w:p>
    <w:p w14:paraId="0D4653DE">
      <w:r>
        <w:rPr>
          <w:b/>
        </w:rPr>
        <w:t>【解析】</w:t>
      </w:r>
      <w:r>
        <w:t>特征构造是数据预处理的一部分，它通过组合现有特征来创建新特征，可能会提高模型的性能。</w:t>
      </w:r>
    </w:p>
    <w:p w14:paraId="76C63A0D">
      <w:r>
        <w:t>------------------------------------------------------------</w:t>
      </w:r>
    </w:p>
    <w:p w14:paraId="52123164">
      <w:r>
        <w:rPr>
          <w:b/>
        </w:rPr>
        <w:t>886、判断题</w:t>
      </w:r>
    </w:p>
    <w:p w14:paraId="32043EE6">
      <w:r>
        <w:t>聚合特征构造依赖多个特征分组统计。（）</w:t>
      </w:r>
    </w:p>
    <w:p w14:paraId="651E28F7">
      <w:r>
        <w:t>A.正确</w:t>
      </w:r>
    </w:p>
    <w:p w14:paraId="5C287D54">
      <w:r>
        <w:t>B.错误</w:t>
      </w:r>
    </w:p>
    <w:p w14:paraId="22A3D63F">
      <w:r>
        <w:rPr>
          <w:b/>
        </w:rPr>
        <w:t>【答案】</w:t>
      </w:r>
      <w:r>
        <w:t>A</w:t>
      </w:r>
    </w:p>
    <w:p w14:paraId="70E9051C">
      <w:r>
        <w:rPr>
          <w:b/>
        </w:rPr>
        <w:t>【解析】</w:t>
      </w:r>
      <w:r>
        <w:t>聚合特征构造涉及对数据的多个特征进行统计分析，以形成新的特征。</w:t>
      </w:r>
    </w:p>
    <w:p w14:paraId="4F5685C4">
      <w:r>
        <w:t>------------------------------------------------------------</w:t>
      </w:r>
    </w:p>
    <w:p w14:paraId="653680AF">
      <w:r>
        <w:rPr>
          <w:b/>
        </w:rPr>
        <w:t>887、判断题</w:t>
      </w:r>
    </w:p>
    <w:p w14:paraId="34C7DA4D">
      <w:r>
        <w:t>数据标注员经过培训后，通过数据标注规则对海量数据进行标注。（）</w:t>
      </w:r>
    </w:p>
    <w:p w14:paraId="17FD33D1">
      <w:r>
        <w:t>A.正确</w:t>
      </w:r>
    </w:p>
    <w:p w14:paraId="673292EF">
      <w:r>
        <w:t>B.错误</w:t>
      </w:r>
    </w:p>
    <w:p w14:paraId="7767B3C0">
      <w:r>
        <w:rPr>
          <w:b/>
        </w:rPr>
        <w:t>【答案】</w:t>
      </w:r>
      <w:r>
        <w:t>A</w:t>
      </w:r>
    </w:p>
    <w:p w14:paraId="566CC8E8">
      <w:r>
        <w:rPr>
          <w:b/>
        </w:rPr>
        <w:t>【解析】</w:t>
      </w:r>
      <w:r>
        <w:t>数据标注员需要了解和遵循标注规则，以便准确地对大量数据进行分类和标记。</w:t>
      </w:r>
    </w:p>
    <w:p w14:paraId="73A0A8E9">
      <w:r>
        <w:t>------------------------------------------------------------</w:t>
      </w:r>
    </w:p>
    <w:p w14:paraId="40A63041">
      <w:r>
        <w:rPr>
          <w:b/>
        </w:rPr>
        <w:t>888、判断题</w:t>
      </w:r>
    </w:p>
    <w:p w14:paraId="23FC71E6">
      <w:r>
        <w:t>根据数据标注者类型不同，可分为人工标注和机器标注。（）</w:t>
      </w:r>
    </w:p>
    <w:p w14:paraId="19764BA1">
      <w:r>
        <w:t>A.正确</w:t>
      </w:r>
    </w:p>
    <w:p w14:paraId="30659D75">
      <w:r>
        <w:t>B.错误</w:t>
      </w:r>
    </w:p>
    <w:p w14:paraId="0C67A909">
      <w:r>
        <w:rPr>
          <w:b/>
        </w:rPr>
        <w:t>【答案】</w:t>
      </w:r>
      <w:r>
        <w:t>A</w:t>
      </w:r>
    </w:p>
    <w:p w14:paraId="317FC68B">
      <w:r>
        <w:rPr>
          <w:b/>
        </w:rPr>
        <w:t>【解析】</w:t>
      </w:r>
      <w:r>
        <w:t>数据标注可以根据执行者的不同，分为人工标注（由人执行）和机器标注（由算法自动执行）。</w:t>
      </w:r>
    </w:p>
    <w:p w14:paraId="5D4FBE21">
      <w:r>
        <w:t>------------------------------------------------------------</w:t>
      </w:r>
    </w:p>
    <w:p w14:paraId="2EB6A71E">
      <w:r>
        <w:rPr>
          <w:b/>
        </w:rPr>
        <w:t>889、判断题</w:t>
      </w:r>
    </w:p>
    <w:p w14:paraId="40E5D577">
      <w:r>
        <w:t>为高效进行数据处理，必须要对数据缺失值进行处理。（）</w:t>
      </w:r>
    </w:p>
    <w:p w14:paraId="1944F59E">
      <w:r>
        <w:t>A.正确</w:t>
      </w:r>
    </w:p>
    <w:p w14:paraId="69EF155F">
      <w:r>
        <w:t>B.错误</w:t>
      </w:r>
    </w:p>
    <w:p w14:paraId="02593C44">
      <w:r>
        <w:rPr>
          <w:b/>
        </w:rPr>
        <w:t>【答案】</w:t>
      </w:r>
      <w:r>
        <w:t>A</w:t>
      </w:r>
    </w:p>
    <w:p w14:paraId="5B38A9E5">
      <w:r>
        <w:rPr>
          <w:b/>
        </w:rPr>
        <w:t>【解析】</w:t>
      </w:r>
      <w:r>
        <w:t>数据缺失值的处理是数据处理中的一个重要环节，它影响数据集的质量和数据分析的结果。</w:t>
      </w:r>
    </w:p>
    <w:p w14:paraId="60202429">
      <w:r>
        <w:t>------------------------------------------------------------</w:t>
      </w:r>
    </w:p>
    <w:p w14:paraId="7BA1F7E4">
      <w:r>
        <w:rPr>
          <w:b/>
        </w:rPr>
        <w:t>890、判断题</w:t>
      </w:r>
    </w:p>
    <w:p w14:paraId="5114EA08">
      <w:r>
        <w:t>一般来说补全缺失数据的方法比删除记录更加常用。（）</w:t>
      </w:r>
    </w:p>
    <w:p w14:paraId="630C45DA">
      <w:r>
        <w:t>A.正确</w:t>
      </w:r>
    </w:p>
    <w:p w14:paraId="73AFEA46">
      <w:r>
        <w:t>B.错误</w:t>
      </w:r>
    </w:p>
    <w:p w14:paraId="2F7A19F3">
      <w:r>
        <w:rPr>
          <w:b/>
        </w:rPr>
        <w:t>【答案】</w:t>
      </w:r>
      <w:r>
        <w:t>A</w:t>
      </w:r>
    </w:p>
    <w:p w14:paraId="174BB57E">
      <w:r>
        <w:rPr>
          <w:b/>
        </w:rPr>
        <w:t>【解析】</w:t>
      </w:r>
      <w:r>
        <w:t>补全缺失数据的方法如插值通常比简单地删除记录更可取，因为删除可能会引入偏差并减少数据量。</w:t>
      </w:r>
    </w:p>
    <w:p w14:paraId="2D526B8E">
      <w:r>
        <w:t>------------------------------------------------------------</w:t>
      </w:r>
    </w:p>
    <w:p w14:paraId="21CD482C">
      <w:r>
        <w:rPr>
          <w:b/>
        </w:rPr>
        <w:t>891、判断题</w:t>
      </w:r>
    </w:p>
    <w:p w14:paraId="7E95351D">
      <w:r>
        <w:t>在数据清洗中，应当注意平滑噪声数据，最大限度纠正数据的不一致性和不完整性。（）</w:t>
      </w:r>
    </w:p>
    <w:p w14:paraId="33EE49EC">
      <w:r>
        <w:t>A.正确</w:t>
      </w:r>
    </w:p>
    <w:p w14:paraId="76FC3017">
      <w:r>
        <w:t>B.错误</w:t>
      </w:r>
    </w:p>
    <w:p w14:paraId="154344E1">
      <w:r>
        <w:rPr>
          <w:b/>
        </w:rPr>
        <w:t>【答案】</w:t>
      </w:r>
      <w:r>
        <w:t>A</w:t>
      </w:r>
    </w:p>
    <w:p w14:paraId="4001AEC3">
      <w:r>
        <w:rPr>
          <w:b/>
        </w:rPr>
        <w:t>【解析】</w:t>
      </w:r>
      <w:r>
        <w:t>数据清洗的目的之一就是处理噪声数据，纠正不一致性和不完整性。</w:t>
      </w:r>
    </w:p>
    <w:p w14:paraId="28530E88">
      <w:r>
        <w:t>------------------------------------------------------------</w:t>
      </w:r>
    </w:p>
    <w:p w14:paraId="4D064CB6">
      <w:r>
        <w:rPr>
          <w:b/>
        </w:rPr>
        <w:t>892、判断题</w:t>
      </w:r>
    </w:p>
    <w:p w14:paraId="4824822D">
      <w:r>
        <w:t>等宽分箱法是指在整个属性值的区间上平均分布，即每个箱的区间范围是一个常量，称为箱子宽度。（）</w:t>
      </w:r>
    </w:p>
    <w:p w14:paraId="4219F7FF">
      <w:r>
        <w:t>A.正确</w:t>
      </w:r>
    </w:p>
    <w:p w14:paraId="75A70DD6">
      <w:r>
        <w:t>B.错误</w:t>
      </w:r>
    </w:p>
    <w:p w14:paraId="1F84DF55">
      <w:r>
        <w:rPr>
          <w:b/>
        </w:rPr>
        <w:t>【答案】</w:t>
      </w:r>
      <w:r>
        <w:t>A</w:t>
      </w:r>
    </w:p>
    <w:p w14:paraId="3B0280F5">
      <w:r>
        <w:rPr>
          <w:b/>
        </w:rPr>
        <w:t>【解析】</w:t>
      </w:r>
      <w:r>
        <w:t>等宽分箱法是一种数据分箱技术，其中每个箱子的宽度是相同的。</w:t>
      </w:r>
    </w:p>
    <w:p w14:paraId="70D24B7A">
      <w:r>
        <w:t>------------------------------------------------------------</w:t>
      </w:r>
    </w:p>
    <w:p w14:paraId="5FC01826">
      <w:r>
        <w:rPr>
          <w:b/>
        </w:rPr>
        <w:t>893、判断题</w:t>
      </w:r>
    </w:p>
    <w:p w14:paraId="3A8AD945">
      <w:r>
        <w:t>数据采集与获取是整个数据标注流程的首要环节。（）</w:t>
      </w:r>
    </w:p>
    <w:p w14:paraId="4247DB20">
      <w:r>
        <w:t>A.正确</w:t>
      </w:r>
    </w:p>
    <w:p w14:paraId="72718F4B">
      <w:r>
        <w:t>B.错误</w:t>
      </w:r>
    </w:p>
    <w:p w14:paraId="17930087">
      <w:r>
        <w:rPr>
          <w:b/>
        </w:rPr>
        <w:t>【答案】</w:t>
      </w:r>
      <w:r>
        <w:t>A</w:t>
      </w:r>
    </w:p>
    <w:p w14:paraId="3620C9D6">
      <w:r>
        <w:rPr>
          <w:b/>
        </w:rPr>
        <w:t>【解析】</w:t>
      </w:r>
      <w:r>
        <w:t>数据采集是数据标注流程的第一步，它涉及收集原始数据以供后续处理。</w:t>
      </w:r>
    </w:p>
    <w:p w14:paraId="7FADF943">
      <w:r>
        <w:t>------------------------------------------------------------</w:t>
      </w:r>
    </w:p>
    <w:p w14:paraId="009979B9">
      <w:r>
        <w:rPr>
          <w:b/>
        </w:rPr>
        <w:t>894、判断题</w:t>
      </w:r>
    </w:p>
    <w:p w14:paraId="2D7E3C79">
      <w:r>
        <w:t>对海量复杂数据进行去重，可以减轻系统运行负担。（）</w:t>
      </w:r>
    </w:p>
    <w:p w14:paraId="05B23058">
      <w:r>
        <w:t>A.正确</w:t>
      </w:r>
    </w:p>
    <w:p w14:paraId="3D61ADAC">
      <w:r>
        <w:t>B.错误</w:t>
      </w:r>
    </w:p>
    <w:p w14:paraId="73BA469C">
      <w:r>
        <w:rPr>
          <w:b/>
        </w:rPr>
        <w:t>【答案】</w:t>
      </w:r>
      <w:r>
        <w:t>A</w:t>
      </w:r>
    </w:p>
    <w:p w14:paraId="29A2A2AD">
      <w:r>
        <w:rPr>
          <w:b/>
        </w:rPr>
        <w:t>【解析】</w:t>
      </w:r>
      <w:r>
        <w:t>去重是数据清洗的一个步骤，它通过移除重复数据来优化数据集并减少系统负担。</w:t>
      </w:r>
    </w:p>
    <w:p w14:paraId="3E8A07BB">
      <w:r>
        <w:t>------------------------------------------------------------</w:t>
      </w:r>
    </w:p>
    <w:p w14:paraId="4B2B2059">
      <w:r>
        <w:rPr>
          <w:b/>
        </w:rPr>
        <w:t>895、判断题</w:t>
      </w:r>
    </w:p>
    <w:p w14:paraId="0E4047B0">
      <w:r>
        <w:t>数据标注与人工智能相伴相生，在研究数据标注的同时，数据标注人员需要对人工智能有所了解。（）</w:t>
      </w:r>
    </w:p>
    <w:p w14:paraId="3511C687">
      <w:r>
        <w:t>A.正确</w:t>
      </w:r>
    </w:p>
    <w:p w14:paraId="574B70D0">
      <w:r>
        <w:t>B.错误</w:t>
      </w:r>
    </w:p>
    <w:p w14:paraId="4FAAD8E4">
      <w:r>
        <w:rPr>
          <w:b/>
        </w:rPr>
        <w:t>【答案】</w:t>
      </w:r>
      <w:r>
        <w:t>A</w:t>
      </w:r>
    </w:p>
    <w:p w14:paraId="27A990BB">
      <w:r>
        <w:rPr>
          <w:b/>
        </w:rPr>
        <w:t>【解析】</w:t>
      </w:r>
      <w:r>
        <w:t>数据标注是人工智能发展的基础，标注人员需要理解人工智能的基本原理和应用。</w:t>
      </w:r>
    </w:p>
    <w:p w14:paraId="51819B9F">
      <w:r>
        <w:t>------------------------------------------------------------</w:t>
      </w:r>
    </w:p>
    <w:p w14:paraId="6F764339">
      <w:r>
        <w:rPr>
          <w:b/>
        </w:rPr>
        <w:t>896、判断题</w:t>
      </w:r>
    </w:p>
    <w:p w14:paraId="6BA8F19D">
      <w:r>
        <w:t>标签用于标识数据的特征、类别和属性等。（）</w:t>
      </w:r>
    </w:p>
    <w:p w14:paraId="5B13A575">
      <w:r>
        <w:t>A.正确</w:t>
      </w:r>
    </w:p>
    <w:p w14:paraId="5567430D">
      <w:r>
        <w:t>B.错误</w:t>
      </w:r>
    </w:p>
    <w:p w14:paraId="06168BB7">
      <w:r>
        <w:rPr>
          <w:b/>
        </w:rPr>
        <w:t>【答案】</w:t>
      </w:r>
      <w:r>
        <w:t>A</w:t>
      </w:r>
    </w:p>
    <w:p w14:paraId="3C230D9C">
      <w:r>
        <w:rPr>
          <w:b/>
        </w:rPr>
        <w:t>【解析】</w:t>
      </w:r>
      <w:r>
        <w:t>标签是数据标注中用于分类和描述数据的关键元素。</w:t>
      </w:r>
    </w:p>
    <w:p w14:paraId="24BD5779">
      <w:r>
        <w:t>------------------------------------------------------------</w:t>
      </w:r>
    </w:p>
    <w:p w14:paraId="70116302">
      <w:r>
        <w:rPr>
          <w:b/>
        </w:rPr>
        <w:t>897、判断题</w:t>
      </w:r>
    </w:p>
    <w:p w14:paraId="6F86BCCF">
      <w:r>
        <w:t>声道指输入或输出信号的通道。通常用多声道来输入或输出不同的信号。如果只需录制一个位置的一种信号时，只要使用单声道就可以了。（）</w:t>
      </w:r>
    </w:p>
    <w:p w14:paraId="16A32AA6">
      <w:r>
        <w:t>A.正确</w:t>
      </w:r>
    </w:p>
    <w:p w14:paraId="7F0C09BD">
      <w:r>
        <w:t>B.错误</w:t>
      </w:r>
    </w:p>
    <w:p w14:paraId="361C2186">
      <w:r>
        <w:rPr>
          <w:b/>
        </w:rPr>
        <w:t>【答案】</w:t>
      </w:r>
      <w:r>
        <w:t>A</w:t>
      </w:r>
    </w:p>
    <w:p w14:paraId="019358D5">
      <w:r>
        <w:rPr>
          <w:b/>
        </w:rPr>
        <w:t>【解析】</w:t>
      </w:r>
      <w:r>
        <w:t>声道是音频信号处理中的基本概念，用于区分不同的音频信号路径。</w:t>
      </w:r>
    </w:p>
    <w:p w14:paraId="0CEE6B9E">
      <w:r>
        <w:t>------------------------------------------------------------</w:t>
      </w:r>
    </w:p>
    <w:p w14:paraId="16B90768">
      <w:r>
        <w:rPr>
          <w:b/>
        </w:rPr>
        <w:t>898、判断题</w:t>
      </w:r>
    </w:p>
    <w:p w14:paraId="56C5CEAF">
      <w:r>
        <w:t>噪声的振幅值越高越好，录音室里的录音一般可以控制在10以上。（）</w:t>
      </w:r>
    </w:p>
    <w:p w14:paraId="118706C7">
      <w:r>
        <w:t>A.正确</w:t>
      </w:r>
    </w:p>
    <w:p w14:paraId="25CE57AF">
      <w:r>
        <w:t>B.错误</w:t>
      </w:r>
    </w:p>
    <w:p w14:paraId="0A6D0126">
      <w:r>
        <w:rPr>
          <w:b/>
        </w:rPr>
        <w:t>【答案】</w:t>
      </w:r>
      <w:r>
        <w:t>B</w:t>
      </w:r>
    </w:p>
    <w:p w14:paraId="61AFBDFF">
      <w:r>
        <w:rPr>
          <w:b/>
        </w:rPr>
        <w:t>【解析】</w:t>
      </w:r>
      <w:r>
        <w:t>噪声振幅值并非越高越好，实际上过高的噪声振幅会降低录音质量。</w:t>
      </w:r>
    </w:p>
    <w:p w14:paraId="79610ECD">
      <w:r>
        <w:t>------------------------------------------------------------</w:t>
      </w:r>
    </w:p>
    <w:p w14:paraId="02BAE981">
      <w:r>
        <w:rPr>
          <w:b/>
        </w:rPr>
        <w:t>899、判断题</w:t>
      </w:r>
    </w:p>
    <w:p w14:paraId="64E3C138">
      <w:r>
        <w:t>停用词一般指对文本特征没有任何贡献作用的字词，比如标点符号、语气、人称等一些词。去停用词的操作一定要根据场景进行，有些场景需要语气词来进行判断情感。（）</w:t>
      </w:r>
    </w:p>
    <w:p w14:paraId="49C76DAF">
      <w:r>
        <w:t>A.正确</w:t>
      </w:r>
    </w:p>
    <w:p w14:paraId="4558CDDF">
      <w:r>
        <w:t>B.错误</w:t>
      </w:r>
    </w:p>
    <w:p w14:paraId="0126641B">
      <w:r>
        <w:rPr>
          <w:b/>
        </w:rPr>
        <w:t>【答案】</w:t>
      </w:r>
      <w:r>
        <w:t>A</w:t>
      </w:r>
    </w:p>
    <w:p w14:paraId="01E82B61">
      <w:r>
        <w:rPr>
          <w:b/>
        </w:rPr>
        <w:t>【解析】</w:t>
      </w:r>
      <w:r>
        <w:t>停用词是文本处理中的常见概念，它们通常在文本分析中被去除，但是否去除需要根据具体场景判断。</w:t>
      </w:r>
    </w:p>
    <w:p w14:paraId="03EA2142">
      <w:r>
        <w:t>------------------------------------------------------------</w:t>
      </w:r>
    </w:p>
    <w:p w14:paraId="1BA7B3D7">
      <w:r>
        <w:rPr>
          <w:b/>
        </w:rPr>
        <w:t>900、判断题</w:t>
      </w:r>
    </w:p>
    <w:p w14:paraId="207DFD31">
      <w:r>
        <w:t>在日常生活中的书籍、文档等资料都可以整合处理后变成语料库来进行使用。（）</w:t>
      </w:r>
    </w:p>
    <w:p w14:paraId="406D8C61">
      <w:r>
        <w:t>A.正确</w:t>
      </w:r>
    </w:p>
    <w:p w14:paraId="754E2909">
      <w:r>
        <w:t>B.错误</w:t>
      </w:r>
    </w:p>
    <w:p w14:paraId="26154177">
      <w:r>
        <w:rPr>
          <w:b/>
        </w:rPr>
        <w:t>【答案】</w:t>
      </w:r>
      <w:r>
        <w:t>A</w:t>
      </w:r>
    </w:p>
    <w:p w14:paraId="5FACCE31">
      <w:r>
        <w:rPr>
          <w:b/>
        </w:rPr>
        <w:t>【解析】</w:t>
      </w:r>
      <w:r>
        <w:t>日常的书籍和文档可以经过数字化和处理后形成语料库，用于各种文本分析和自然语言处理任务。</w:t>
      </w:r>
    </w:p>
    <w:p w14:paraId="26F0696D">
      <w:r>
        <w:t>------------------------------------------------------------</w:t>
      </w:r>
    </w:p>
    <w:p w14:paraId="622E127C">
      <w:r>
        <w:rPr>
          <w:b/>
        </w:rPr>
        <w:t>901、判断题</w:t>
      </w:r>
    </w:p>
    <w:p w14:paraId="6995FE5D">
      <w:r>
        <w:t>视频编辑可以脱离对磁带或胶片上的镜头进行搜索和挑选。（）</w:t>
      </w:r>
    </w:p>
    <w:p w14:paraId="391AB56A">
      <w:r>
        <w:t>A.正确</w:t>
      </w:r>
    </w:p>
    <w:p w14:paraId="645EFB5A">
      <w:r>
        <w:t>B.错误</w:t>
      </w:r>
    </w:p>
    <w:p w14:paraId="792F5FDF">
      <w:r>
        <w:rPr>
          <w:b/>
        </w:rPr>
        <w:t>【答案】</w:t>
      </w:r>
      <w:r>
        <w:t>B</w:t>
      </w:r>
    </w:p>
    <w:p w14:paraId="230109C7">
      <w:r>
        <w:rPr>
          <w:b/>
        </w:rPr>
        <w:t>【解析】</w:t>
      </w:r>
      <w:r>
        <w:t>视频编辑通常需要对存储介质中的镜头进行搜索和挑选，无论是磁带、胶片还是数字文件</w:t>
      </w:r>
    </w:p>
    <w:p w14:paraId="1F2069DA">
      <w:r>
        <w:t>------------------------------------------------------------</w:t>
      </w:r>
    </w:p>
    <w:p w14:paraId="11756C4B">
      <w:r>
        <w:rPr>
          <w:b/>
        </w:rPr>
        <w:t>902、判断题</w:t>
      </w:r>
    </w:p>
    <w:p w14:paraId="1ECE7F15">
      <w:r>
        <w:t>按照数据标注的工作内容分类，视频标注可以统称为图像标注。（）</w:t>
      </w:r>
    </w:p>
    <w:p w14:paraId="5D8654D2">
      <w:r>
        <w:t>A.正确</w:t>
      </w:r>
    </w:p>
    <w:p w14:paraId="727924F8">
      <w:r>
        <w:t>B.错误</w:t>
      </w:r>
    </w:p>
    <w:p w14:paraId="57F43BDC">
      <w:r>
        <w:rPr>
          <w:b/>
        </w:rPr>
        <w:t>【答案】</w:t>
      </w:r>
      <w:r>
        <w:t>A</w:t>
      </w:r>
    </w:p>
    <w:p w14:paraId="020D680B">
      <w:r>
        <w:rPr>
          <w:b/>
        </w:rPr>
        <w:t>【解析】</w:t>
      </w:r>
      <w:r>
        <w:t>视频标注和图像标注在技术上有相似之处，有时可以归为同一类工作内容。</w:t>
      </w:r>
    </w:p>
    <w:p w14:paraId="192C5A52">
      <w:r>
        <w:t>------------------------------------------------------------</w:t>
      </w:r>
    </w:p>
    <w:p w14:paraId="37EDE799">
      <w:r>
        <w:rPr>
          <w:b/>
        </w:rPr>
        <w:t>903、判断题</w:t>
      </w:r>
    </w:p>
    <w:p w14:paraId="06E43790">
      <w:r>
        <w:t>图像标注包括图像标注和视频标注。（）</w:t>
      </w:r>
    </w:p>
    <w:p w14:paraId="19D601B3">
      <w:r>
        <w:t>A.正确</w:t>
      </w:r>
    </w:p>
    <w:p w14:paraId="37DEA557">
      <w:r>
        <w:t>B.错误</w:t>
      </w:r>
    </w:p>
    <w:p w14:paraId="04F45086">
      <w:r>
        <w:rPr>
          <w:b/>
        </w:rPr>
        <w:t>【答案】</w:t>
      </w:r>
      <w:r>
        <w:t>A</w:t>
      </w:r>
    </w:p>
    <w:p w14:paraId="2BEEDD47">
      <w:r>
        <w:rPr>
          <w:b/>
        </w:rPr>
        <w:t>【解析】</w:t>
      </w:r>
      <w:r>
        <w:t>图像标注是一个广泛的术语，它包括了对静态图像和动态视频的标注。</w:t>
      </w:r>
    </w:p>
    <w:p w14:paraId="4D3970D9">
      <w:r>
        <w:t>------------------------------------------------------------</w:t>
      </w:r>
    </w:p>
    <w:p w14:paraId="568D7AF2">
      <w:r>
        <w:rPr>
          <w:b/>
        </w:rPr>
        <w:t>904、判断题</w:t>
      </w:r>
    </w:p>
    <w:p w14:paraId="36E399AC">
      <w:r>
        <w:t>物体检测是从图像中选出要检测的对象，并通过标框标注的方式将物体标注出来。（）</w:t>
      </w:r>
    </w:p>
    <w:p w14:paraId="6912BB7B">
      <w:r>
        <w:t>A.正确</w:t>
      </w:r>
    </w:p>
    <w:p w14:paraId="6362AC4E">
      <w:r>
        <w:t>B.错误</w:t>
      </w:r>
    </w:p>
    <w:p w14:paraId="67AFD371">
      <w:r>
        <w:rPr>
          <w:b/>
        </w:rPr>
        <w:t>【答案】</w:t>
      </w:r>
      <w:r>
        <w:t>A</w:t>
      </w:r>
    </w:p>
    <w:p w14:paraId="6C75CFD1">
      <w:r>
        <w:rPr>
          <w:b/>
        </w:rPr>
        <w:t>【解析】</w:t>
      </w:r>
      <w:r>
        <w:t>物体检测是计算机视觉中的一个任务，涉及识别图像中的特定物体并通常用边界框来标注它们。</w:t>
      </w:r>
    </w:p>
    <w:p w14:paraId="3C4A4DCB">
      <w:r>
        <w:t>------------------------------------------------------------</w:t>
      </w:r>
    </w:p>
    <w:p w14:paraId="13B7AC04">
      <w:r>
        <w:rPr>
          <w:b/>
        </w:rPr>
        <w:t>905、判断题</w:t>
      </w:r>
    </w:p>
    <w:p w14:paraId="58C9A114">
      <w:r>
        <w:t>由于文本标注中的任务较多，所以不同任务的质量标准各有不同。（）</w:t>
      </w:r>
    </w:p>
    <w:p w14:paraId="690C2054">
      <w:r>
        <w:t>A.正确</w:t>
      </w:r>
    </w:p>
    <w:p w14:paraId="4053F698">
      <w:r>
        <w:t>B.错误</w:t>
      </w:r>
    </w:p>
    <w:p w14:paraId="6998A5DF">
      <w:r>
        <w:rPr>
          <w:b/>
        </w:rPr>
        <w:t>【答案】</w:t>
      </w:r>
      <w:r>
        <w:t>A</w:t>
      </w:r>
    </w:p>
    <w:p w14:paraId="67465089">
      <w:r>
        <w:rPr>
          <w:b/>
        </w:rPr>
        <w:t>【解析】</w:t>
      </w:r>
      <w:r>
        <w:t>文本标注包括多种任务，如情感分析、实体识别等，不同任务可能有不同的质量评估标准。</w:t>
      </w:r>
    </w:p>
    <w:p w14:paraId="5EE1B199">
      <w:r>
        <w:t>------------------------------------------------------------</w:t>
      </w:r>
    </w:p>
    <w:p w14:paraId="0D903CDA">
      <w:r>
        <w:rPr>
          <w:b/>
        </w:rPr>
        <w:t>906、判断题</w:t>
      </w:r>
    </w:p>
    <w:p w14:paraId="79DF7222">
      <w:r>
        <w:t>文本数据标注需要遵循一定的质量标准。（）</w:t>
      </w:r>
    </w:p>
    <w:p w14:paraId="28B8D22D">
      <w:r>
        <w:t>A.正确</w:t>
      </w:r>
    </w:p>
    <w:p w14:paraId="2423A034">
      <w:r>
        <w:t>B.错误</w:t>
      </w:r>
    </w:p>
    <w:p w14:paraId="47CFD58B">
      <w:r>
        <w:rPr>
          <w:b/>
        </w:rPr>
        <w:t>【答案】</w:t>
      </w:r>
      <w:r>
        <w:t>A</w:t>
      </w:r>
    </w:p>
    <w:p w14:paraId="0D789060">
      <w:r>
        <w:rPr>
          <w:b/>
        </w:rPr>
        <w:t>【解析】</w:t>
      </w:r>
      <w:r>
        <w:t>文本数据标注应遵循质量标准，以确保数据的一致性和准确性。</w:t>
      </w:r>
    </w:p>
    <w:p w14:paraId="313A8443">
      <w:r>
        <w:t>------------------------------------------------------------</w:t>
      </w:r>
    </w:p>
    <w:p w14:paraId="407B1186">
      <w:r>
        <w:rPr>
          <w:b/>
        </w:rPr>
        <w:t>907、判断题</w:t>
      </w:r>
    </w:p>
    <w:p w14:paraId="6D030275">
      <w:r>
        <w:t>当数据量较大时，采用WER算法进行语音数据标注质量评估比较好。（）</w:t>
      </w:r>
    </w:p>
    <w:p w14:paraId="7C385F82">
      <w:r>
        <w:t>A.正确</w:t>
      </w:r>
    </w:p>
    <w:p w14:paraId="759F9F44">
      <w:r>
        <w:t>B.错误</w:t>
      </w:r>
    </w:p>
    <w:p w14:paraId="231376F0">
      <w:r>
        <w:rPr>
          <w:b/>
        </w:rPr>
        <w:t>【答案】</w:t>
      </w:r>
      <w:r>
        <w:t>B</w:t>
      </w:r>
    </w:p>
    <w:p w14:paraId="33D92FD1">
      <w:r>
        <w:rPr>
          <w:b/>
        </w:rPr>
        <w:t>【解析】</w:t>
      </w:r>
      <w:r>
        <w:t>WER（Word Error Rate）算法适用于评估语音识别系统的准确性，但并不是专门针对数据量大的情况设计的。</w:t>
      </w:r>
    </w:p>
    <w:p w14:paraId="45079FC6">
      <w:r>
        <w:t>------------------------------------------------------------</w:t>
      </w:r>
    </w:p>
    <w:p w14:paraId="76AA3B2E">
      <w:r>
        <w:rPr>
          <w:b/>
        </w:rPr>
        <w:t>908、判断题</w:t>
      </w:r>
    </w:p>
    <w:p w14:paraId="2E358C0A">
      <w:r>
        <w:t>语音数据标注质量评估算法主要有词（错误）率算法和句子（错误）率算法。（）</w:t>
      </w:r>
    </w:p>
    <w:p w14:paraId="23D906B6">
      <w:r>
        <w:t>A.正确</w:t>
      </w:r>
    </w:p>
    <w:p w14:paraId="25668D7B">
      <w:r>
        <w:t>B.错误</w:t>
      </w:r>
    </w:p>
    <w:p w14:paraId="219C8387">
      <w:r>
        <w:rPr>
          <w:b/>
        </w:rPr>
        <w:t>【答案】</w:t>
      </w:r>
      <w:r>
        <w:t>A</w:t>
      </w:r>
    </w:p>
    <w:p w14:paraId="68183184">
      <w:r>
        <w:rPr>
          <w:b/>
        </w:rPr>
        <w:t>【解析】</w:t>
      </w:r>
      <w:r>
        <w:t>词（错误）率（CER）和句子（错误）率（SER）是评估语音数据标注质量的两种常用算法。</w:t>
      </w:r>
    </w:p>
    <w:p w14:paraId="792C4EA1">
      <w:r>
        <w:t>------------------------------------------------------------</w:t>
      </w:r>
    </w:p>
    <w:p w14:paraId="25C13317">
      <w:r>
        <w:rPr>
          <w:b/>
        </w:rPr>
        <w:t>909、判断题</w:t>
      </w:r>
    </w:p>
    <w:p w14:paraId="3A581BC8">
      <w:r>
        <w:t>数据标注像素点越接近被标注物体的边缘像素点，图像标注的质量就越高，标注的难度相对较小。（）</w:t>
      </w:r>
    </w:p>
    <w:p w14:paraId="1C045C7C">
      <w:r>
        <w:t>A.正确</w:t>
      </w:r>
    </w:p>
    <w:p w14:paraId="65419224">
      <w:r>
        <w:t>B.错误</w:t>
      </w:r>
    </w:p>
    <w:p w14:paraId="3163933F">
      <w:r>
        <w:rPr>
          <w:b/>
        </w:rPr>
        <w:t>【答案】</w:t>
      </w:r>
      <w:r>
        <w:t>B</w:t>
      </w:r>
    </w:p>
    <w:p w14:paraId="1D805F96">
      <w:r>
        <w:rPr>
          <w:b/>
        </w:rPr>
        <w:t>【解析】</w:t>
      </w:r>
      <w:r>
        <w:t>数据标注的准确性并不总是由像素点与物体边缘的接近程度决定，还涉及其他因素如标注的一致性和准确性。</w:t>
      </w:r>
    </w:p>
    <w:p w14:paraId="1D9F2EB6">
      <w:r>
        <w:t>------------------------------------------------------------</w:t>
      </w:r>
    </w:p>
    <w:p w14:paraId="3D00711D">
      <w:r>
        <w:rPr>
          <w:b/>
        </w:rPr>
        <w:t>910、判断题</w:t>
      </w:r>
    </w:p>
    <w:p w14:paraId="36ABDA54">
      <w:r>
        <w:t>数据以图像的形式存储在计算机中。（）</w:t>
      </w:r>
    </w:p>
    <w:p w14:paraId="75F41DCC">
      <w:r>
        <w:t>A.正确</w:t>
      </w:r>
    </w:p>
    <w:p w14:paraId="006ADCC7">
      <w:r>
        <w:t>B.错误</w:t>
      </w:r>
    </w:p>
    <w:p w14:paraId="03FEF655">
      <w:r>
        <w:rPr>
          <w:b/>
        </w:rPr>
        <w:t>【答案】</w:t>
      </w:r>
      <w:r>
        <w:t>B</w:t>
      </w:r>
    </w:p>
    <w:p w14:paraId="29F6B369">
      <w:r>
        <w:rPr>
          <w:b/>
        </w:rPr>
        <w:t>【解析】</w:t>
      </w:r>
      <w:r>
        <w:t>数据在计算机中以位（bit）或字节（byte）的形式存储，而不是直接以图像形式存储。</w:t>
      </w:r>
    </w:p>
    <w:p w14:paraId="7082D009">
      <w:r>
        <w:t>------------------------------------------------------------</w:t>
      </w:r>
    </w:p>
    <w:p w14:paraId="1BC39A5B">
      <w:r>
        <w:rPr>
          <w:b/>
        </w:rPr>
        <w:t>911、判断题</w:t>
      </w:r>
    </w:p>
    <w:p w14:paraId="475631A3">
      <w:r>
        <w:t>数据的可信性是获取用户信任的关键。（）</w:t>
      </w:r>
    </w:p>
    <w:p w14:paraId="09CDF27A">
      <w:r>
        <w:t>A.正确</w:t>
      </w:r>
    </w:p>
    <w:p w14:paraId="1CFC322F">
      <w:r>
        <w:t>B.错误</w:t>
      </w:r>
    </w:p>
    <w:p w14:paraId="24952B26">
      <w:r>
        <w:rPr>
          <w:b/>
        </w:rPr>
        <w:t>【答案】</w:t>
      </w:r>
      <w:r>
        <w:t>A</w:t>
      </w:r>
    </w:p>
    <w:p w14:paraId="5E1F18E2">
      <w:r>
        <w:rPr>
          <w:b/>
        </w:rPr>
        <w:t>【解析】</w:t>
      </w:r>
      <w:r>
        <w:t>数据的可信性确实对于赢得用户信任至关重要，尤其是在涉及个人或敏感数据时。</w:t>
      </w:r>
    </w:p>
    <w:p w14:paraId="699AE3DB">
      <w:r>
        <w:t>------------------------------------------------------------</w:t>
      </w:r>
    </w:p>
    <w:p w14:paraId="4430ABE6">
      <w:r>
        <w:rPr>
          <w:b/>
        </w:rPr>
        <w:t>912、判断题</w:t>
      </w:r>
    </w:p>
    <w:p w14:paraId="58E6A406">
      <w:r>
        <w:t>在人工智能领域，关联度是评价数据质量的首要指标。（）</w:t>
      </w:r>
    </w:p>
    <w:p w14:paraId="1A66C368">
      <w:r>
        <w:t>A.正确</w:t>
      </w:r>
    </w:p>
    <w:p w14:paraId="4C3830B3">
      <w:r>
        <w:t>B.错误</w:t>
      </w:r>
    </w:p>
    <w:p w14:paraId="7C143D13">
      <w:r>
        <w:rPr>
          <w:b/>
        </w:rPr>
        <w:t>【答案】</w:t>
      </w:r>
      <w:r>
        <w:t>A</w:t>
      </w:r>
    </w:p>
    <w:p w14:paraId="243264CB">
      <w:r>
        <w:rPr>
          <w:b/>
        </w:rPr>
        <w:t>【解析】</w:t>
      </w:r>
      <w:r>
        <w:t>关联度，或称相关性，是衡量数据质量的重要指标，尤其在人工智能和数据分析中。</w:t>
      </w:r>
    </w:p>
    <w:p w14:paraId="4E749FE9">
      <w:r>
        <w:t>------------------------------------------------------------</w:t>
      </w:r>
    </w:p>
    <w:p w14:paraId="5ADD7E57">
      <w:r>
        <w:rPr>
          <w:b/>
        </w:rPr>
        <w:t>913、判断题</w:t>
      </w:r>
    </w:p>
    <w:p w14:paraId="5C6248B8">
      <w:r>
        <w:t>测试计划是描述要进行的测试活动的范围、方法、资源和进度的文档，它确定了测试项、被测特性、测试任务、任务执行者以及各种可能风险等内容。（）</w:t>
      </w:r>
    </w:p>
    <w:p w14:paraId="3FE9E25F">
      <w:r>
        <w:t>A.正确</w:t>
      </w:r>
    </w:p>
    <w:p w14:paraId="3DB52A45">
      <w:r>
        <w:t>B.错误</w:t>
      </w:r>
    </w:p>
    <w:p w14:paraId="69329AD3">
      <w:r>
        <w:rPr>
          <w:b/>
        </w:rPr>
        <w:t>【答案】</w:t>
      </w:r>
      <w:r>
        <w:t>A</w:t>
      </w:r>
    </w:p>
    <w:p w14:paraId="17D45620">
      <w:r>
        <w:rPr>
          <w:b/>
        </w:rPr>
        <w:t>【解析】</w:t>
      </w:r>
      <w:r>
        <w:t>测试计划是软件测试中的一个重要文档，它详细说明了测试的范围和方法。</w:t>
      </w:r>
    </w:p>
    <w:p w14:paraId="0439FCF5">
      <w:r>
        <w:t>------------------------------------------------------------</w:t>
      </w:r>
    </w:p>
    <w:p w14:paraId="255783D1">
      <w:r>
        <w:rPr>
          <w:b/>
        </w:rPr>
        <w:t>914、判断题</w:t>
      </w:r>
    </w:p>
    <w:p w14:paraId="47BB7A69">
      <w:r>
        <w:t>测试资源包括测试人力资源和硬件资源。（）</w:t>
      </w:r>
    </w:p>
    <w:p w14:paraId="328161F7">
      <w:r>
        <w:t>A.正确</w:t>
      </w:r>
    </w:p>
    <w:p w14:paraId="4313F85C">
      <w:r>
        <w:t>B.错误</w:t>
      </w:r>
    </w:p>
    <w:p w14:paraId="1BF61A84">
      <w:r>
        <w:rPr>
          <w:b/>
        </w:rPr>
        <w:t>【答案】</w:t>
      </w:r>
      <w:r>
        <w:t>B</w:t>
      </w:r>
    </w:p>
    <w:p w14:paraId="07DE03C5">
      <w:r>
        <w:rPr>
          <w:b/>
        </w:rPr>
        <w:t>【解析】</w:t>
      </w:r>
      <w:r>
        <w:t>测试资源不仅包括人力资源和硬件资源，还包括软件工具、测试环境等。</w:t>
      </w:r>
    </w:p>
    <w:p w14:paraId="17A3E2A9">
      <w:r>
        <w:t>------------------------------------------------------------</w:t>
      </w:r>
    </w:p>
    <w:p w14:paraId="1FD0C1EB">
      <w:r>
        <w:rPr>
          <w:b/>
        </w:rPr>
        <w:t>915、判断题</w:t>
      </w:r>
    </w:p>
    <w:p w14:paraId="51F2A84A">
      <w:r>
        <w:t>测试用例设计与执行、缺陷概况及问题概要是版本测试报告中的主要内容，测试人员需要在每个轮次测试结束时编写提交。（）</w:t>
      </w:r>
    </w:p>
    <w:p w14:paraId="44FA5B5A">
      <w:r>
        <w:t>A.正确</w:t>
      </w:r>
    </w:p>
    <w:p w14:paraId="7282B519">
      <w:r>
        <w:t>B.错误</w:t>
      </w:r>
    </w:p>
    <w:p w14:paraId="2CE1BD08">
      <w:r>
        <w:rPr>
          <w:b/>
        </w:rPr>
        <w:t>【答案】</w:t>
      </w:r>
      <w:r>
        <w:t>A</w:t>
      </w:r>
    </w:p>
    <w:p w14:paraId="0F564A63">
      <w:r>
        <w:rPr>
          <w:b/>
        </w:rPr>
        <w:t>【解析】</w:t>
      </w:r>
      <w:r>
        <w:t>测试用例、缺陷报告和问题概要是测试报告中的关键部分，需要在测试结束后编写。</w:t>
      </w:r>
    </w:p>
    <w:p w14:paraId="4DB73C95">
      <w:r>
        <w:t>------------------------------------------------------------</w:t>
      </w:r>
    </w:p>
    <w:p w14:paraId="657E6241">
      <w:r>
        <w:rPr>
          <w:b/>
        </w:rPr>
        <w:t>916、判断题</w:t>
      </w:r>
    </w:p>
    <w:p w14:paraId="2F3665D9">
      <w:r>
        <w:t>测试报告中测试结果的结论仅仅只是测试通过或者不通过。（）</w:t>
      </w:r>
    </w:p>
    <w:p w14:paraId="575C302E">
      <w:r>
        <w:t>A.正确</w:t>
      </w:r>
    </w:p>
    <w:p w14:paraId="5A528106">
      <w:r>
        <w:t>B.错误</w:t>
      </w:r>
    </w:p>
    <w:p w14:paraId="06F89F3F">
      <w:r>
        <w:rPr>
          <w:b/>
        </w:rPr>
        <w:t>【答案】</w:t>
      </w:r>
      <w:r>
        <w:t>B</w:t>
      </w:r>
    </w:p>
    <w:p w14:paraId="28A07825">
      <w:r>
        <w:rPr>
          <w:b/>
        </w:rPr>
        <w:t>【解析】</w:t>
      </w:r>
      <w:r>
        <w:t>测试报告的结论不仅包括测试是否通过，还应包含测试结果的详细分析和建议。</w:t>
      </w:r>
    </w:p>
    <w:p w14:paraId="309B4374">
      <w:r>
        <w:t>------------------------------------------------------------</w:t>
      </w:r>
    </w:p>
    <w:p w14:paraId="2F8B8FA9">
      <w:r>
        <w:rPr>
          <w:b/>
        </w:rPr>
        <w:t>917、判断题</w:t>
      </w:r>
    </w:p>
    <w:p w14:paraId="0CEEA776">
      <w:r>
        <w:t>测试报告是只是把测试的结果写成文档。（）</w:t>
      </w:r>
    </w:p>
    <w:p w14:paraId="22E64CCF">
      <w:r>
        <w:t>A.正确</w:t>
      </w:r>
    </w:p>
    <w:p w14:paraId="34DBA652">
      <w:r>
        <w:t>B.错误</w:t>
      </w:r>
    </w:p>
    <w:p w14:paraId="7DFD682B">
      <w:r>
        <w:rPr>
          <w:b/>
        </w:rPr>
        <w:t>【答案】</w:t>
      </w:r>
      <w:r>
        <w:t>B</w:t>
      </w:r>
    </w:p>
    <w:p w14:paraId="459B7AFA">
      <w:r>
        <w:rPr>
          <w:b/>
        </w:rPr>
        <w:t>【解析】</w:t>
      </w:r>
      <w:r>
        <w:t>测试报告不仅记录测试结果，还应包含测试过程、发现的问题、风险评估和改进建议。</w:t>
      </w:r>
    </w:p>
    <w:p w14:paraId="5EFB85DF">
      <w:r>
        <w:t>------------------------------------------------------------</w:t>
      </w:r>
    </w:p>
    <w:p w14:paraId="74366A92">
      <w:r>
        <w:rPr>
          <w:b/>
        </w:rPr>
        <w:t>918、判断题</w:t>
      </w:r>
    </w:p>
    <w:p w14:paraId="395B7FDE">
      <w:r>
        <w:t>软件测试是指使用人工或自动的手段，来运行或测试某个系统的过程。（）</w:t>
      </w:r>
    </w:p>
    <w:p w14:paraId="3B65AC9E">
      <w:r>
        <w:t>A.正确</w:t>
      </w:r>
    </w:p>
    <w:p w14:paraId="3EF356BA">
      <w:r>
        <w:t>B.错误</w:t>
      </w:r>
    </w:p>
    <w:p w14:paraId="3283CB47">
      <w:r>
        <w:rPr>
          <w:b/>
        </w:rPr>
        <w:t>【答案】</w:t>
      </w:r>
      <w:r>
        <w:t>A</w:t>
      </w:r>
    </w:p>
    <w:p w14:paraId="7E439803">
      <w:r>
        <w:rPr>
          <w:b/>
        </w:rPr>
        <w:t>【解析】</w:t>
      </w:r>
      <w:r>
        <w:t>软件测试是通过人工或自动化方式验证软件系统的行为和性能是否符合预期。</w:t>
      </w:r>
    </w:p>
    <w:p w14:paraId="0475BD2C">
      <w:r>
        <w:t>------------------------------------------------------------</w:t>
      </w:r>
    </w:p>
    <w:p w14:paraId="22C6DD85">
      <w:r>
        <w:rPr>
          <w:b/>
        </w:rPr>
        <w:t>919、判断题</w:t>
      </w:r>
    </w:p>
    <w:p w14:paraId="5CAD5680">
      <w:r>
        <w:t>回归算法模型的分类指标有平均绝对误差，均值误差，R方值和Recall。（）</w:t>
      </w:r>
    </w:p>
    <w:p w14:paraId="2375FB0E">
      <w:r>
        <w:t>A.正确</w:t>
      </w:r>
    </w:p>
    <w:p w14:paraId="6ABB1FCC">
      <w:r>
        <w:t>B.错误</w:t>
      </w:r>
    </w:p>
    <w:p w14:paraId="56DE0EF8">
      <w:r>
        <w:rPr>
          <w:b/>
        </w:rPr>
        <w:t>【答案】</w:t>
      </w:r>
      <w:r>
        <w:t>B</w:t>
      </w:r>
    </w:p>
    <w:p w14:paraId="327DB8BB">
      <w:r>
        <w:rPr>
          <w:b/>
        </w:rPr>
        <w:t>【解析】</w:t>
      </w:r>
      <w:r>
        <w:t>Recall是分类问题中的一个指标，不适用于回归问题。回归问题通常使用MAE、RMSE、R方值等指标。</w:t>
      </w:r>
    </w:p>
    <w:p w14:paraId="471AC4EB">
      <w:r>
        <w:t>------------------------------------------------------------</w:t>
      </w:r>
    </w:p>
    <w:p w14:paraId="350E862B">
      <w:r>
        <w:rPr>
          <w:b/>
        </w:rPr>
        <w:t>920、判断题</w:t>
      </w:r>
    </w:p>
    <w:p w14:paraId="0AD52FE7">
      <w:r>
        <w:t>直接聚类法先把各个分类对象单独视为一类，然后根据距离最小的原则，依次选出一对分类对象，并成新类。（）</w:t>
      </w:r>
    </w:p>
    <w:p w14:paraId="5E533A07">
      <w:r>
        <w:t>A.正确</w:t>
      </w:r>
    </w:p>
    <w:p w14:paraId="2BC902B9">
      <w:r>
        <w:t>B.错误</w:t>
      </w:r>
    </w:p>
    <w:p w14:paraId="10DE533C">
      <w:r>
        <w:rPr>
          <w:b/>
        </w:rPr>
        <w:t>【答案】</w:t>
      </w:r>
      <w:r>
        <w:t>A</w:t>
      </w:r>
    </w:p>
    <w:p w14:paraId="5F087515">
      <w:r>
        <w:rPr>
          <w:b/>
        </w:rPr>
        <w:t>【解析】</w:t>
      </w:r>
      <w:r>
        <w:t>直接聚类法（也称为层次聚类法）确实是从每个对象作为单独的类开始，然后逐步合并最相似的类别。</w:t>
      </w:r>
    </w:p>
    <w:p w14:paraId="16D35A3C">
      <w:r>
        <w:t>------------------------------------------------------------</w:t>
      </w:r>
    </w:p>
    <w:p w14:paraId="14B2628E">
      <w:r>
        <w:rPr>
          <w:b/>
        </w:rPr>
        <w:t>921、判断题</w:t>
      </w:r>
    </w:p>
    <w:p w14:paraId="0556A4CE">
      <w:r>
        <w:t>下采样是对训练集里面样本数量较少的类别（少数类）进行过采样，合成新的样本来缓解类不平衡。（）</w:t>
      </w:r>
    </w:p>
    <w:p w14:paraId="59339B09">
      <w:r>
        <w:t>A.正确</w:t>
      </w:r>
    </w:p>
    <w:p w14:paraId="3636C8F4">
      <w:r>
        <w:t>B.错误</w:t>
      </w:r>
    </w:p>
    <w:p w14:paraId="6A825B34">
      <w:r>
        <w:rPr>
          <w:b/>
        </w:rPr>
        <w:t>【答案】</w:t>
      </w:r>
      <w:r>
        <w:t>B</w:t>
      </w:r>
    </w:p>
    <w:p w14:paraId="51B1B9F7">
      <w:r>
        <w:rPr>
          <w:b/>
        </w:rPr>
        <w:t>【解析】</w:t>
      </w:r>
      <w:r>
        <w:t>下采样实际上是减少数量较多的类别（多数类）的样本数量，以缓解类不平衡问题。</w:t>
      </w:r>
    </w:p>
    <w:p w14:paraId="6B350B1E">
      <w:r>
        <w:t>------------------------------------------------------------</w:t>
      </w:r>
    </w:p>
    <w:p w14:paraId="555D20DC">
      <w:r>
        <w:rPr>
          <w:b/>
        </w:rPr>
        <w:t>922、判断题</w:t>
      </w:r>
    </w:p>
    <w:p w14:paraId="4614F5E8">
      <w:r>
        <w:t>在模型训练之前，需要将数据按照一定比例划分为训练集和验证集。（）</w:t>
      </w:r>
    </w:p>
    <w:p w14:paraId="16937023">
      <w:r>
        <w:t>A.正确</w:t>
      </w:r>
    </w:p>
    <w:p w14:paraId="1DD9B7AE">
      <w:r>
        <w:t>B.错误</w:t>
      </w:r>
    </w:p>
    <w:p w14:paraId="4D8B59EE">
      <w:r>
        <w:rPr>
          <w:b/>
        </w:rPr>
        <w:t>【答案】</w:t>
      </w:r>
      <w:r>
        <w:t>B</w:t>
      </w:r>
    </w:p>
    <w:p w14:paraId="2C6D7223">
      <w:r>
        <w:rPr>
          <w:b/>
        </w:rPr>
        <w:t>【解析】</w:t>
      </w:r>
      <w:r>
        <w:t>模型训练前通常将数据划分为训练集、验证集和测试集，而不是仅有训练集和验证集。</w:t>
      </w:r>
    </w:p>
    <w:p w14:paraId="1F82DD78">
      <w:r>
        <w:t>------------------------------------------------------------</w:t>
      </w:r>
    </w:p>
    <w:p w14:paraId="53D55DC2">
      <w:r>
        <w:rPr>
          <w:b/>
        </w:rPr>
        <w:t>923、判断题</w:t>
      </w:r>
    </w:p>
    <w:p w14:paraId="58C9EB2C">
      <w:r>
        <w:t>在样本的二分类中，当样本为反例，被分类为反例，称为假正类。（ ）</w:t>
      </w:r>
    </w:p>
    <w:p w14:paraId="4C4395DD">
      <w:r>
        <w:t>A.正确</w:t>
      </w:r>
    </w:p>
    <w:p w14:paraId="15481ACB">
      <w:r>
        <w:t>B.错误</w:t>
      </w:r>
    </w:p>
    <w:p w14:paraId="33D1146A">
      <w:r>
        <w:rPr>
          <w:b/>
        </w:rPr>
        <w:t>【答案】</w:t>
      </w:r>
      <w:r>
        <w:t>B</w:t>
      </w:r>
    </w:p>
    <w:p w14:paraId="54ED80E4">
      <w:r>
        <w:rPr>
          <w:b/>
        </w:rPr>
        <w:t>【解析】</w:t>
      </w:r>
      <w:r>
        <w:t>当样本为反例且被（错误）地分类为正例时，这称为假正例（False Positive）。</w:t>
      </w:r>
    </w:p>
    <w:p w14:paraId="2C0FB1EC">
      <w:r>
        <w:t>------------------------------------------------------------</w:t>
      </w:r>
    </w:p>
    <w:p w14:paraId="70F784D6">
      <w:r>
        <w:rPr>
          <w:b/>
        </w:rPr>
        <w:t>924、判断题</w:t>
      </w:r>
    </w:p>
    <w:p w14:paraId="0A5BC13A">
      <w:r>
        <w:t>保留法可能出现训练集占55%，检验集占55%的情况。（）</w:t>
      </w:r>
    </w:p>
    <w:p w14:paraId="5B6D08F3">
      <w:r>
        <w:t>A.正确</w:t>
      </w:r>
    </w:p>
    <w:p w14:paraId="3A4AFFEB">
      <w:r>
        <w:t>B.错误</w:t>
      </w:r>
    </w:p>
    <w:p w14:paraId="172A61B4">
      <w:r>
        <w:rPr>
          <w:b/>
        </w:rPr>
        <w:t>【答案】</w:t>
      </w:r>
      <w:r>
        <w:t>B</w:t>
      </w:r>
    </w:p>
    <w:p w14:paraId="5BC4FE65">
      <w:r>
        <w:rPr>
          <w:b/>
        </w:rPr>
        <w:t>【解析】</w:t>
      </w:r>
      <w:r>
        <w:t>保留法（Holdout）通常是指将数据集按照一定的比例划分为训练集和测试集，但这个比例通常是固定的，如70%训练集和30%测试集。</w:t>
      </w:r>
    </w:p>
    <w:p w14:paraId="0DBD65BB">
      <w:r>
        <w:t>------------------------------------------------------------</w:t>
      </w:r>
    </w:p>
    <w:p w14:paraId="66BAA226">
      <w:r>
        <w:rPr>
          <w:b/>
        </w:rPr>
        <w:t>925、判断题</w:t>
      </w:r>
    </w:p>
    <w:p w14:paraId="10161AAC">
      <w:r>
        <w:t>留一法比留P法的计算复杂度大幅度下降。（）</w:t>
      </w:r>
    </w:p>
    <w:p w14:paraId="5DB0E570">
      <w:r>
        <w:t>A.正确</w:t>
      </w:r>
    </w:p>
    <w:p w14:paraId="4A73AE1B">
      <w:r>
        <w:t>B.错误</w:t>
      </w:r>
    </w:p>
    <w:p w14:paraId="23908699">
      <w:r>
        <w:rPr>
          <w:b/>
        </w:rPr>
        <w:t>【答案】</w:t>
      </w:r>
      <w:r>
        <w:t>B</w:t>
      </w:r>
    </w:p>
    <w:p w14:paraId="5A670971">
      <w:r>
        <w:rPr>
          <w:b/>
        </w:rPr>
        <w:t>【解析】</w:t>
      </w:r>
      <w:r>
        <w:t>留一法（Leave-One-Out，LOO）的计算复杂度实际上比留P法（留出一部分数据作为测试集）更高，因为留一法需要对每个样本都进行一次模型训练和测试。</w:t>
      </w:r>
    </w:p>
    <w:p w14:paraId="458D9A37">
      <w:r>
        <w:t>------------------------------------------------------------</w:t>
      </w:r>
    </w:p>
    <w:p w14:paraId="13AAB63D">
      <w:r>
        <w:rPr>
          <w:b/>
        </w:rPr>
        <w:t>926、判断题</w:t>
      </w:r>
    </w:p>
    <w:p w14:paraId="7DE9C09B">
      <w:r>
        <w:t>激活函数tanh在形状上看上去是Sigmoid函数经过平移。（）</w:t>
      </w:r>
    </w:p>
    <w:p w14:paraId="7F535CAA">
      <w:r>
        <w:t>A.正确</w:t>
      </w:r>
    </w:p>
    <w:p w14:paraId="6E9CCD63">
      <w:r>
        <w:t>B.错误</w:t>
      </w:r>
    </w:p>
    <w:p w14:paraId="0CF2A782">
      <w:r>
        <w:rPr>
          <w:b/>
        </w:rPr>
        <w:t>【答案】</w:t>
      </w:r>
      <w:r>
        <w:t>A</w:t>
      </w:r>
    </w:p>
    <w:p w14:paraId="6856D973">
      <w:r>
        <w:rPr>
          <w:b/>
        </w:rPr>
        <w:t>【解析】</w:t>
      </w:r>
      <w:r>
        <w:t>激活函数tanh（双曲正切函数）在形状上确实是Sigmoid函数经过平移和缩放的结果。</w:t>
      </w:r>
    </w:p>
    <w:p w14:paraId="6671B4FB">
      <w:r>
        <w:t>------------------------------------------------------------</w:t>
      </w:r>
    </w:p>
    <w:p w14:paraId="147DC53A">
      <w:r>
        <w:rPr>
          <w:b/>
        </w:rPr>
        <w:t>927、判断题</w:t>
      </w:r>
    </w:p>
    <w:p w14:paraId="2D940175">
      <w:r>
        <w:t>现阶段算法设计工作已经可以完全自动化。（）</w:t>
      </w:r>
    </w:p>
    <w:p w14:paraId="72293826">
      <w:r>
        <w:t>A.正确</w:t>
      </w:r>
    </w:p>
    <w:p w14:paraId="7DC31E97">
      <w:r>
        <w:t>B.错误</w:t>
      </w:r>
    </w:p>
    <w:p w14:paraId="3BCABBEA">
      <w:r>
        <w:rPr>
          <w:b/>
        </w:rPr>
        <w:t>【答案】</w:t>
      </w:r>
      <w:r>
        <w:t>B</w:t>
      </w:r>
    </w:p>
    <w:p w14:paraId="445C121F">
      <w:r>
        <w:rPr>
          <w:b/>
        </w:rPr>
        <w:t>【解析】</w:t>
      </w:r>
      <w:r>
        <w:t>尽管自动化工具可以帮助设计算法，但算法设计工作目前还不能说已经完全自动化。</w:t>
      </w:r>
    </w:p>
    <w:p w14:paraId="42CD519F">
      <w:r>
        <w:t>------------------------------------------------------------</w:t>
      </w:r>
    </w:p>
    <w:p w14:paraId="11E4222D">
      <w:r>
        <w:rPr>
          <w:b/>
        </w:rPr>
        <w:t>928、判断题</w:t>
      </w:r>
    </w:p>
    <w:p w14:paraId="25D46719">
      <w:r>
        <w:t>算法具有无穷性。（）</w:t>
      </w:r>
    </w:p>
    <w:p w14:paraId="47A82187">
      <w:r>
        <w:t>A.正确</w:t>
      </w:r>
    </w:p>
    <w:p w14:paraId="7A055DF8">
      <w:r>
        <w:t>B.错误</w:t>
      </w:r>
    </w:p>
    <w:p w14:paraId="66AFB87C">
      <w:r>
        <w:rPr>
          <w:b/>
        </w:rPr>
        <w:t>【答案】</w:t>
      </w:r>
      <w:r>
        <w:t>B</w:t>
      </w:r>
    </w:p>
    <w:p w14:paraId="55D65763">
      <w:r>
        <w:rPr>
          <w:b/>
        </w:rPr>
        <w:t>【解析】</w:t>
      </w:r>
      <w:r>
        <w:t>算法是一系列有穷的步骤，用于解决特定的问题。</w:t>
      </w:r>
    </w:p>
    <w:p w14:paraId="4522601E">
      <w:r>
        <w:t>------------------------------------------------------------</w:t>
      </w:r>
    </w:p>
    <w:p w14:paraId="1061D526">
      <w:r>
        <w:rPr>
          <w:b/>
        </w:rPr>
        <w:t>929、判断题</w:t>
      </w:r>
    </w:p>
    <w:p w14:paraId="576F9002">
      <w:r>
        <w:t>算法是可供计算机执行的对数据进行处理的一个有穷步骤，是解决问题的一个逻辑顺序，是解题方法的精确描述。（）</w:t>
      </w:r>
    </w:p>
    <w:p w14:paraId="0201D171">
      <w:r>
        <w:t>A.正确</w:t>
      </w:r>
    </w:p>
    <w:p w14:paraId="3B96899F">
      <w:r>
        <w:t>B.错误</w:t>
      </w:r>
    </w:p>
    <w:p w14:paraId="0E3052BF">
      <w:r>
        <w:rPr>
          <w:b/>
        </w:rPr>
        <w:t>【答案】</w:t>
      </w:r>
      <w:r>
        <w:t>A</w:t>
      </w:r>
    </w:p>
    <w:p w14:paraId="1D76CA43">
      <w:r>
        <w:rPr>
          <w:b/>
        </w:rPr>
        <w:t>【解析】</w:t>
      </w:r>
      <w:r>
        <w:t>算法是一系列有序的步骤，旨在完成一个特定的任务或解决一个问题。</w:t>
      </w:r>
    </w:p>
    <w:p w14:paraId="10536E51">
      <w:r>
        <w:t>------------------------------------------------------------</w:t>
      </w:r>
    </w:p>
    <w:p w14:paraId="2962B44F">
      <w:r>
        <w:rPr>
          <w:b/>
        </w:rPr>
        <w:t>930、判断题</w:t>
      </w:r>
    </w:p>
    <w:p w14:paraId="1BE81236">
      <w:r>
        <w:t>测试用例是测试时执行的最大实体。（）</w:t>
      </w:r>
    </w:p>
    <w:p w14:paraId="00B25B3C">
      <w:r>
        <w:t>A.正确</w:t>
      </w:r>
    </w:p>
    <w:p w14:paraId="7E90C93E">
      <w:r>
        <w:t>B.错误</w:t>
      </w:r>
    </w:p>
    <w:p w14:paraId="5BEAC551">
      <w:r>
        <w:rPr>
          <w:b/>
        </w:rPr>
        <w:t>【答案】</w:t>
      </w:r>
      <w:r>
        <w:t>B</w:t>
      </w:r>
    </w:p>
    <w:p w14:paraId="79061256">
      <w:r>
        <w:rPr>
          <w:b/>
        </w:rPr>
        <w:t>【解析】</w:t>
      </w:r>
      <w:r>
        <w:t>测试用例是测试执行中的一个基本单位，但不是最大的实体；测试套件（Test Suite）是由多个测试用例组成的更大集合。</w:t>
      </w:r>
    </w:p>
    <w:p w14:paraId="2A37F0A1">
      <w:r>
        <w:t>------------------------------------------------------------</w:t>
      </w:r>
    </w:p>
    <w:p w14:paraId="28853689">
      <w:r>
        <w:rPr>
          <w:b/>
        </w:rPr>
        <w:t>931、判断题</w:t>
      </w:r>
    </w:p>
    <w:p w14:paraId="2761E0DC">
      <w:r>
        <w:t>需求分析结束后编写的用例仅为集成测试对应的用例。（）</w:t>
      </w:r>
    </w:p>
    <w:p w14:paraId="4CB7EA0F">
      <w:r>
        <w:t>A.正确</w:t>
      </w:r>
    </w:p>
    <w:p w14:paraId="2B97F204">
      <w:r>
        <w:t>B.错误</w:t>
      </w:r>
    </w:p>
    <w:p w14:paraId="43059566">
      <w:r>
        <w:rPr>
          <w:b/>
        </w:rPr>
        <w:t>【答案】</w:t>
      </w:r>
      <w:r>
        <w:t>B</w:t>
      </w:r>
    </w:p>
    <w:p w14:paraId="664CAFF5">
      <w:r>
        <w:rPr>
          <w:b/>
        </w:rPr>
        <w:t>【解析】</w:t>
      </w:r>
      <w:r>
        <w:t>需求分析结束后编写的用例通常用于各种类型的测试，包括单元测试和集成测试，而不限于集成测试。</w:t>
      </w:r>
    </w:p>
    <w:p w14:paraId="72DC2180">
      <w:r>
        <w:t>------------------------------------------------------------</w:t>
      </w:r>
    </w:p>
    <w:p w14:paraId="09E084B8">
      <w:r>
        <w:rPr>
          <w:b/>
        </w:rPr>
        <w:t>932、判断题</w:t>
      </w:r>
    </w:p>
    <w:p w14:paraId="668DB2BF">
      <w:r>
        <w:t>模型评价中，评价结果仅仅评价的是模型准确度和一般性等因素。（）</w:t>
      </w:r>
    </w:p>
    <w:p w14:paraId="0322DC44">
      <w:r>
        <w:t>A.正确</w:t>
      </w:r>
    </w:p>
    <w:p w14:paraId="2BEBD359">
      <w:r>
        <w:t>B.错误</w:t>
      </w:r>
    </w:p>
    <w:p w14:paraId="1AC5CE3A">
      <w:r>
        <w:rPr>
          <w:b/>
        </w:rPr>
        <w:t>【答案】</w:t>
      </w:r>
      <w:r>
        <w:t>B</w:t>
      </w:r>
    </w:p>
    <w:p w14:paraId="106B0114">
      <w:r>
        <w:rPr>
          <w:b/>
        </w:rPr>
        <w:t>【解析】</w:t>
      </w:r>
      <w:r>
        <w:t>模型评价不仅考虑准确度和一般性，还可能包括其他因素，如模型的复杂度、训练时间、资源消耗等。</w:t>
      </w:r>
    </w:p>
    <w:p w14:paraId="41D2BCEE">
      <w:r>
        <w:t>------------------------------------------------------------</w:t>
      </w:r>
    </w:p>
    <w:p w14:paraId="7E520A78">
      <w:r>
        <w:rPr>
          <w:b/>
        </w:rPr>
        <w:t>933、判断题</w:t>
      </w:r>
    </w:p>
    <w:p w14:paraId="73422C7F">
      <w:r>
        <w:t>算法的每一步骤必须有确切的定义。（）</w:t>
      </w:r>
    </w:p>
    <w:p w14:paraId="68E7FA7B">
      <w:r>
        <w:t>A.正确</w:t>
      </w:r>
    </w:p>
    <w:p w14:paraId="51C36621">
      <w:r>
        <w:t>B.错误</w:t>
      </w:r>
    </w:p>
    <w:p w14:paraId="67C5CBFD">
      <w:r>
        <w:rPr>
          <w:b/>
        </w:rPr>
        <w:t>【答案】</w:t>
      </w:r>
      <w:r>
        <w:t>A</w:t>
      </w:r>
    </w:p>
    <w:p w14:paraId="19BC2732">
      <w:r>
        <w:rPr>
          <w:b/>
        </w:rPr>
        <w:t>【解析】</w:t>
      </w:r>
      <w:r>
        <w:t>算法的每个步骤都需要有明确无误的定义，以确保算法的精确执行。</w:t>
      </w:r>
    </w:p>
    <w:p w14:paraId="0B78A447">
      <w:r>
        <w:t>------------------------------------------------------------</w:t>
      </w:r>
    </w:p>
    <w:p w14:paraId="3C6B22D0">
      <w:r>
        <w:rPr>
          <w:b/>
        </w:rPr>
        <w:t>934、判断题</w:t>
      </w:r>
    </w:p>
    <w:p w14:paraId="3B0A878E">
      <w:r>
        <w:t>计算时间复杂度的时候，主要考虑算法中最高阶项的开销，只要找出算法中最高阶的复杂度，就可以忽略低阶和常数的复杂度。（）</w:t>
      </w:r>
    </w:p>
    <w:p w14:paraId="1BC94847">
      <w:r>
        <w:t>A.正确</w:t>
      </w:r>
    </w:p>
    <w:p w14:paraId="2F689F95">
      <w:r>
        <w:t>B.错误</w:t>
      </w:r>
    </w:p>
    <w:p w14:paraId="41434A01">
      <w:r>
        <w:rPr>
          <w:b/>
        </w:rPr>
        <w:t>【答案】</w:t>
      </w:r>
      <w:r>
        <w:t>A</w:t>
      </w:r>
    </w:p>
    <w:p w14:paraId="304565F9">
      <w:r>
        <w:rPr>
          <w:b/>
        </w:rPr>
        <w:t>【解析】</w:t>
      </w:r>
      <w:r>
        <w:t>在计算算法的时间复杂度时，通常只保留最高阶项，因为随着输入规模的增大，最高阶项将占主导地位。</w:t>
      </w:r>
    </w:p>
    <w:p w14:paraId="5D41F4C9">
      <w:r>
        <w:t>------------------------------------------------------------</w:t>
      </w:r>
    </w:p>
    <w:p w14:paraId="0D56AA46">
      <w:r>
        <w:rPr>
          <w:b/>
        </w:rPr>
        <w:t>935、判断题</w:t>
      </w:r>
    </w:p>
    <w:p w14:paraId="2D05F2B8">
      <w:r>
        <w:t>算法在运行过程中临时占用的存储空间不随算法的改变而改变。（）</w:t>
      </w:r>
    </w:p>
    <w:p w14:paraId="7C9B11E2">
      <w:r>
        <w:t>A.正确</w:t>
      </w:r>
    </w:p>
    <w:p w14:paraId="71D8BF4B">
      <w:r>
        <w:t>B.错误</w:t>
      </w:r>
    </w:p>
    <w:p w14:paraId="28328F30">
      <w:r>
        <w:rPr>
          <w:b/>
        </w:rPr>
        <w:t>【答案】</w:t>
      </w:r>
      <w:r>
        <w:t>B</w:t>
      </w:r>
    </w:p>
    <w:p w14:paraId="7C3E3591">
      <w:r>
        <w:rPr>
          <w:b/>
        </w:rPr>
        <w:t>【解析】</w:t>
      </w:r>
      <w:r>
        <w:t>算法的存储空间需求（即空间复杂度）会随着算法的不同而有所变化。</w:t>
      </w:r>
    </w:p>
    <w:p w14:paraId="24C90BD6">
      <w:r>
        <w:t>------------------------------------------------------------</w:t>
      </w:r>
    </w:p>
    <w:p w14:paraId="044DC0AF">
      <w:r>
        <w:rPr>
          <w:b/>
        </w:rPr>
        <w:t>936、判断题</w:t>
      </w:r>
    </w:p>
    <w:p w14:paraId="4E3F44AE">
      <w:r>
        <w:t>聚类得到的簇可以用聚类中心，簇大小，簇密度和簇描述等来表示。（）</w:t>
      </w:r>
    </w:p>
    <w:p w14:paraId="3AE9B4D9">
      <w:r>
        <w:t>A.正确</w:t>
      </w:r>
    </w:p>
    <w:p w14:paraId="35DCAA78">
      <w:r>
        <w:t>B.错误</w:t>
      </w:r>
    </w:p>
    <w:p w14:paraId="1B950462">
      <w:r>
        <w:rPr>
          <w:b/>
        </w:rPr>
        <w:t>【答案】</w:t>
      </w:r>
      <w:r>
        <w:t>A</w:t>
      </w:r>
    </w:p>
    <w:p w14:paraId="1A26BE26">
      <w:r>
        <w:rPr>
          <w:b/>
        </w:rPr>
        <w:t>【解析】</w:t>
      </w:r>
      <w:r>
        <w:t>聚类分析中，簇的特征可以通过聚类中心、簇的大小、密度和描述符等多种方式来表示。</w:t>
      </w:r>
    </w:p>
    <w:p w14:paraId="01DED0A9">
      <w:r>
        <w:t>------------------------------------------------------------</w:t>
      </w:r>
    </w:p>
    <w:p w14:paraId="1F8B637D">
      <w:r>
        <w:rPr>
          <w:b/>
        </w:rPr>
        <w:t>937、判断题</w:t>
      </w:r>
    </w:p>
    <w:p w14:paraId="0DCB43ED">
      <w:r>
        <w:t>视觉编码的关键在于使用符合目标人群视觉感知习惯来表达。（）</w:t>
      </w:r>
    </w:p>
    <w:p w14:paraId="5A110D91">
      <w:r>
        <w:t>A.正确</w:t>
      </w:r>
    </w:p>
    <w:p w14:paraId="73703A06">
      <w:r>
        <w:t>B.错误</w:t>
      </w:r>
    </w:p>
    <w:p w14:paraId="7D3A946E">
      <w:r>
        <w:rPr>
          <w:b/>
        </w:rPr>
        <w:t>【答案】</w:t>
      </w:r>
      <w:r>
        <w:t>A</w:t>
      </w:r>
    </w:p>
    <w:p w14:paraId="55E8C89B">
      <w:r>
        <w:rPr>
          <w:b/>
        </w:rPr>
        <w:t>【解析】</w:t>
      </w:r>
      <w:r>
        <w:t>视觉编码需要考虑目标人群的视觉习惯，以确保信息的有效传递。</w:t>
      </w:r>
    </w:p>
    <w:p w14:paraId="63570FC3">
      <w:r>
        <w:t>------------------------------------------------------------</w:t>
      </w:r>
    </w:p>
    <w:p w14:paraId="48DEE637">
      <w:r>
        <w:rPr>
          <w:b/>
        </w:rPr>
        <w:t>938、判断题</w:t>
      </w:r>
    </w:p>
    <w:p w14:paraId="6CB0F392">
      <w:r>
        <w:t>利用WPS表格绘制图表时，完全不需要对数据结构有了解。（）</w:t>
      </w:r>
    </w:p>
    <w:p w14:paraId="35F1BDC2">
      <w:r>
        <w:t>A.正确</w:t>
      </w:r>
    </w:p>
    <w:p w14:paraId="4677AD33">
      <w:r>
        <w:t>B.错误</w:t>
      </w:r>
    </w:p>
    <w:p w14:paraId="7E224CC2">
      <w:r>
        <w:rPr>
          <w:b/>
        </w:rPr>
        <w:t>【答案】</w:t>
      </w:r>
      <w:r>
        <w:t>B</w:t>
      </w:r>
    </w:p>
    <w:p w14:paraId="414CEB0C">
      <w:r>
        <w:rPr>
          <w:b/>
        </w:rPr>
        <w:t>【解析】</w:t>
      </w:r>
      <w:r>
        <w:t>为了有效地使用WPS表格绘制图表，需要对数据结构有一定的了解，以确保图表的准确性和可读性。</w:t>
      </w:r>
    </w:p>
    <w:p w14:paraId="6EE97840">
      <w:r>
        <w:t>------------------------------------------------------------</w:t>
      </w:r>
    </w:p>
    <w:p w14:paraId="16A5F5D7">
      <w:r>
        <w:rPr>
          <w:b/>
        </w:rPr>
        <w:t>939、判断题</w:t>
      </w:r>
    </w:p>
    <w:p w14:paraId="5850CE3C">
      <w:r>
        <w:t>ggplot2是基于R语言的可视化库，与matplotlib相比，它可以将图层叠加起来绘图，但是与pandas整合度低。（）</w:t>
      </w:r>
    </w:p>
    <w:p w14:paraId="1C191920">
      <w:r>
        <w:t>A.正确</w:t>
      </w:r>
    </w:p>
    <w:p w14:paraId="7CE447E0">
      <w:r>
        <w:t>B.错误</w:t>
      </w:r>
    </w:p>
    <w:p w14:paraId="22F374D6">
      <w:r>
        <w:rPr>
          <w:b/>
        </w:rPr>
        <w:t>【答案】</w:t>
      </w:r>
      <w:r>
        <w:t>B</w:t>
      </w:r>
    </w:p>
    <w:p w14:paraId="7811CBCE">
      <w:r>
        <w:rPr>
          <w:b/>
        </w:rPr>
        <w:t>【解析】</w:t>
      </w:r>
      <w:r>
        <w:t>ggplot2实际上与R语言中的pandas库整合度很高，它支持直接使用pandas DataFrame作为数据源。</w:t>
      </w:r>
    </w:p>
    <w:p w14:paraId="1A92A17F">
      <w:r>
        <w:t>------------------------------------------------------------</w:t>
      </w:r>
    </w:p>
    <w:p w14:paraId="5583B636">
      <w:r>
        <w:rPr>
          <w:b/>
        </w:rPr>
        <w:t>940、判断题</w:t>
      </w:r>
    </w:p>
    <w:p w14:paraId="53E5CB46">
      <w:r>
        <w:t>欧式距离是计算欧氏空间中三点之间或以上的距离。（）</w:t>
      </w:r>
    </w:p>
    <w:p w14:paraId="067BC1FC">
      <w:r>
        <w:t>A.正确</w:t>
      </w:r>
    </w:p>
    <w:p w14:paraId="45DD7A9B">
      <w:r>
        <w:t>B.错误</w:t>
      </w:r>
    </w:p>
    <w:p w14:paraId="35DBA2BB">
      <w:r>
        <w:rPr>
          <w:b/>
        </w:rPr>
        <w:t>【答案】</w:t>
      </w:r>
      <w:r>
        <w:t>B</w:t>
      </w:r>
    </w:p>
    <w:p w14:paraId="57D22C1C">
      <w:r>
        <w:rPr>
          <w:b/>
        </w:rPr>
        <w:t>【解析】</w:t>
      </w:r>
      <w:r>
        <w:t>欧式距离通常用于计算两点之间的距离，而不是三点或以上。</w:t>
      </w:r>
    </w:p>
    <w:p w14:paraId="37D54FD3">
      <w:r>
        <w:t>------------------------------------------------------------</w:t>
      </w:r>
    </w:p>
    <w:p w14:paraId="62E87BA7">
      <w:r>
        <w:rPr>
          <w:b/>
        </w:rPr>
        <w:t>941、判断题</w:t>
      </w:r>
    </w:p>
    <w:p w14:paraId="0CA41604">
      <w:r>
        <w:t>n是一个可变参数，明可夫斯基距离根据n的取值不同可以变成不同类距离。当n=2时，明可夫斯基距离就变成了曼哈顿距离。（）</w:t>
      </w:r>
    </w:p>
    <w:p w14:paraId="059CFD11">
      <w:r>
        <w:t>A.正确</w:t>
      </w:r>
    </w:p>
    <w:p w14:paraId="629032A6">
      <w:r>
        <w:t>B.错误</w:t>
      </w:r>
    </w:p>
    <w:p w14:paraId="127E7C55">
      <w:r>
        <w:rPr>
          <w:b/>
        </w:rPr>
        <w:t>【答案】</w:t>
      </w:r>
      <w:r>
        <w:t>B</w:t>
      </w:r>
    </w:p>
    <w:p w14:paraId="2E598DB5">
      <w:r>
        <w:rPr>
          <w:b/>
        </w:rPr>
        <w:t>【解析】</w:t>
      </w:r>
      <w:r>
        <w:t>当n=1时，明可夫斯基距离变成曼哈顿距离；当n=2时，它变成欧氏距离。</w:t>
      </w:r>
    </w:p>
    <w:p w14:paraId="72E19A94">
      <w:r>
        <w:t>------------------------------------------------------------</w:t>
      </w:r>
    </w:p>
    <w:p w14:paraId="7ACCC7FF">
      <w:r>
        <w:rPr>
          <w:b/>
        </w:rPr>
        <w:t>942、判断题</w:t>
      </w:r>
    </w:p>
    <w:p w14:paraId="32DD726F">
      <w:r>
        <w:t>免费且直接可用的数据方便寻找，数据量庞大。（）</w:t>
      </w:r>
    </w:p>
    <w:p w14:paraId="55FB5D37">
      <w:r>
        <w:t>A.正确</w:t>
      </w:r>
    </w:p>
    <w:p w14:paraId="1DE10834">
      <w:r>
        <w:t>B.错误</w:t>
      </w:r>
    </w:p>
    <w:p w14:paraId="54550C9A">
      <w:r>
        <w:rPr>
          <w:b/>
        </w:rPr>
        <w:t>【答案】</w:t>
      </w:r>
      <w:r>
        <w:t>B</w:t>
      </w:r>
    </w:p>
    <w:p w14:paraId="5381786C">
      <w:r>
        <w:rPr>
          <w:b/>
        </w:rPr>
        <w:t>【解析】</w:t>
      </w:r>
      <w:r>
        <w:t>虽然存在一些免费且数据量庞大的数据集，但寻找和获取这些数据的过程可能并不总是简单直接。</w:t>
      </w:r>
    </w:p>
    <w:p w14:paraId="37E96AB1">
      <w:r>
        <w:t>------------------------------------------------------------</w:t>
      </w:r>
    </w:p>
    <w:p w14:paraId="7FC361E8">
      <w:r>
        <w:rPr>
          <w:b/>
        </w:rPr>
        <w:t>943、判断题</w:t>
      </w:r>
    </w:p>
    <w:p w14:paraId="5C22421C">
      <w:r>
        <w:t>著名的ImageNet图片集就是以众包的方式进行人工标记的。（）</w:t>
      </w:r>
    </w:p>
    <w:p w14:paraId="15C9D563">
      <w:r>
        <w:t>A.正确</w:t>
      </w:r>
    </w:p>
    <w:p w14:paraId="4C1705B4">
      <w:r>
        <w:t>B.错误</w:t>
      </w:r>
    </w:p>
    <w:p w14:paraId="7C44B837">
      <w:r>
        <w:rPr>
          <w:b/>
        </w:rPr>
        <w:t>【答案】</w:t>
      </w:r>
      <w:r>
        <w:t>A</w:t>
      </w:r>
    </w:p>
    <w:p w14:paraId="748D5605">
      <w:r>
        <w:rPr>
          <w:b/>
        </w:rPr>
        <w:t>【解析】</w:t>
      </w:r>
      <w:r>
        <w:t>ImageNet图片集是一个大规模的图像数据集，它通过众包方式进行了广泛的人工标记。</w:t>
      </w:r>
    </w:p>
    <w:p w14:paraId="5A877D82">
      <w:r>
        <w:t>------------------------------------------------------------</w:t>
      </w:r>
    </w:p>
    <w:p w14:paraId="71F3B05A">
      <w:r>
        <w:rPr>
          <w:b/>
        </w:rPr>
        <w:t>944、判断题</w:t>
      </w:r>
    </w:p>
    <w:p w14:paraId="66252B66">
      <w:r>
        <w:t>模型训练中周期是指数据集中一个样本的一次完整训练。（）</w:t>
      </w:r>
    </w:p>
    <w:p w14:paraId="7EDE64AC">
      <w:r>
        <w:t>A.正确</w:t>
      </w:r>
    </w:p>
    <w:p w14:paraId="7F85E11C">
      <w:r>
        <w:t>B.错误</w:t>
      </w:r>
    </w:p>
    <w:p w14:paraId="5D4E5111">
      <w:r>
        <w:rPr>
          <w:b/>
        </w:rPr>
        <w:t>【答案】</w:t>
      </w:r>
      <w:r>
        <w:t>B</w:t>
      </w:r>
    </w:p>
    <w:p w14:paraId="55D98FB6">
      <w:r>
        <w:rPr>
          <w:b/>
        </w:rPr>
        <w:t>【解析】</w:t>
      </w:r>
      <w:r>
        <w:t>在机器学习中，一个周期（Epoch）通常指的是整个训练集被用于一次模型训练的过程。</w:t>
      </w:r>
    </w:p>
    <w:p w14:paraId="2D4C685F">
      <w:r>
        <w:t>------------------------------------------------------------</w:t>
      </w:r>
    </w:p>
    <w:p w14:paraId="4FEDE05F">
      <w:r>
        <w:rPr>
          <w:b/>
        </w:rPr>
        <w:t>945、判断题</w:t>
      </w:r>
    </w:p>
    <w:p w14:paraId="50C412E7">
      <w:r>
        <w:t>泛化误差代表此方法的泛化能力，即对于新的样本数据的分类能力如何。（）</w:t>
      </w:r>
    </w:p>
    <w:p w14:paraId="464DE62F">
      <w:r>
        <w:t>A.正确</w:t>
      </w:r>
    </w:p>
    <w:p w14:paraId="5BA26EC3">
      <w:r>
        <w:t>B.错误</w:t>
      </w:r>
    </w:p>
    <w:p w14:paraId="7F65EA5C">
      <w:r>
        <w:rPr>
          <w:b/>
        </w:rPr>
        <w:t>【答案】</w:t>
      </w:r>
      <w:r>
        <w:t>A</w:t>
      </w:r>
    </w:p>
    <w:p w14:paraId="13E14B93">
      <w:r>
        <w:rPr>
          <w:b/>
        </w:rPr>
        <w:t>【解析】</w:t>
      </w:r>
      <w:r>
        <w:t>泛化误差是衡量模型对未见过数据的预测能力的一个重要指标。</w:t>
      </w:r>
    </w:p>
    <w:p w14:paraId="24124844">
      <w:r>
        <w:t>------------------------------------------------------------</w:t>
      </w:r>
    </w:p>
    <w:p w14:paraId="1EF64852">
      <w:r>
        <w:rPr>
          <w:b/>
        </w:rPr>
        <w:t>946、判断题</w:t>
      </w:r>
    </w:p>
    <w:p w14:paraId="74FE6BBB">
      <w:r>
        <w:t>对于过拟合问题，可以通过增加分类属性的数量，选择合适的分类属性等方法，提高模型对于训练样本的拟合程度。（）</w:t>
      </w:r>
    </w:p>
    <w:p w14:paraId="6DFE5520">
      <w:r>
        <w:t>A.正确</w:t>
      </w:r>
    </w:p>
    <w:p w14:paraId="3F90A990">
      <w:r>
        <w:t>B.错误</w:t>
      </w:r>
    </w:p>
    <w:p w14:paraId="16CA57F1">
      <w:r>
        <w:rPr>
          <w:b/>
        </w:rPr>
        <w:t>【答案】</w:t>
      </w:r>
      <w:r>
        <w:t>B</w:t>
      </w:r>
    </w:p>
    <w:p w14:paraId="11D8ACED">
      <w:r>
        <w:rPr>
          <w:b/>
        </w:rPr>
        <w:t>【解析】</w:t>
      </w:r>
      <w:r>
        <w:t>解决过拟合问题需要综合考虑模型复杂度、数据量、正则化等多种因素，而不仅仅是增加分类属性的数量或选择合适的分类属性1、过拟合的定义：过拟合是指模型在训练数据上表现很好，但在未见过的测试数据上表现差的情况。这通常是因为模型过于复杂，捕捉到了训练数据中的噪声和细节，而没有泛化到新数据。2、增加分类属性的影响：增加分类属性（特征）的数量可能会导致模型变得更复杂，如果这些特征中包含很多与预测目标关系不大或者噪声特征，那么模型可能会学习到这些噪声，导致过拟合。3、选择合适的分类属性：选择合适的分类属性是重要的，但这并不足以解决过拟合问题。即使特征选择得当，如果模型过于复杂，仍然可能发生过拟合。4、正确的解决过拟合的方法：（1）简化模型：减少模型复杂度，例如减少层数或每层的神经元数量。（2）增加数据：使用更多的训练数据可以帮助模型泛化。（3）正则化：如L1或L2正则化，可以惩罚模型的复杂度。（4）交叉验证：使用交叉验证来评估模型的泛化能力。（5）剪枝：在决策树等模型中，剪枝可以减少模型复杂度。（6）Dropout：在神经网络中，Dropout是一种正则化技术，通过随机丢弃一些神经元来防止过拟合。（7）早停：在训练过程中，当验证集上的性能不再提升时停止训练。</w:t>
      </w:r>
    </w:p>
    <w:p w14:paraId="5E2BC98F">
      <w:r>
        <w:t>------------------------------------------------------------</w:t>
      </w:r>
    </w:p>
    <w:p w14:paraId="75A18240">
      <w:r>
        <w:rPr>
          <w:b/>
        </w:rPr>
        <w:t>947、判断题</w:t>
      </w:r>
    </w:p>
    <w:p w14:paraId="29EBA68B">
      <w:r>
        <w:t>随着机器学习在不同领域中的应用，其评价方式需要与实际业务相结合，通过确定目标要求定量设计评价标准。（）</w:t>
      </w:r>
    </w:p>
    <w:p w14:paraId="56353A5F">
      <w:r>
        <w:t>A.正确</w:t>
      </w:r>
    </w:p>
    <w:p w14:paraId="2E0B54D0">
      <w:r>
        <w:t>B.错误</w:t>
      </w:r>
    </w:p>
    <w:p w14:paraId="10D227F7">
      <w:r>
        <w:rPr>
          <w:b/>
        </w:rPr>
        <w:t>【答案】</w:t>
      </w:r>
      <w:r>
        <w:t>A</w:t>
      </w:r>
    </w:p>
    <w:p w14:paraId="0D1C5D14">
      <w:r>
        <w:rPr>
          <w:b/>
        </w:rPr>
        <w:t>【解析】</w:t>
      </w:r>
      <w:r>
        <w:t>机器学习模型的评价确实需要根据应用领域的具体需求来设计。</w:t>
      </w:r>
    </w:p>
    <w:p w14:paraId="3D73CF83">
      <w:r>
        <w:t>------------------------------------------------------------</w:t>
      </w:r>
    </w:p>
    <w:p w14:paraId="66CD56FF">
      <w:r>
        <w:rPr>
          <w:b/>
        </w:rPr>
        <w:t>948、判断题</w:t>
      </w:r>
    </w:p>
    <w:p w14:paraId="4E54806A">
      <w:r>
        <w:t>AUC是一种用来度量分类模型好坏的一个标准，AUC作为数值可以直观的评价分类器的好坏，值越小越好。（）</w:t>
      </w:r>
    </w:p>
    <w:p w14:paraId="623397ED">
      <w:r>
        <w:t>A.正确</w:t>
      </w:r>
    </w:p>
    <w:p w14:paraId="2017CE1A">
      <w:r>
        <w:t>B.错误</w:t>
      </w:r>
    </w:p>
    <w:p w14:paraId="0C358A2C">
      <w:r>
        <w:rPr>
          <w:b/>
        </w:rPr>
        <w:t>【答案】</w:t>
      </w:r>
      <w:r>
        <w:t>B</w:t>
      </w:r>
    </w:p>
    <w:p w14:paraId="606E4700">
      <w:r>
        <w:rPr>
          <w:b/>
        </w:rPr>
        <w:t>【解析】</w:t>
      </w:r>
      <w:r>
        <w:t>AUC（Area Under the Curve）值越大，表示分类器的性能越好，因为AUC值表示模型的真正例率和假正例率之间的差异。</w:t>
      </w:r>
    </w:p>
    <w:p w14:paraId="36DECD4C">
      <w:r>
        <w:t>------------------------------------------------------------</w:t>
      </w:r>
    </w:p>
    <w:p w14:paraId="0DD155C8">
      <w:r>
        <w:rPr>
          <w:b/>
        </w:rPr>
        <w:t>949、判断题</w:t>
      </w:r>
    </w:p>
    <w:p w14:paraId="333C6BB4">
      <w:r>
        <w:t>学习率越高，模型的训练速度越快。（）</w:t>
      </w:r>
    </w:p>
    <w:p w14:paraId="30D3FE6C">
      <w:r>
        <w:t>A.正确</w:t>
      </w:r>
    </w:p>
    <w:p w14:paraId="1DC6D03F">
      <w:r>
        <w:t>B.错误</w:t>
      </w:r>
    </w:p>
    <w:p w14:paraId="7043E267">
      <w:r>
        <w:rPr>
          <w:b/>
        </w:rPr>
        <w:t>【答案】</w:t>
      </w:r>
      <w:r>
        <w:t>B</w:t>
      </w:r>
    </w:p>
    <w:p w14:paraId="480FB99A">
      <w:r>
        <w:rPr>
          <w:b/>
        </w:rPr>
        <w:t>【解析】</w:t>
      </w:r>
      <w:r>
        <w:t>学习率过高可能导致模型训练不稳定，甚至无法收敛，而不是加快训练速度。</w:t>
      </w:r>
    </w:p>
    <w:p w14:paraId="3F45D9F6">
      <w:r>
        <w:t>------------------------------------------------------------</w:t>
      </w:r>
    </w:p>
    <w:p w14:paraId="101C217F">
      <w:r>
        <w:rPr>
          <w:b/>
        </w:rPr>
        <w:t>950、判断题</w:t>
      </w:r>
    </w:p>
    <w:p w14:paraId="2CB3F8C1">
      <w:r>
        <w:t>多项式调整策略是指定最少迭代次数，每一轮迭代会减少学习率。（）</w:t>
      </w:r>
    </w:p>
    <w:p w14:paraId="4570C8C0">
      <w:r>
        <w:t>A.正确</w:t>
      </w:r>
    </w:p>
    <w:p w14:paraId="6AED8A7A">
      <w:r>
        <w:t>B.错误</w:t>
      </w:r>
    </w:p>
    <w:p w14:paraId="48D442C1">
      <w:r>
        <w:rPr>
          <w:b/>
        </w:rPr>
        <w:t>【答案】</w:t>
      </w:r>
      <w:r>
        <w:t>B</w:t>
      </w:r>
    </w:p>
    <w:p w14:paraId="1DD9941F">
      <w:r>
        <w:rPr>
          <w:b/>
        </w:rPr>
        <w:t>【解析】</w:t>
      </w:r>
      <w:r>
        <w:t>多项式调整策略通常是指随着时间推移，学习率按照多项式衰减的方式减少。</w:t>
      </w:r>
    </w:p>
    <w:p w14:paraId="653CBB0A">
      <w:r>
        <w:t>------------------------------------------------------------</w:t>
      </w:r>
    </w:p>
    <w:p w14:paraId="7A82D80E">
      <w:r>
        <w:rPr>
          <w:b/>
        </w:rPr>
        <w:t>951、判断题</w:t>
      </w:r>
    </w:p>
    <w:p w14:paraId="42CACAEB">
      <w:r>
        <w:t>传统机器学习方法中有很多防止过拟合的方法，其中大部分也适用于神经网络。（）</w:t>
      </w:r>
    </w:p>
    <w:p w14:paraId="54697FE0">
      <w:r>
        <w:t>A.正确</w:t>
      </w:r>
    </w:p>
    <w:p w14:paraId="2A8F3FCB">
      <w:r>
        <w:t>B.错误</w:t>
      </w:r>
    </w:p>
    <w:p w14:paraId="7A3ABD23">
      <w:r>
        <w:rPr>
          <w:b/>
        </w:rPr>
        <w:t>【答案】</w:t>
      </w:r>
      <w:r>
        <w:t>A</w:t>
      </w:r>
    </w:p>
    <w:p w14:paraId="40B11FCE">
      <w:r>
        <w:rPr>
          <w:b/>
        </w:rPr>
        <w:t>【解析】</w:t>
      </w:r>
      <w:r>
        <w:t>许多传统机器学习中防止过拟合的方法，如正则化、交叉验证等，同样可以应用于神经网络。</w:t>
      </w:r>
    </w:p>
    <w:p w14:paraId="39807B14">
      <w:r>
        <w:t>------------------------------------------------------------</w:t>
      </w:r>
    </w:p>
    <w:p w14:paraId="3CF82A69">
      <w:r>
        <w:rPr>
          <w:b/>
        </w:rPr>
        <w:t>952、判断题</w:t>
      </w:r>
    </w:p>
    <w:p w14:paraId="4414C163">
      <w:r>
        <w:t>集成化方法是通过合并多个模型的结果来提高泛化误差的方法，所以也称其为模型平均。（）</w:t>
      </w:r>
    </w:p>
    <w:p w14:paraId="47958055">
      <w:r>
        <w:t>A.正确</w:t>
      </w:r>
    </w:p>
    <w:p w14:paraId="77EC27EB">
      <w:r>
        <w:t>B.错误</w:t>
      </w:r>
    </w:p>
    <w:p w14:paraId="34113396">
      <w:r>
        <w:rPr>
          <w:b/>
        </w:rPr>
        <w:t>【答案】</w:t>
      </w:r>
      <w:r>
        <w:t>B</w:t>
      </w:r>
    </w:p>
    <w:p w14:paraId="57BEF3D3">
      <w:r>
        <w:rPr>
          <w:b/>
        </w:rPr>
        <w:t>【解析】</w:t>
      </w:r>
      <w:r>
        <w:t>集成化方法（如Bagging或Boosting）确实通过合并多个模型来提高性能，但“模型平均”并不是其同义词。</w:t>
      </w:r>
    </w:p>
    <w:p w14:paraId="195DDB02">
      <w:r>
        <w:t>------------------------------------------------------------</w:t>
      </w:r>
    </w:p>
    <w:p w14:paraId="6CEEE8D6">
      <w:r>
        <w:rPr>
          <w:b/>
        </w:rPr>
        <w:t>953、判断题</w:t>
      </w:r>
    </w:p>
    <w:p w14:paraId="650334B5">
      <w:r>
        <w:t>管理者识别需求要利用信息支持评审过程输入、过程输出、资源配置的合理性、过程活动的优化方案和过程异常变异的发现。（）</w:t>
      </w:r>
    </w:p>
    <w:p w14:paraId="03A75C2A">
      <w:r>
        <w:t>A.正确</w:t>
      </w:r>
    </w:p>
    <w:p w14:paraId="790BDDAF">
      <w:r>
        <w:t>B.错误</w:t>
      </w:r>
    </w:p>
    <w:p w14:paraId="183E335C">
      <w:r>
        <w:rPr>
          <w:b/>
        </w:rPr>
        <w:t>【答案】</w:t>
      </w:r>
      <w:r>
        <w:t>A</w:t>
      </w:r>
    </w:p>
    <w:p w14:paraId="400EE128">
      <w:r>
        <w:rPr>
          <w:b/>
        </w:rPr>
        <w:t>【解析】</w:t>
      </w:r>
      <w:r>
        <w:t>管理者确实需要利用信息来支持评审和识别需求，包括过程的输入输出、资源配置等。</w:t>
      </w:r>
    </w:p>
    <w:p w14:paraId="4BFDC2A2">
      <w:r>
        <w:t>------------------------------------------------------------</w:t>
      </w:r>
    </w:p>
    <w:p w14:paraId="60A20B7E">
      <w:r>
        <w:rPr>
          <w:b/>
        </w:rPr>
        <w:t>954、判断题</w:t>
      </w:r>
    </w:p>
    <w:p w14:paraId="26F43D81">
      <w:r>
        <w:t>推断统计是研究如何利用样本数据来推断总体特征的统计方法。（）</w:t>
      </w:r>
    </w:p>
    <w:p w14:paraId="63ED4B6D">
      <w:r>
        <w:t>A.正确</w:t>
      </w:r>
    </w:p>
    <w:p w14:paraId="7619B792">
      <w:r>
        <w:t>B.错误</w:t>
      </w:r>
    </w:p>
    <w:p w14:paraId="09DF390D">
      <w:r>
        <w:rPr>
          <w:b/>
        </w:rPr>
        <w:t>【答案】</w:t>
      </w:r>
      <w:r>
        <w:t>A</w:t>
      </w:r>
    </w:p>
    <w:p w14:paraId="4EA8879C">
      <w:r>
        <w:rPr>
          <w:b/>
        </w:rPr>
        <w:t>【解析】</w:t>
      </w:r>
      <w:r>
        <w:t>推断统计正是利用样本数据来估计或推断总体参数的统计学科。</w:t>
      </w:r>
    </w:p>
    <w:p w14:paraId="12E94673">
      <w:r>
        <w:t>------------------------------------------------------------</w:t>
      </w:r>
    </w:p>
    <w:p w14:paraId="2207DE15">
      <w:r>
        <w:rPr>
          <w:b/>
        </w:rPr>
        <w:t>955、判断题</w:t>
      </w:r>
    </w:p>
    <w:p w14:paraId="6BC8BF3A">
      <w:r>
        <w:t>数据分析模型优化目标函数是使全局损失函数最大。（）</w:t>
      </w:r>
    </w:p>
    <w:p w14:paraId="6AAE29AE">
      <w:r>
        <w:t>A.正确</w:t>
      </w:r>
    </w:p>
    <w:p w14:paraId="6182D5D1">
      <w:r>
        <w:t>B.错误</w:t>
      </w:r>
    </w:p>
    <w:p w14:paraId="561CCB2D">
      <w:r>
        <w:rPr>
          <w:b/>
        </w:rPr>
        <w:t>【答案】</w:t>
      </w:r>
      <w:r>
        <w:t>B</w:t>
      </w:r>
    </w:p>
    <w:p w14:paraId="020DCD36">
      <w:r>
        <w:rPr>
          <w:b/>
        </w:rPr>
        <w:t>【解析】</w:t>
      </w:r>
      <w:r>
        <w:t>数据分析模型优化的目标是最小化损失函数，而不是最大化。</w:t>
      </w:r>
    </w:p>
    <w:p w14:paraId="7F6A1A71">
      <w:r>
        <w:t>------------------------------------------------------------</w:t>
      </w:r>
    </w:p>
    <w:p w14:paraId="548BBF98">
      <w:r>
        <w:rPr>
          <w:b/>
        </w:rPr>
        <w:t>956、判断题</w:t>
      </w:r>
    </w:p>
    <w:p w14:paraId="7C1FD93C">
      <w:r>
        <w:t>K折交叉验证需要将数据集分成k个互不相交的大小不同的数据集。（）</w:t>
      </w:r>
    </w:p>
    <w:p w14:paraId="262C9C53">
      <w:r>
        <w:t>A.正确</w:t>
      </w:r>
    </w:p>
    <w:p w14:paraId="35038F73">
      <w:r>
        <w:t>B.错误</w:t>
      </w:r>
    </w:p>
    <w:p w14:paraId="07DA3D98">
      <w:r>
        <w:rPr>
          <w:b/>
        </w:rPr>
        <w:t>【答案】</w:t>
      </w:r>
      <w:r>
        <w:t>B</w:t>
      </w:r>
    </w:p>
    <w:p w14:paraId="29F8B778">
      <w:r>
        <w:rPr>
          <w:b/>
        </w:rPr>
        <w:t>【解析】</w:t>
      </w:r>
      <w:r>
        <w:t>K折交叉验证是将数据集分成k个互不相交的大小相同的数据集。</w:t>
      </w:r>
    </w:p>
    <w:p w14:paraId="3E4C81EA">
      <w:r>
        <w:t>------------------------------------------------------------</w:t>
      </w:r>
    </w:p>
    <w:p w14:paraId="26D17922">
      <w:r>
        <w:rPr>
          <w:b/>
        </w:rPr>
        <w:t>957、判断题</w:t>
      </w:r>
    </w:p>
    <w:p w14:paraId="3457F314">
      <w:r>
        <w:t>交叉验证的优点是大大减少了计算量。（）</w:t>
      </w:r>
    </w:p>
    <w:p w14:paraId="53C25D6D">
      <w:r>
        <w:t>A.正确</w:t>
      </w:r>
    </w:p>
    <w:p w14:paraId="1BF005A6">
      <w:r>
        <w:t>B.错误</w:t>
      </w:r>
    </w:p>
    <w:p w14:paraId="192B83DA">
      <w:r>
        <w:rPr>
          <w:b/>
        </w:rPr>
        <w:t>【答案】</w:t>
      </w:r>
      <w:r>
        <w:t>B</w:t>
      </w:r>
    </w:p>
    <w:p w14:paraId="3EE0A2CD">
      <w:r>
        <w:rPr>
          <w:b/>
        </w:rPr>
        <w:t>【解析】</w:t>
      </w:r>
      <w:r>
        <w:t>交叉验证的优点在于它能够提供更稳健的模型评估，但通常不会减少计算量，反而可能因为多次训练模型而增加计算量。</w:t>
      </w:r>
    </w:p>
    <w:p w14:paraId="6C6DAF9C">
      <w:r>
        <w:t>------------------------------------------------------------</w:t>
      </w:r>
    </w:p>
    <w:p w14:paraId="35DA5A69">
      <w:r>
        <w:rPr>
          <w:b/>
        </w:rPr>
        <w:t>958、判断题</w:t>
      </w:r>
    </w:p>
    <w:p w14:paraId="50443CDB">
      <w:r>
        <w:t>如果两个变量的变化趋势相反，即其中一个大于自身的期望值，另外一个却小于自身的期望值，那么两个变量之间的协方差就是正值。 （）</w:t>
      </w:r>
    </w:p>
    <w:p w14:paraId="3B72204E">
      <w:r>
        <w:t>A.正确</w:t>
      </w:r>
    </w:p>
    <w:p w14:paraId="731B5BE3">
      <w:r>
        <w:t>B.错误</w:t>
      </w:r>
    </w:p>
    <w:p w14:paraId="1EBE6805">
      <w:r>
        <w:rPr>
          <w:b/>
        </w:rPr>
        <w:t>【答案】</w:t>
      </w:r>
      <w:r>
        <w:t>B</w:t>
      </w:r>
    </w:p>
    <w:p w14:paraId="630F00BB">
      <w:r>
        <w:rPr>
          <w:b/>
        </w:rPr>
        <w:t>【解析】</w:t>
      </w:r>
      <w:r>
        <w:t>当两个变量的变化趋势相反时，它们的协方差是负的，而不是正的。</w:t>
      </w:r>
    </w:p>
    <w:p w14:paraId="39E9EEF5">
      <w:r>
        <w:t>------------------------------------------------------------</w:t>
      </w:r>
    </w:p>
    <w:p w14:paraId="45F7D950">
      <w:r>
        <w:rPr>
          <w:b/>
        </w:rPr>
        <w:t>959、判断题</w:t>
      </w:r>
    </w:p>
    <w:p w14:paraId="34D6DA9E">
      <w:r>
        <w:t>标准差能反映一个数据集的聚集程度。（）</w:t>
      </w:r>
    </w:p>
    <w:p w14:paraId="5E893E63">
      <w:r>
        <w:t>A.正确</w:t>
      </w:r>
    </w:p>
    <w:p w14:paraId="729BE42F">
      <w:r>
        <w:t>B.错误</w:t>
      </w:r>
    </w:p>
    <w:p w14:paraId="61389716">
      <w:r>
        <w:rPr>
          <w:b/>
        </w:rPr>
        <w:t>【答案】</w:t>
      </w:r>
      <w:r>
        <w:t>B</w:t>
      </w:r>
    </w:p>
    <w:p w14:paraId="1FFAB82E">
      <w:r>
        <w:rPr>
          <w:b/>
        </w:rPr>
        <w:t>【解析】</w:t>
      </w:r>
      <w:r>
        <w:t>标准差反映的是数据集的离散程度，而不是聚集程度。</w:t>
      </w:r>
    </w:p>
    <w:p w14:paraId="5EBEEEA9">
      <w:r>
        <w:t>------------------------------------------------------------</w:t>
      </w:r>
    </w:p>
    <w:p w14:paraId="131FA479">
      <w:r>
        <w:rPr>
          <w:b/>
        </w:rPr>
        <w:t>960、判断题</w:t>
      </w:r>
    </w:p>
    <w:p w14:paraId="1CC52F73">
      <w:r>
        <w:t>标准误差和观测次数n有关，在实际测量中，观测次数n是无限的，真值只能用最可信赖（最佳）值来代替。（）</w:t>
      </w:r>
    </w:p>
    <w:p w14:paraId="49BFB6CE">
      <w:r>
        <w:t>A.正确</w:t>
      </w:r>
    </w:p>
    <w:p w14:paraId="17C4540B">
      <w:r>
        <w:t>B.错误</w:t>
      </w:r>
    </w:p>
    <w:p w14:paraId="118F235A">
      <w:r>
        <w:rPr>
          <w:b/>
        </w:rPr>
        <w:t>【答案】</w:t>
      </w:r>
      <w:r>
        <w:t>B</w:t>
      </w:r>
    </w:p>
    <w:p w14:paraId="51185062">
      <w:r>
        <w:rPr>
          <w:b/>
        </w:rPr>
        <w:t>【解析】</w:t>
      </w:r>
      <w:r>
        <w:t>实际测量中观测次数n是有限的，标准误差与观测次数n的大小成反比。</w:t>
      </w:r>
    </w:p>
    <w:p w14:paraId="53DFA15A">
      <w:r>
        <w:t>------------------------------------------------------------</w:t>
      </w:r>
    </w:p>
    <w:p w14:paraId="1C708761">
      <w:r>
        <w:rPr>
          <w:b/>
        </w:rPr>
        <w:t>961、判断题</w:t>
      </w:r>
    </w:p>
    <w:p w14:paraId="1D7BAC19">
      <w:r>
        <w:t>线性回归包括简单线性回归和多元线性回归。（）</w:t>
      </w:r>
    </w:p>
    <w:p w14:paraId="3B9019B5">
      <w:r>
        <w:t>A.正确</w:t>
      </w:r>
    </w:p>
    <w:p w14:paraId="5E640B76">
      <w:r>
        <w:t>B.错误</w:t>
      </w:r>
    </w:p>
    <w:p w14:paraId="3F87917F">
      <w:r>
        <w:rPr>
          <w:b/>
        </w:rPr>
        <w:t>【答案】</w:t>
      </w:r>
      <w:r>
        <w:t>A</w:t>
      </w:r>
    </w:p>
    <w:p w14:paraId="5A37EA90">
      <w:r>
        <w:rPr>
          <w:b/>
        </w:rPr>
        <w:t>【解析】</w:t>
      </w:r>
      <w:r>
        <w:t>线性回归确实包括只涉及一个自变量的简单线性回归和涉及多个自变量的多元线性回归。</w:t>
      </w:r>
    </w:p>
    <w:p w14:paraId="128B6221">
      <w:r>
        <w:t>------------------------------------------------------------</w:t>
      </w:r>
    </w:p>
    <w:p w14:paraId="34D9A1DA">
      <w:r>
        <w:rPr>
          <w:b/>
        </w:rPr>
        <w:t>962、判断题</w:t>
      </w:r>
    </w:p>
    <w:p w14:paraId="32B997DB">
      <w:r>
        <w:t>残差平方和表示自变量的预测值与回归值的差的平方和，它反应了回归方程以外因素的影响，即回归直线无法解释的因素。（）</w:t>
      </w:r>
    </w:p>
    <w:p w14:paraId="0A3819E7">
      <w:r>
        <w:t>A.正确</w:t>
      </w:r>
    </w:p>
    <w:p w14:paraId="5407F437">
      <w:r>
        <w:t>B.错误</w:t>
      </w:r>
    </w:p>
    <w:p w14:paraId="49C2D8B2">
      <w:r>
        <w:rPr>
          <w:b/>
        </w:rPr>
        <w:t>【答案】</w:t>
      </w:r>
      <w:r>
        <w:t>B</w:t>
      </w:r>
    </w:p>
    <w:p w14:paraId="408B20B6">
      <w:r>
        <w:rPr>
          <w:b/>
        </w:rPr>
        <w:t>【解析】</w:t>
      </w:r>
      <w:r>
        <w:t>残差平方和实际上表示的是因变量的观测值与预测值之差的平方和，而不是自变量。</w:t>
      </w:r>
    </w:p>
    <w:p w14:paraId="68DEDAAE">
      <w:r>
        <w:t>------------------------------------------------------------</w:t>
      </w:r>
    </w:p>
    <w:p w14:paraId="198C60FE">
      <w:r>
        <w:rPr>
          <w:b/>
        </w:rPr>
        <w:t>963、判断题</w:t>
      </w:r>
    </w:p>
    <w:p w14:paraId="4117CA62">
      <w:r>
        <w:t>对逻辑回归算法的效果评估一般采用曲线上面积指标来评价。（）</w:t>
      </w:r>
    </w:p>
    <w:p w14:paraId="7847507B">
      <w:r>
        <w:t>A.正确</w:t>
      </w:r>
    </w:p>
    <w:p w14:paraId="197D95CD">
      <w:r>
        <w:t>B.错误</w:t>
      </w:r>
    </w:p>
    <w:p w14:paraId="2F65983B">
      <w:r>
        <w:rPr>
          <w:b/>
        </w:rPr>
        <w:t>【答案】</w:t>
      </w:r>
      <w:r>
        <w:t>B</w:t>
      </w:r>
    </w:p>
    <w:p w14:paraId="49168AB2">
      <w:r>
        <w:rPr>
          <w:b/>
        </w:rPr>
        <w:t>【解析】</w:t>
      </w:r>
      <w:r>
        <w:t>逻辑回归算法的效果评估通常使用准确度、召回率、F1分数等指标，而不是曲线上面积指标。</w:t>
      </w:r>
    </w:p>
    <w:p w14:paraId="08B505E8">
      <w:r>
        <w:t>------------------------------------------------------------</w:t>
      </w:r>
    </w:p>
    <w:p w14:paraId="1F57B926">
      <w:r>
        <w:rPr>
          <w:b/>
        </w:rPr>
        <w:t>964、判断题</w:t>
      </w:r>
    </w:p>
    <w:p w14:paraId="1C8AF2BA">
      <w:r>
        <w:t>纵向对比是不同事物在固定时间上的对比。（）</w:t>
      </w:r>
    </w:p>
    <w:p w14:paraId="6308D7AC">
      <w:r>
        <w:t>A.正确</w:t>
      </w:r>
    </w:p>
    <w:p w14:paraId="144B7395">
      <w:r>
        <w:t>B.错误</w:t>
      </w:r>
    </w:p>
    <w:p w14:paraId="7BEFB41F">
      <w:r>
        <w:rPr>
          <w:b/>
        </w:rPr>
        <w:t>【答案】</w:t>
      </w:r>
      <w:r>
        <w:t>B</w:t>
      </w:r>
    </w:p>
    <w:p w14:paraId="31390F27">
      <w:r>
        <w:rPr>
          <w:b/>
        </w:rPr>
        <w:t>【解析】</w:t>
      </w:r>
      <w:r>
        <w:t>纵向对比通常指的是同一事物在不同时间点的对比。</w:t>
      </w:r>
    </w:p>
    <w:p w14:paraId="0C1902F5">
      <w:r>
        <w:t>------------------------------------------------------------</w:t>
      </w:r>
    </w:p>
    <w:p w14:paraId="1215756F">
      <w:r>
        <w:rPr>
          <w:b/>
        </w:rPr>
        <w:t>965、判断题</w:t>
      </w:r>
    </w:p>
    <w:p w14:paraId="7DEFEBC1">
      <w:r>
        <w:t>不同品类之间的利润高低是一种纵向对比。（）</w:t>
      </w:r>
    </w:p>
    <w:p w14:paraId="70C5B038">
      <w:r>
        <w:t>A.正确</w:t>
      </w:r>
    </w:p>
    <w:p w14:paraId="72F88B48">
      <w:r>
        <w:t>B.错误</w:t>
      </w:r>
    </w:p>
    <w:p w14:paraId="67C14F79">
      <w:r>
        <w:rPr>
          <w:b/>
        </w:rPr>
        <w:t>【答案】</w:t>
      </w:r>
      <w:r>
        <w:t>B</w:t>
      </w:r>
    </w:p>
    <w:p w14:paraId="56CB3F7F">
      <w:r>
        <w:rPr>
          <w:b/>
        </w:rPr>
        <w:t>【解析】</w:t>
      </w:r>
      <w:r>
        <w:t>不同品类之间的利润高低是一种横向对比，因为它们是在同一时间点上比较不同事物。</w:t>
      </w:r>
    </w:p>
    <w:p w14:paraId="15D19D70">
      <w:r>
        <w:t>------------------------------------------------------------</w:t>
      </w:r>
    </w:p>
    <w:p w14:paraId="05A5EABA">
      <w:r>
        <w:rPr>
          <w:b/>
        </w:rPr>
        <w:t>966、判断题</w:t>
      </w:r>
    </w:p>
    <w:p w14:paraId="58C61A6D">
      <w:r>
        <w:t>分组分析法中，在特定的分组标志下，总体中的任何一个单位可以归属于某一个组，或者同时或可能归属于几个组。（）</w:t>
      </w:r>
    </w:p>
    <w:p w14:paraId="747E35B6">
      <w:r>
        <w:t>A.正确</w:t>
      </w:r>
    </w:p>
    <w:p w14:paraId="100C272F">
      <w:r>
        <w:t>B.错误</w:t>
      </w:r>
    </w:p>
    <w:p w14:paraId="644810BA">
      <w:r>
        <w:rPr>
          <w:b/>
        </w:rPr>
        <w:t>【答案】</w:t>
      </w:r>
      <w:r>
        <w:t>B</w:t>
      </w:r>
    </w:p>
    <w:p w14:paraId="50145CD6">
      <w:r>
        <w:rPr>
          <w:b/>
        </w:rPr>
        <w:t>【解析】</w:t>
      </w:r>
      <w:r>
        <w:t>在分组分析法中，一个单位通常只能归属于一个组，而不是同时归属于几个组。</w:t>
      </w:r>
    </w:p>
    <w:p w14:paraId="2406995D">
      <w:r>
        <w:t>------------------------------------------------------------</w:t>
      </w:r>
    </w:p>
    <w:p w14:paraId="101382CF">
      <w:r>
        <w:rPr>
          <w:b/>
        </w:rPr>
        <w:t>967、判断题</w:t>
      </w:r>
    </w:p>
    <w:p w14:paraId="65C5173A">
      <w:r>
        <w:t>利用某商品的研发成本，管理成本和市场营销成本三个因素预测商品的销售利润，最好用线性回归模型。（）</w:t>
      </w:r>
    </w:p>
    <w:p w14:paraId="420C3626">
      <w:r>
        <w:t>A.正确</w:t>
      </w:r>
    </w:p>
    <w:p w14:paraId="116B7D37">
      <w:r>
        <w:t>B.错误</w:t>
      </w:r>
    </w:p>
    <w:p w14:paraId="0BA7C658">
      <w:r>
        <w:rPr>
          <w:b/>
        </w:rPr>
        <w:t>【答案】</w:t>
      </w:r>
      <w:r>
        <w:t>A</w:t>
      </w:r>
    </w:p>
    <w:p w14:paraId="2A903A22">
      <w:r>
        <w:rPr>
          <w:b/>
        </w:rPr>
        <w:t>【解析】</w:t>
      </w:r>
      <w:r>
        <w:t>线性回归模型适用于预测连续数值，当涉及多个预测因子时，可以使用多元线性回归。</w:t>
      </w:r>
    </w:p>
    <w:p w14:paraId="58D26D8A">
      <w:r>
        <w:t>------------------------------------------------------------</w:t>
      </w:r>
    </w:p>
    <w:p w14:paraId="52163517">
      <w:r>
        <w:rPr>
          <w:b/>
        </w:rPr>
        <w:t>968、判断题</w:t>
      </w:r>
    </w:p>
    <w:p w14:paraId="1B57E182">
      <w:r>
        <w:t>漏斗分析法可以针对某些步骤解决问题，提高整体的转化率。（）</w:t>
      </w:r>
    </w:p>
    <w:p w14:paraId="7E44A510">
      <w:r>
        <w:t>A.正确</w:t>
      </w:r>
    </w:p>
    <w:p w14:paraId="7636C1A5">
      <w:r>
        <w:t>B.错误</w:t>
      </w:r>
    </w:p>
    <w:p w14:paraId="29D78C0F">
      <w:r>
        <w:rPr>
          <w:b/>
        </w:rPr>
        <w:t>【答案】</w:t>
      </w:r>
      <w:r>
        <w:t>A</w:t>
      </w:r>
    </w:p>
    <w:p w14:paraId="014DAC81">
      <w:r>
        <w:rPr>
          <w:b/>
        </w:rPr>
        <w:t>【解析】</w:t>
      </w:r>
      <w:r>
        <w:t>漏斗分析法是一种分析方法，用于识别和改进产品或服务转化过程中的瓶颈步骤。</w:t>
      </w:r>
    </w:p>
    <w:p w14:paraId="591543DB">
      <w:r>
        <w:t>------------------------------------------------------------</w:t>
      </w:r>
    </w:p>
    <w:p w14:paraId="3F099041">
      <w:r>
        <w:rPr>
          <w:b/>
        </w:rPr>
        <w:t>969、判断题</w:t>
      </w:r>
    </w:p>
    <w:p w14:paraId="1DE93785">
      <w:r>
        <w:t>AB测试分析法是一种对比分析法。（）</w:t>
      </w:r>
    </w:p>
    <w:p w14:paraId="6992D827">
      <w:r>
        <w:t>A.正确</w:t>
      </w:r>
    </w:p>
    <w:p w14:paraId="46BCCB0B">
      <w:r>
        <w:t>B.错误</w:t>
      </w:r>
    </w:p>
    <w:p w14:paraId="64066241">
      <w:r>
        <w:rPr>
          <w:b/>
        </w:rPr>
        <w:t>【答案】</w:t>
      </w:r>
      <w:r>
        <w:t>A</w:t>
      </w:r>
    </w:p>
    <w:p w14:paraId="6A74E440">
      <w:r>
        <w:rPr>
          <w:b/>
        </w:rPr>
        <w:t>【解析】</w:t>
      </w:r>
      <w:r>
        <w:t>AB测试是一种对比分析方法，它通过比较两个版本的性能来确定哪个更优。</w:t>
      </w:r>
    </w:p>
    <w:p w14:paraId="2CD0E3BF">
      <w:r>
        <w:t>------------------------------------------------------------</w:t>
      </w:r>
    </w:p>
    <w:p w14:paraId="36BB6C4E">
      <w:r>
        <w:rPr>
          <w:b/>
        </w:rPr>
        <w:t>970、判断题</w:t>
      </w:r>
    </w:p>
    <w:p w14:paraId="2C4A6F85">
      <w:r>
        <w:t>在为某个app界面或流程制作两个版本时，分别让组成成分相同（相似）的访客群组（目标人群）在不同时间维度随机的访问这些版本，收集各群组的用户体验数据和业务数据，最后分析、评估出最好版本，正式采用，这种方法称为AB测试。（）</w:t>
      </w:r>
    </w:p>
    <w:p w14:paraId="42428C14">
      <w:r>
        <w:t>A.正确</w:t>
      </w:r>
    </w:p>
    <w:p w14:paraId="23343F1C">
      <w:r>
        <w:t>B.错误</w:t>
      </w:r>
    </w:p>
    <w:p w14:paraId="59BFE99D">
      <w:r>
        <w:rPr>
          <w:b/>
        </w:rPr>
        <w:t>【答案】</w:t>
      </w:r>
      <w:r>
        <w:t>B</w:t>
      </w:r>
    </w:p>
    <w:p w14:paraId="26D15FC5">
      <w:r>
        <w:rPr>
          <w:b/>
        </w:rPr>
        <w:t>【解析】</w:t>
      </w:r>
      <w:r>
        <w:t>描述中的方法确实是AB测试的一部分，但AB测试通常是在同一时间维度对不同版本的性能进行比较，而不是不同时间维度。</w:t>
      </w:r>
    </w:p>
    <w:p w14:paraId="77922B1B">
      <w:r>
        <w:t>------------------------------------------------------------</w:t>
      </w:r>
    </w:p>
    <w:p w14:paraId="5C5EEFA2">
      <w:r>
        <w:rPr>
          <w:b/>
        </w:rPr>
        <w:t>971、判断题</w:t>
      </w:r>
    </w:p>
    <w:p w14:paraId="5EF3998C">
      <w:r>
        <w:t>通过Shapiro正态性检验推断样本的两个属性是否不相关。（）</w:t>
      </w:r>
    </w:p>
    <w:p w14:paraId="3E8BC3A7">
      <w:r>
        <w:t>A.正确</w:t>
      </w:r>
    </w:p>
    <w:p w14:paraId="6D1F6614">
      <w:r>
        <w:t>B.错误</w:t>
      </w:r>
    </w:p>
    <w:p w14:paraId="6441D054">
      <w:r>
        <w:rPr>
          <w:b/>
        </w:rPr>
        <w:t>【答案】</w:t>
      </w:r>
      <w:r>
        <w:t>B</w:t>
      </w:r>
    </w:p>
    <w:p w14:paraId="67C0C09A">
      <w:r>
        <w:rPr>
          <w:b/>
        </w:rPr>
        <w:t>【解析】</w:t>
      </w:r>
      <w:r>
        <w:t>Shapiro检验是用来评估数据是否服从正态分布的，而不是用来推断样本的两个属性是否不相关。</w:t>
      </w:r>
    </w:p>
    <w:p w14:paraId="22CEDC12">
      <w:r>
        <w:t>------------------------------------------------------------</w:t>
      </w:r>
    </w:p>
    <w:p w14:paraId="686D25E9">
      <w:r>
        <w:rPr>
          <w:b/>
        </w:rPr>
        <w:t>972、判断题</w:t>
      </w:r>
    </w:p>
    <w:p w14:paraId="730A0107">
      <w:r>
        <w:t>卡方检验用于验证两个数值型变量之间的独立性。（）</w:t>
      </w:r>
    </w:p>
    <w:p w14:paraId="3C981651">
      <w:r>
        <w:t>A.正确</w:t>
      </w:r>
    </w:p>
    <w:p w14:paraId="44590A41">
      <w:r>
        <w:t>B.错误</w:t>
      </w:r>
    </w:p>
    <w:p w14:paraId="49685789">
      <w:r>
        <w:rPr>
          <w:b/>
        </w:rPr>
        <w:t>【答案】</w:t>
      </w:r>
      <w:r>
        <w:t>B</w:t>
      </w:r>
    </w:p>
    <w:p w14:paraId="140A1738">
      <w:r>
        <w:rPr>
          <w:b/>
        </w:rPr>
        <w:t>【解析】</w:t>
      </w:r>
      <w:r>
        <w:t>卡方检验是用来检验分类变量之间是否独立的统计方法，而不是用于数值型变量。</w:t>
      </w:r>
    </w:p>
    <w:p w14:paraId="12A84268">
      <w:r>
        <w:t>------------------------------------------------------------</w:t>
      </w:r>
    </w:p>
    <w:p w14:paraId="161593EF">
      <w:r>
        <w:rPr>
          <w:b/>
        </w:rPr>
        <w:t>973、判断题</w:t>
      </w:r>
    </w:p>
    <w:p w14:paraId="69C8546B">
      <w:r>
        <w:t>用t检验对学生性别与其是否被录取进行相关性分析。（）</w:t>
      </w:r>
    </w:p>
    <w:p w14:paraId="5F5A707C">
      <w:r>
        <w:t>A.正确</w:t>
      </w:r>
    </w:p>
    <w:p w14:paraId="261AC955">
      <w:r>
        <w:t>B.错误</w:t>
      </w:r>
    </w:p>
    <w:p w14:paraId="181776CD">
      <w:r>
        <w:rPr>
          <w:b/>
        </w:rPr>
        <w:t>【答案】</w:t>
      </w:r>
      <w:r>
        <w:t>B</w:t>
      </w:r>
    </w:p>
    <w:p w14:paraId="12EAF188">
      <w:r>
        <w:rPr>
          <w:b/>
        </w:rPr>
        <w:t>【解析】</w:t>
      </w:r>
      <w:r>
        <w:t>t检验通常用于比较两组数据的均值是否存在显著差异，而不是用来做相关性分析。相关性分析通常使用皮尔逊相关系数等方法。</w:t>
      </w:r>
    </w:p>
    <w:p w14:paraId="7F917BD2">
      <w:r>
        <w:t>------------------------------------------------------------</w:t>
      </w:r>
    </w:p>
    <w:p w14:paraId="70EA0728">
      <w:r>
        <w:rPr>
          <w:b/>
        </w:rPr>
        <w:t>974、判断题</w:t>
      </w:r>
    </w:p>
    <w:p w14:paraId="0D152401">
      <w:r>
        <w:t>泊松分布适合描述单位时间内随机发生的次数的概率分布。（）</w:t>
      </w:r>
    </w:p>
    <w:p w14:paraId="707FD84A">
      <w:r>
        <w:t>A.正确</w:t>
      </w:r>
    </w:p>
    <w:p w14:paraId="2421041F">
      <w:r>
        <w:t>B.错误</w:t>
      </w:r>
    </w:p>
    <w:p w14:paraId="6161D8D9">
      <w:r>
        <w:rPr>
          <w:b/>
        </w:rPr>
        <w:t>【答案】</w:t>
      </w:r>
      <w:r>
        <w:t>A</w:t>
      </w:r>
    </w:p>
    <w:p w14:paraId="149C5CA4">
      <w:r>
        <w:rPr>
          <w:b/>
        </w:rPr>
        <w:t>【解析】</w:t>
      </w:r>
      <w:r>
        <w:t>泊松分布是用于描述在固定时间或空间内，某事件发生次数的概率分布，通常适用于稀有事件。</w:t>
      </w:r>
    </w:p>
    <w:p w14:paraId="07CDFE4E">
      <w:r>
        <w:t>------------------------------------------------------------</w:t>
      </w:r>
    </w:p>
    <w:p w14:paraId="36FF9263">
      <w:r>
        <w:rPr>
          <w:b/>
        </w:rPr>
        <w:t>975、判断题</w:t>
      </w:r>
    </w:p>
    <w:p w14:paraId="5D56EBD9">
      <w:r>
        <w:t>标准正态分布的数学期望为1，方差为1（）</w:t>
      </w:r>
    </w:p>
    <w:p w14:paraId="593952ED">
      <w:r>
        <w:t>A.正确</w:t>
      </w:r>
    </w:p>
    <w:p w14:paraId="43209E1F">
      <w:r>
        <w:t>B.错误</w:t>
      </w:r>
    </w:p>
    <w:p w14:paraId="2F941A8F">
      <w:r>
        <w:rPr>
          <w:b/>
        </w:rPr>
        <w:t>【答案】</w:t>
      </w:r>
      <w:r>
        <w:t>B</w:t>
      </w:r>
    </w:p>
    <w:p w14:paraId="2939471B">
      <w:r>
        <w:rPr>
          <w:b/>
        </w:rPr>
        <w:t>【解析】</w:t>
      </w:r>
      <w:r>
        <w:t>标准正态分布记作 Z～N(0,1)，其数学期望（均值）为 0，方差为 1。题干把期望写成 1，所以错误。</w:t>
      </w:r>
    </w:p>
    <w:p w14:paraId="4BF63A73">
      <w:r>
        <w:t>------------------------------------------------------------</w:t>
      </w:r>
    </w:p>
    <w:p w14:paraId="5552CBF3">
      <w:r>
        <w:rPr>
          <w:b/>
        </w:rPr>
        <w:t>976、判断题</w:t>
      </w:r>
    </w:p>
    <w:p w14:paraId="5A3CCE6D">
      <w:r>
        <w:t>贝叶斯定理是关于随机事件A和B的条件概率（或边缘概率）的一则定理。（）</w:t>
      </w:r>
    </w:p>
    <w:p w14:paraId="37FE7B82">
      <w:r>
        <w:t>A.正确</w:t>
      </w:r>
    </w:p>
    <w:p w14:paraId="2DCA83B8">
      <w:r>
        <w:t>B.错误</w:t>
      </w:r>
    </w:p>
    <w:p w14:paraId="1BF55E2C">
      <w:r>
        <w:rPr>
          <w:b/>
        </w:rPr>
        <w:t>【答案】</w:t>
      </w:r>
      <w:r>
        <w:t>A</w:t>
      </w:r>
    </w:p>
    <w:p w14:paraId="4B23AE90">
      <w:r>
        <w:rPr>
          <w:b/>
        </w:rPr>
        <w:t>【解析】</w:t>
      </w:r>
      <w:r>
        <w:t>贝叶斯定理确实是关于条件概率的定理，它描述了在已知某些条件下，一个事件的概率。</w:t>
      </w:r>
    </w:p>
    <w:p w14:paraId="16AE313A">
      <w:r>
        <w:t>------------------------------------------------------------</w:t>
      </w:r>
    </w:p>
    <w:p w14:paraId="7FA9097D">
      <w:r>
        <w:rPr>
          <w:b/>
        </w:rPr>
        <w:t>977、判断题</w:t>
      </w:r>
    </w:p>
    <w:p w14:paraId="4CACD7F8">
      <w:r>
        <w:t>均值能够描述数据的离散程度。（）</w:t>
      </w:r>
    </w:p>
    <w:p w14:paraId="3CE6CF41">
      <w:r>
        <w:t>A.正确</w:t>
      </w:r>
    </w:p>
    <w:p w14:paraId="0CD8B50B">
      <w:r>
        <w:t>B.错误</w:t>
      </w:r>
    </w:p>
    <w:p w14:paraId="5DFCB61F">
      <w:r>
        <w:rPr>
          <w:b/>
        </w:rPr>
        <w:t>【答案】</w:t>
      </w:r>
      <w:r>
        <w:t>B</w:t>
      </w:r>
    </w:p>
    <w:p w14:paraId="7247EA64">
      <w:r>
        <w:rPr>
          <w:b/>
        </w:rPr>
        <w:t>【解析】</w:t>
      </w:r>
      <w:r>
        <w:t>均值（平均值）描述的是数据的中心位置，而不是离散程度。离散程度通常由方差或标准差来描述。</w:t>
      </w:r>
    </w:p>
    <w:p w14:paraId="2AE55E24">
      <w:r>
        <w:t>------------------------------------------------------------</w:t>
      </w:r>
    </w:p>
    <w:p w14:paraId="55D11B01">
      <w:r>
        <w:rPr>
          <w:b/>
        </w:rPr>
        <w:t>978、判断题</w:t>
      </w:r>
    </w:p>
    <w:p w14:paraId="7A5CE21C">
      <w:r>
        <w:t>统计调和平均数总是大于数学调和平均数。（）</w:t>
      </w:r>
    </w:p>
    <w:p w14:paraId="6905DB27">
      <w:r>
        <w:t>A.正确</w:t>
      </w:r>
    </w:p>
    <w:p w14:paraId="0B96A3E0">
      <w:r>
        <w:t>B.错误</w:t>
      </w:r>
    </w:p>
    <w:p w14:paraId="1E42E073">
      <w:r>
        <w:rPr>
          <w:b/>
        </w:rPr>
        <w:t>【答案】</w:t>
      </w:r>
      <w:r>
        <w:t>B</w:t>
      </w:r>
    </w:p>
    <w:p w14:paraId="03B6226D">
      <w:r>
        <w:rPr>
          <w:b/>
        </w:rPr>
        <w:t>【解析】</w:t>
      </w:r>
      <w:r>
        <w:t>统计调和平均数通常小于算术平均数，而不是大于。调和平均数是算术平均数的倒数的倒数。</w:t>
      </w:r>
    </w:p>
    <w:p w14:paraId="7EAF513C">
      <w:r>
        <w:t>------------------------------------------------------------</w:t>
      </w:r>
    </w:p>
    <w:p w14:paraId="49A07C98">
      <w:r>
        <w:rPr>
          <w:b/>
        </w:rPr>
        <w:t>979、判断题</w:t>
      </w:r>
    </w:p>
    <w:p w14:paraId="46935C8E">
      <w:r>
        <w:t>极值是在概率论和统计方差衡量随机变量或一组数据时离散程度的度量。（）</w:t>
      </w:r>
    </w:p>
    <w:p w14:paraId="01E1241A">
      <w:r>
        <w:t>A.正确</w:t>
      </w:r>
    </w:p>
    <w:p w14:paraId="3A908E82">
      <w:r>
        <w:t>B.错误</w:t>
      </w:r>
    </w:p>
    <w:p w14:paraId="058C9502">
      <w:r>
        <w:rPr>
          <w:b/>
        </w:rPr>
        <w:t>【答案】</w:t>
      </w:r>
      <w:r>
        <w:t>B</w:t>
      </w:r>
    </w:p>
    <w:p w14:paraId="38428AE1">
      <w:r>
        <w:rPr>
          <w:b/>
        </w:rPr>
        <w:t>【解析】</w:t>
      </w:r>
      <w:r>
        <w:t>极值通常指的是数据中的最大值或最小值，而不是离散程度的度量。离散程度通常用方差或标准差来衡量。</w:t>
      </w:r>
    </w:p>
    <w:p w14:paraId="7FA9BCBC">
      <w:r>
        <w:t>------------------------------------------------------------</w:t>
      </w:r>
    </w:p>
    <w:p w14:paraId="3752BFFE">
      <w:r>
        <w:rPr>
          <w:b/>
        </w:rPr>
        <w:t>980、判断题</w:t>
      </w:r>
    </w:p>
    <w:p w14:paraId="7956C4AB">
      <w:r>
        <w:t>特征选择指从原始数据中构建新的特征，在实际应用中需要手工构建。（）</w:t>
      </w:r>
    </w:p>
    <w:p w14:paraId="702F4865">
      <w:r>
        <w:t>A.正确</w:t>
      </w:r>
    </w:p>
    <w:p w14:paraId="43B1A94D">
      <w:r>
        <w:t>B.错误</w:t>
      </w:r>
    </w:p>
    <w:p w14:paraId="4ED15C44">
      <w:r>
        <w:rPr>
          <w:b/>
        </w:rPr>
        <w:t>【答案】</w:t>
      </w:r>
      <w:r>
        <w:t>B</w:t>
      </w:r>
    </w:p>
    <w:p w14:paraId="7E92AFF3">
      <w:r>
        <w:rPr>
          <w:b/>
        </w:rPr>
        <w:t>【解析】</w:t>
      </w:r>
      <w:r>
        <w:t>特征选择通常指的是从已有的特征中选择一部分对模型有用的特征，而不是构建新特征。</w:t>
      </w:r>
    </w:p>
    <w:p w14:paraId="750305F4">
      <w:r>
        <w:t>------------------------------------------------------------</w:t>
      </w:r>
    </w:p>
    <w:p w14:paraId="3BFB02F1">
      <w:r>
        <w:rPr>
          <w:b/>
        </w:rPr>
        <w:t>981、判断题</w:t>
      </w:r>
    </w:p>
    <w:p w14:paraId="23539B3D">
      <w:r>
        <w:t>特征构建是指从模型数据中人工的找出一些具有物理意义的特征。（）</w:t>
      </w:r>
    </w:p>
    <w:p w14:paraId="50CDEFFE">
      <w:r>
        <w:t>A.正确</w:t>
      </w:r>
    </w:p>
    <w:p w14:paraId="5618E376">
      <w:r>
        <w:t>B.错误</w:t>
      </w:r>
    </w:p>
    <w:p w14:paraId="7C762331">
      <w:r>
        <w:rPr>
          <w:b/>
        </w:rPr>
        <w:t>【答案】</w:t>
      </w:r>
      <w:r>
        <w:t>B</w:t>
      </w:r>
    </w:p>
    <w:p w14:paraId="2EE599CB">
      <w:r>
        <w:rPr>
          <w:b/>
        </w:rPr>
        <w:t>【解析】</w:t>
      </w:r>
      <w:r>
        <w:t>特征构建可能涉及从原始数据中提取或构建新特征，但这个过程不仅限于手工构建，也可以通过自动化方法进行。</w:t>
      </w:r>
    </w:p>
    <w:p w14:paraId="1B938D90">
      <w:r>
        <w:t>------------------------------------------------------------</w:t>
      </w:r>
    </w:p>
    <w:p w14:paraId="72C9498D">
      <w:r>
        <w:rPr>
          <w:b/>
        </w:rPr>
        <w:t>982、判断题</w:t>
      </w:r>
    </w:p>
    <w:p w14:paraId="4E22885D">
      <w:r>
        <w:t>通过探索性分析不可以挖掘数据背后隐藏的内在规律和联系。（）</w:t>
      </w:r>
    </w:p>
    <w:p w14:paraId="2613DCD0">
      <w:r>
        <w:t>A.正确</w:t>
      </w:r>
    </w:p>
    <w:p w14:paraId="215CE8ED">
      <w:r>
        <w:t>B.错误</w:t>
      </w:r>
    </w:p>
    <w:p w14:paraId="10FDF32E">
      <w:r>
        <w:rPr>
          <w:b/>
        </w:rPr>
        <w:t>【答案】</w:t>
      </w:r>
      <w:r>
        <w:t>B</w:t>
      </w:r>
    </w:p>
    <w:p w14:paraId="1FEAC1B7">
      <w:r>
        <w:rPr>
          <w:b/>
        </w:rPr>
        <w:t>【解析】</w:t>
      </w:r>
      <w:r>
        <w:t>探索性分析的目的是挖掘数据背后隐藏的内在规律和联系，而不是不能挖掘。</w:t>
      </w:r>
    </w:p>
    <w:p w14:paraId="3C204F66">
      <w:r>
        <w:t>------------------------------------------------------------</w:t>
      </w:r>
    </w:p>
    <w:p w14:paraId="69C6A211">
      <w:r>
        <w:rPr>
          <w:b/>
        </w:rPr>
        <w:t>983、判断题</w:t>
      </w:r>
    </w:p>
    <w:p w14:paraId="0687A18A">
      <w:r>
        <w:t>通常在对比两组样本之间的差异时，可以选择统计学中的直方图。（）</w:t>
      </w:r>
    </w:p>
    <w:p w14:paraId="0BC52C79">
      <w:r>
        <w:t>A.正确</w:t>
      </w:r>
    </w:p>
    <w:p w14:paraId="1F71F824">
      <w:r>
        <w:t>B.错误</w:t>
      </w:r>
    </w:p>
    <w:p w14:paraId="34090606">
      <w:r>
        <w:rPr>
          <w:b/>
        </w:rPr>
        <w:t>【答案】</w:t>
      </w:r>
      <w:r>
        <w:t>B</w:t>
      </w:r>
    </w:p>
    <w:p w14:paraId="58077455">
      <w:r>
        <w:rPr>
          <w:b/>
        </w:rPr>
        <w:t>【解析】</w:t>
      </w:r>
      <w:r>
        <w:t>直方图通常用来展示数据的分布情况，而不是用来对比两组样本之间的差异。对比样本差异可能使用t检验或ANOVA等方法。</w:t>
      </w:r>
    </w:p>
    <w:p w14:paraId="1040DFC4">
      <w:r>
        <w:t>------------------------------------------------------------</w:t>
      </w:r>
    </w:p>
    <w:p w14:paraId="4BE81238">
      <w:r>
        <w:rPr>
          <w:b/>
        </w:rPr>
        <w:t>984、判断题</w:t>
      </w:r>
    </w:p>
    <w:p w14:paraId="0511683D">
      <w:r>
        <w:t>推断性分析更侧重寻找定性的答案。（）</w:t>
      </w:r>
    </w:p>
    <w:p w14:paraId="34D70E98">
      <w:r>
        <w:t>A.正确</w:t>
      </w:r>
    </w:p>
    <w:p w14:paraId="194DC766">
      <w:r>
        <w:t>B.错误</w:t>
      </w:r>
    </w:p>
    <w:p w14:paraId="3BBE5EFC">
      <w:r>
        <w:rPr>
          <w:b/>
        </w:rPr>
        <w:t>【答案】</w:t>
      </w:r>
      <w:r>
        <w:t>B</w:t>
      </w:r>
    </w:p>
    <w:p w14:paraId="34C6BF46">
      <w:r>
        <w:rPr>
          <w:b/>
        </w:rPr>
        <w:t>【解析】</w:t>
      </w:r>
      <w:r>
        <w:t>推断性分析更侧重于通过数据推断出普遍性的结论，而不是寻找定性的答案。</w:t>
      </w:r>
    </w:p>
    <w:p w14:paraId="5B85052D">
      <w:r>
        <w:t>------------------------------------------------------------</w:t>
      </w:r>
    </w:p>
    <w:p w14:paraId="10C6FE68">
      <w:r>
        <w:rPr>
          <w:b/>
        </w:rPr>
        <w:t>985、判断题</w:t>
      </w:r>
    </w:p>
    <w:p w14:paraId="3129A413">
      <w:r>
        <w:t>假设检验中第一类错误为纳伪的错误。（）</w:t>
      </w:r>
    </w:p>
    <w:p w14:paraId="38D53CB9">
      <w:r>
        <w:t>A.正确</w:t>
      </w:r>
    </w:p>
    <w:p w14:paraId="3F0A679B">
      <w:r>
        <w:t>B.错误</w:t>
      </w:r>
    </w:p>
    <w:p w14:paraId="0B3F5D26">
      <w:r>
        <w:rPr>
          <w:b/>
        </w:rPr>
        <w:t>【答案】</w:t>
      </w:r>
      <w:r>
        <w:t>B</w:t>
      </w:r>
    </w:p>
    <w:p w14:paraId="1E47D0A5">
      <w:r>
        <w:rPr>
          <w:b/>
        </w:rPr>
        <w:t>【解析】</w:t>
      </w:r>
      <w:r>
        <w:t>假设检验中第一类错误是弃真错误，错误地拒绝了真实的零假设，而不是纳伪的错误</w:t>
      </w:r>
    </w:p>
    <w:p w14:paraId="39945F22">
      <w:r>
        <w:t>------------------------------------------------------------</w:t>
      </w:r>
    </w:p>
    <w:p w14:paraId="5C168CEA">
      <w:r>
        <w:rPr>
          <w:b/>
        </w:rPr>
        <w:t>986、判断题</w:t>
      </w:r>
    </w:p>
    <w:p w14:paraId="4859EF1C">
      <w:r>
        <w:t>Lasso的基本思想是在回归系数的绝对值之和小于一个常数的约束条件下，使残差平方和（RSS）最大化。（）</w:t>
      </w:r>
    </w:p>
    <w:p w14:paraId="6C13FBD9">
      <w:r>
        <w:t>A.正确</w:t>
      </w:r>
    </w:p>
    <w:p w14:paraId="59E21D36">
      <w:r>
        <w:t>B.错误</w:t>
      </w:r>
    </w:p>
    <w:p w14:paraId="30D29C57">
      <w:r>
        <w:rPr>
          <w:b/>
        </w:rPr>
        <w:t>【答案】</w:t>
      </w:r>
      <w:r>
        <w:t>B</w:t>
      </w:r>
    </w:p>
    <w:p w14:paraId="3DF60A12">
      <w:r>
        <w:rPr>
          <w:b/>
        </w:rPr>
        <w:t>【解析】</w:t>
      </w:r>
      <w:r>
        <w:t>Lasso回归的基本思想是在回归系数的绝对值之和小于一个常数的约束条件下，使残差平方和（RSS）最小化，而不是最大化。</w:t>
      </w:r>
    </w:p>
    <w:p w14:paraId="029C1A79">
      <w:r>
        <w:t>------------------------------------------------------------</w:t>
      </w:r>
    </w:p>
    <w:p w14:paraId="6B9258E8">
      <w:r>
        <w:rPr>
          <w:b/>
        </w:rPr>
        <w:t>987、判断题</w:t>
      </w:r>
    </w:p>
    <w:p w14:paraId="5E7C2F34">
      <w:r>
        <w:t>条形图可以看出不同类别的占比。（）</w:t>
      </w:r>
    </w:p>
    <w:p w14:paraId="3F31073D">
      <w:r>
        <w:t>A.正确</w:t>
      </w:r>
    </w:p>
    <w:p w14:paraId="41E68E00">
      <w:r>
        <w:t>B.错误</w:t>
      </w:r>
    </w:p>
    <w:p w14:paraId="43F0AEC1">
      <w:r>
        <w:rPr>
          <w:b/>
        </w:rPr>
        <w:t>【答案】</w:t>
      </w:r>
      <w:r>
        <w:t>B</w:t>
      </w:r>
    </w:p>
    <w:p w14:paraId="79C427EB">
      <w:r>
        <w:rPr>
          <w:b/>
        </w:rPr>
        <w:t>【解析】</w:t>
      </w:r>
      <w:r>
        <w:t>这个说法是错误的。条形图通常用于展示不同类别之间的比较，而不是展示占比。条形图通过条形的长度来表示各个类别的数值大小，可以直观地看出不同类别之间的差异。以下是条形图的一些特点：比较不同类别：条形图非常适合比较不同类别之间的数值大小，条形的长度直观地表示了各个类别的数值。易于理解：条形图的结构简单，易于理解，可以快速地传达不同类别之间的比较结果。不适合展示占比：条形图不适合展示各个类别在总体中的占比，因为它主要关注不同类别之间的数值比较，而不是展示每个类别在总体中所占的比例</w:t>
      </w:r>
    </w:p>
    <w:p w14:paraId="119EEA50">
      <w:r>
        <w:t>------------------------------------------------------------</w:t>
      </w:r>
    </w:p>
    <w:p w14:paraId="1EA04479">
      <w:r>
        <w:rPr>
          <w:b/>
        </w:rPr>
        <w:t>988、判断题</w:t>
      </w:r>
    </w:p>
    <w:p w14:paraId="7FEA664E">
      <w:r>
        <w:t>条形图是垂直方向显示的。（）</w:t>
      </w:r>
    </w:p>
    <w:p w14:paraId="5D45106D">
      <w:r>
        <w:t>A.正确</w:t>
      </w:r>
    </w:p>
    <w:p w14:paraId="707E23B1">
      <w:r>
        <w:t>B.错误</w:t>
      </w:r>
    </w:p>
    <w:p w14:paraId="009867EA">
      <w:r>
        <w:rPr>
          <w:b/>
        </w:rPr>
        <w:t>【答案】</w:t>
      </w:r>
      <w:r>
        <w:t>B</w:t>
      </w:r>
    </w:p>
    <w:p w14:paraId="5000A6F9">
      <w:r>
        <w:rPr>
          <w:b/>
        </w:rPr>
        <w:t>【解析】</w:t>
      </w:r>
      <w:r>
        <w:t>条形图通常是水平方向显示的，而不是垂直方向</w:t>
      </w:r>
    </w:p>
    <w:p w14:paraId="4D8491A4">
      <w:r>
        <w:t>------------------------------------------------------------</w:t>
      </w:r>
    </w:p>
    <w:p w14:paraId="690EA0B0">
      <w:r>
        <w:rPr>
          <w:b/>
        </w:rPr>
        <w:t>989、判断题</w:t>
      </w:r>
    </w:p>
    <w:p w14:paraId="32C22E97">
      <w:r>
        <w:t>柱形图可以用来比较不同类别之间的数据。（）</w:t>
      </w:r>
    </w:p>
    <w:p w14:paraId="17B9F8F4">
      <w:r>
        <w:t>A.正确</w:t>
      </w:r>
    </w:p>
    <w:p w14:paraId="6831CAC8">
      <w:r>
        <w:t>B.错误</w:t>
      </w:r>
    </w:p>
    <w:p w14:paraId="14F99565">
      <w:r>
        <w:rPr>
          <w:b/>
        </w:rPr>
        <w:t>【答案】</w:t>
      </w:r>
      <w:r>
        <w:t>A</w:t>
      </w:r>
    </w:p>
    <w:p w14:paraId="4310DEC9">
      <w:r>
        <w:rPr>
          <w:b/>
        </w:rPr>
        <w:t>【解析】</w:t>
      </w:r>
      <w:r>
        <w:t>柱形图（条形图的另一种称呼）可以用来比较不同类别之间的数据，通过柱子的长度来表示数值的大小。</w:t>
      </w:r>
    </w:p>
    <w:p w14:paraId="2697FDB7">
      <w:r>
        <w:t>------------------------------------------------------------</w:t>
      </w:r>
    </w:p>
    <w:p w14:paraId="589431C8">
      <w:r>
        <w:rPr>
          <w:b/>
        </w:rPr>
        <w:t>990、判断题</w:t>
      </w:r>
    </w:p>
    <w:p w14:paraId="469CA9F1">
      <w:r>
        <w:t>用户无法将条形图修改为柱形图。（）</w:t>
      </w:r>
    </w:p>
    <w:p w14:paraId="4959C634">
      <w:r>
        <w:t>A.正确</w:t>
      </w:r>
    </w:p>
    <w:p w14:paraId="53C23AD5">
      <w:r>
        <w:t>B.错误</w:t>
      </w:r>
    </w:p>
    <w:p w14:paraId="752F3D06">
      <w:r>
        <w:rPr>
          <w:b/>
        </w:rPr>
        <w:t>【答案】</w:t>
      </w:r>
      <w:r>
        <w:t>B</w:t>
      </w:r>
    </w:p>
    <w:p w14:paraId="16818A85">
      <w:r>
        <w:rPr>
          <w:b/>
        </w:rPr>
        <w:t>【解析】</w:t>
      </w:r>
      <w:r>
        <w:t>用户可以将条形图修改为柱形图，反之亦然，这取决于图表工具的功能和用户的需要。</w:t>
      </w:r>
    </w:p>
    <w:p w14:paraId="4C045BD5">
      <w:r>
        <w:t>------------------------------------------------------------</w:t>
      </w:r>
    </w:p>
    <w:p w14:paraId="1ED1C66D">
      <w:r>
        <w:rPr>
          <w:b/>
        </w:rPr>
        <w:t>991、判断题</w:t>
      </w:r>
    </w:p>
    <w:p w14:paraId="4473B775">
      <w:r>
        <w:t>面积图的堆积图区域应该透明。（）</w:t>
      </w:r>
    </w:p>
    <w:p w14:paraId="4154551F">
      <w:r>
        <w:t>A.正确</w:t>
      </w:r>
    </w:p>
    <w:p w14:paraId="36D51C4E">
      <w:r>
        <w:t>B.错误</w:t>
      </w:r>
    </w:p>
    <w:p w14:paraId="12E4828B">
      <w:r>
        <w:rPr>
          <w:b/>
        </w:rPr>
        <w:t>【答案】</w:t>
      </w:r>
      <w:r>
        <w:t>B</w:t>
      </w:r>
    </w:p>
    <w:p w14:paraId="632427DD">
      <w:r>
        <w:rPr>
          <w:b/>
        </w:rPr>
        <w:t>【解析】</w:t>
      </w:r>
      <w:r>
        <w:t>面积图的堆积图区域通常不是透明的，因为堆积面积图的目的是显示各部分在总量中的占比。</w:t>
      </w:r>
    </w:p>
    <w:p w14:paraId="6C192555">
      <w:r>
        <w:t>------------------------------------------------------------</w:t>
      </w:r>
    </w:p>
    <w:p w14:paraId="384FD749">
      <w:r>
        <w:rPr>
          <w:b/>
        </w:rPr>
        <w:t>992、判断题</w:t>
      </w:r>
    </w:p>
    <w:p w14:paraId="007D3D09">
      <w:r>
        <w:t>饼图可以显示不同组成成分相对于整体的比例。（）</w:t>
      </w:r>
    </w:p>
    <w:p w14:paraId="4EE5FEE3">
      <w:r>
        <w:t>A.正确</w:t>
      </w:r>
    </w:p>
    <w:p w14:paraId="3635F717">
      <w:r>
        <w:t>B.错误</w:t>
      </w:r>
    </w:p>
    <w:p w14:paraId="10152088">
      <w:r>
        <w:rPr>
          <w:b/>
        </w:rPr>
        <w:t>【答案】</w:t>
      </w:r>
      <w:r>
        <w:t>A</w:t>
      </w:r>
    </w:p>
    <w:p w14:paraId="7CEA5395">
      <w:r>
        <w:rPr>
          <w:b/>
        </w:rPr>
        <w:t>【解析】</w:t>
      </w:r>
      <w:r>
        <w:t>饼图是用来显示不同组成成分相对于整体的比例的一种图表，通常以圆形分割表示。</w:t>
      </w:r>
    </w:p>
    <w:p w14:paraId="2EEDD7F0">
      <w:r>
        <w:t>------------------------------------------------------------</w:t>
      </w:r>
    </w:p>
    <w:p w14:paraId="2B2C9684">
      <w:r>
        <w:rPr>
          <w:b/>
        </w:rPr>
        <w:t>993、判断题</w:t>
      </w:r>
    </w:p>
    <w:p w14:paraId="681D295B">
      <w:r>
        <w:t>饼图绘制时的数据可以有负值。（）</w:t>
      </w:r>
    </w:p>
    <w:p w14:paraId="123ECBBE">
      <w:r>
        <w:t>A.正确</w:t>
      </w:r>
    </w:p>
    <w:p w14:paraId="2B58198B">
      <w:r>
        <w:t>B.错误</w:t>
      </w:r>
    </w:p>
    <w:p w14:paraId="1BAFE614">
      <w:r>
        <w:rPr>
          <w:b/>
        </w:rPr>
        <w:t>【答案】</w:t>
      </w:r>
      <w:r>
        <w:t>B</w:t>
      </w:r>
    </w:p>
    <w:p w14:paraId="42064816">
      <w:r>
        <w:rPr>
          <w:b/>
        </w:rPr>
        <w:t>【解析】</w:t>
      </w:r>
      <w:r>
        <w:t>饼图绘制时的数据通常不能有负值，因为饼图表示的是各部分的占比，而占比是绝对值。</w:t>
      </w:r>
    </w:p>
    <w:p w14:paraId="4E560716">
      <w:r>
        <w:t>------------------------------------------------------------</w:t>
      </w:r>
    </w:p>
    <w:p w14:paraId="5FF7CA4F">
      <w:r>
        <w:rPr>
          <w:b/>
        </w:rPr>
        <w:t>994、判断题</w:t>
      </w:r>
    </w:p>
    <w:p w14:paraId="70DE8843">
      <w:r>
        <w:t>可视化图表可以帮助用户找出数字背后隐藏的信息，总结趋势和规律。（）</w:t>
      </w:r>
    </w:p>
    <w:p w14:paraId="4DA27B45">
      <w:r>
        <w:t>A.正确</w:t>
      </w:r>
    </w:p>
    <w:p w14:paraId="5C6FC8AB">
      <w:r>
        <w:t>B.错误</w:t>
      </w:r>
    </w:p>
    <w:p w14:paraId="608A8B2D">
      <w:r>
        <w:rPr>
          <w:b/>
        </w:rPr>
        <w:t>【答案】</w:t>
      </w:r>
      <w:r>
        <w:t>A</w:t>
      </w:r>
    </w:p>
    <w:p w14:paraId="2BFF3E4F">
      <w:r>
        <w:rPr>
          <w:b/>
        </w:rPr>
        <w:t>【解析】</w:t>
      </w:r>
      <w:r>
        <w:t>可视化图表可以帮助用户更直观地找出数字背后隐藏的信息，总结趋势和规律。</w:t>
      </w:r>
    </w:p>
    <w:p w14:paraId="51D8D851">
      <w:r>
        <w:t>------------------------------------------------------------</w:t>
      </w:r>
    </w:p>
    <w:p w14:paraId="74C67261">
      <w:r>
        <w:rPr>
          <w:b/>
        </w:rPr>
        <w:t>995、判断题</w:t>
      </w:r>
    </w:p>
    <w:p w14:paraId="0C7A28E7">
      <w:r>
        <w:t>文字云不属于数据可视化图表。（）</w:t>
      </w:r>
    </w:p>
    <w:p w14:paraId="36571797">
      <w:r>
        <w:t>A.正确</w:t>
      </w:r>
    </w:p>
    <w:p w14:paraId="39C952C1">
      <w:r>
        <w:t>B.错误</w:t>
      </w:r>
    </w:p>
    <w:p w14:paraId="1014E2EE">
      <w:r>
        <w:rPr>
          <w:b/>
        </w:rPr>
        <w:t>【答案】</w:t>
      </w:r>
    </w:p>
    <w:p w14:paraId="5C4214E5">
      <w:r>
        <w:rPr>
          <w:b/>
        </w:rPr>
        <w:t>【解析】</w:t>
      </w:r>
    </w:p>
    <w:p w14:paraId="434608F2">
      <w:r>
        <w:t>------------------------------------------------------------</w:t>
      </w:r>
    </w:p>
    <w:p w14:paraId="4C8C39EA">
      <w:r>
        <w:rPr>
          <w:b/>
        </w:rPr>
        <w:t>996、判断题</w:t>
      </w:r>
    </w:p>
    <w:p w14:paraId="5A1CA5AA">
      <w:r>
        <w:t>利用频数分析和交叉频数分析可以检验异常值。（）</w:t>
      </w:r>
    </w:p>
    <w:p w14:paraId="78445D4C">
      <w:r>
        <w:t>A.正确</w:t>
      </w:r>
    </w:p>
    <w:p w14:paraId="373ACDE3">
      <w:r>
        <w:t>B.错误</w:t>
      </w:r>
    </w:p>
    <w:p w14:paraId="64213745">
      <w:r>
        <w:rPr>
          <w:b/>
        </w:rPr>
        <w:t>【答案】</w:t>
      </w:r>
      <w:r>
        <w:t>A</w:t>
      </w:r>
    </w:p>
    <w:p w14:paraId="6D57BE37">
      <w:r>
        <w:rPr>
          <w:b/>
        </w:rPr>
        <w:t>【解析】</w:t>
      </w:r>
      <w:r>
        <w:t>频数分析和交叉频数分析可以用来检验数据的分布情况，从而帮助识别异常值</w:t>
      </w:r>
    </w:p>
    <w:p w14:paraId="1A28B1F2">
      <w:r>
        <w:t>------------------------------------------------------------</w:t>
      </w:r>
    </w:p>
    <w:p w14:paraId="79CC240F">
      <w:r>
        <w:rPr>
          <w:b/>
        </w:rPr>
        <w:t>997、判断题</w:t>
      </w:r>
    </w:p>
    <w:p w14:paraId="16D8672C">
      <w:r>
        <w:t>人机界面是系统和用户之间进行交互和信息交换的媒介。（）</w:t>
      </w:r>
    </w:p>
    <w:p w14:paraId="6A24BF28">
      <w:r>
        <w:t>A.正确</w:t>
      </w:r>
    </w:p>
    <w:p w14:paraId="6973C31B">
      <w:r>
        <w:t>B.错误</w:t>
      </w:r>
    </w:p>
    <w:p w14:paraId="5D44F909">
      <w:r>
        <w:rPr>
          <w:b/>
        </w:rPr>
        <w:t>【答案】</w:t>
      </w:r>
      <w:r>
        <w:t>A</w:t>
      </w:r>
    </w:p>
    <w:p w14:paraId="58254EB1">
      <w:r>
        <w:rPr>
          <w:b/>
        </w:rPr>
        <w:t>【解析】</w:t>
      </w:r>
      <w:r>
        <w:t>人机界面确实是系统和用户之间进行交互和信息交换的媒介。</w:t>
      </w:r>
    </w:p>
    <w:p w14:paraId="1AC6946E">
      <w:r>
        <w:t>------------------------------------------------------------</w:t>
      </w:r>
    </w:p>
    <w:p w14:paraId="0974F80A">
      <w:r>
        <w:rPr>
          <w:b/>
        </w:rPr>
        <w:t>998、判断题</w:t>
      </w:r>
    </w:p>
    <w:p w14:paraId="46713637">
      <w:r>
        <w:t>人机交互与人机界面是两个完全相同的概念。（）</w:t>
      </w:r>
    </w:p>
    <w:p w14:paraId="2F88AEF2">
      <w:r>
        <w:t>A.正确</w:t>
      </w:r>
    </w:p>
    <w:p w14:paraId="013C8F5E">
      <w:r>
        <w:t>B.错误</w:t>
      </w:r>
    </w:p>
    <w:p w14:paraId="0CF7F3BD">
      <w:r>
        <w:rPr>
          <w:b/>
        </w:rPr>
        <w:t>【答案】</w:t>
      </w:r>
      <w:r>
        <w:t>B</w:t>
      </w:r>
    </w:p>
    <w:p w14:paraId="375199C0">
      <w:r>
        <w:rPr>
          <w:b/>
        </w:rPr>
        <w:t>【解析】</w:t>
      </w:r>
      <w:r>
        <w:t>人机交互与人机界面虽然相关，但不是完全相同的概念。人机交互更侧重于交互过程和用户行为，而人机界面侧重于用户与系统交互的界面设计。</w:t>
      </w:r>
    </w:p>
    <w:p w14:paraId="33649BE3">
      <w:r>
        <w:t>------------------------------------------------------------</w:t>
      </w:r>
    </w:p>
    <w:p w14:paraId="4D88AC73">
      <w:r>
        <w:rPr>
          <w:b/>
        </w:rPr>
        <w:t>999、判断题</w:t>
      </w:r>
    </w:p>
    <w:p w14:paraId="6EB59D32">
      <w:r>
        <w:t>人机界面设计过程中，建立用户模型时要充分考虑系统映像给出的信息，系统假想必须准确地反映系统的语法和语义信息。（）</w:t>
      </w:r>
    </w:p>
    <w:p w14:paraId="20116C88">
      <w:r>
        <w:t>A.正确</w:t>
      </w:r>
    </w:p>
    <w:p w14:paraId="11A7B65A">
      <w:r>
        <w:t>B.错误</w:t>
      </w:r>
    </w:p>
    <w:p w14:paraId="093CC366">
      <w:r>
        <w:rPr>
          <w:b/>
        </w:rPr>
        <w:t>【答案】</w:t>
      </w:r>
      <w:r>
        <w:t>B</w:t>
      </w:r>
    </w:p>
    <w:p w14:paraId="51E1FC39">
      <w:r>
        <w:rPr>
          <w:b/>
        </w:rPr>
        <w:t>【解析】</w:t>
      </w:r>
      <w:r>
        <w:t>在人机界面设计过程中，建立用户模型时确实需要考虑系统映像给出的信息，但系统假想并不必须准确地反映系统的语法和语义信息，因为设计过程中会有迭代和调整。</w:t>
      </w:r>
    </w:p>
    <w:p w14:paraId="2ECD3369">
      <w:r>
        <w:t>------------------------------------------------------------</w:t>
      </w:r>
    </w:p>
    <w:p w14:paraId="2488254C">
      <w:r>
        <w:rPr>
          <w:b/>
        </w:rPr>
        <w:t>1000、判断题</w:t>
      </w:r>
    </w:p>
    <w:p w14:paraId="51E96885">
      <w:r>
        <w:t>脑电仪系统不属于人机交互系统。（）</w:t>
      </w:r>
    </w:p>
    <w:p w14:paraId="3F861DD1">
      <w:r>
        <w:t>A.正确</w:t>
      </w:r>
    </w:p>
    <w:p w14:paraId="52B092F3">
      <w:r>
        <w:t>B.错误</w:t>
      </w:r>
    </w:p>
    <w:p w14:paraId="23C09E92">
      <w:r>
        <w:rPr>
          <w:b/>
        </w:rPr>
        <w:t>【答案】</w:t>
      </w:r>
      <w:r>
        <w:t>B</w:t>
      </w:r>
    </w:p>
    <w:p w14:paraId="7857B656">
      <w:r>
        <w:rPr>
          <w:b/>
        </w:rPr>
        <w:t>【解析】</w:t>
      </w:r>
      <w:r>
        <w:t>脑电仪系统是人机交互系统的一种，它通过检测脑电波来实现人与计算机的交互。</w:t>
      </w:r>
    </w:p>
    <w:p w14:paraId="27DFD5B8">
      <w:r>
        <w:t>------------------------------------------------------------</w:t>
      </w:r>
    </w:p>
    <w:p w14:paraId="610D34A6">
      <w:r>
        <w:rPr>
          <w:b/>
        </w:rPr>
        <w:t>1001、判断题</w:t>
      </w:r>
    </w:p>
    <w:p w14:paraId="69CE59C3">
      <w:r>
        <w:t>图形用户界面是指采用图形方式显示的计算机操作用户界面。（）</w:t>
      </w:r>
    </w:p>
    <w:p w14:paraId="3E5F9A77">
      <w:r>
        <w:t>A.正确</w:t>
      </w:r>
    </w:p>
    <w:p w14:paraId="4D13F83D">
      <w:r>
        <w:t>B.错误</w:t>
      </w:r>
    </w:p>
    <w:p w14:paraId="20A9AA18">
      <w:r>
        <w:rPr>
          <w:b/>
        </w:rPr>
        <w:t>【答案】</w:t>
      </w:r>
      <w:r>
        <w:t>A</w:t>
      </w:r>
    </w:p>
    <w:p w14:paraId="5518B537">
      <w:r>
        <w:rPr>
          <w:b/>
        </w:rPr>
        <w:t>【解析】</w:t>
      </w:r>
      <w:r>
        <w:t>图形用户界面（GUI）确实是采用图形方式显示的计算机操作用户界面。</w:t>
      </w:r>
    </w:p>
    <w:p w14:paraId="771FF095">
      <w:r>
        <w:t>------------------------------------------------------------</w:t>
      </w:r>
    </w:p>
    <w:p w14:paraId="7377672F">
      <w:r>
        <w:rPr>
          <w:b/>
        </w:rPr>
        <w:t>1002、判断题</w:t>
      </w:r>
    </w:p>
    <w:p w14:paraId="0CA21262">
      <w:r>
        <w:t>图形用户界面设计的目的是实现人机交互。（）</w:t>
      </w:r>
    </w:p>
    <w:p w14:paraId="50FB128C">
      <w:r>
        <w:t>A.正确</w:t>
      </w:r>
    </w:p>
    <w:p w14:paraId="5D3ADE87">
      <w:r>
        <w:t>B.错误</w:t>
      </w:r>
    </w:p>
    <w:p w14:paraId="6D84DECD">
      <w:r>
        <w:rPr>
          <w:b/>
        </w:rPr>
        <w:t>【答案】</w:t>
      </w:r>
      <w:r>
        <w:t>A</w:t>
      </w:r>
    </w:p>
    <w:p w14:paraId="50957BBB">
      <w:r>
        <w:rPr>
          <w:b/>
        </w:rPr>
        <w:t>【解析】</w:t>
      </w:r>
      <w:r>
        <w:t>图形用户界面设计的目的是实现人机交互，提高用户的易用性和效率。</w:t>
      </w:r>
    </w:p>
    <w:p w14:paraId="08051AAF">
      <w:r>
        <w:t>------------------------------------------------------------</w:t>
      </w:r>
    </w:p>
    <w:p w14:paraId="1617E3ED">
      <w:r>
        <w:rPr>
          <w:b/>
        </w:rPr>
        <w:t>1003、判断题</w:t>
      </w:r>
    </w:p>
    <w:p w14:paraId="10D6C64C">
      <w:r>
        <w:t>具有高度一致的用户界面有利于降低培训和支持成本。（ ）</w:t>
      </w:r>
    </w:p>
    <w:p w14:paraId="396AB5E9">
      <w:r>
        <w:t>A.正确</w:t>
      </w:r>
    </w:p>
    <w:p w14:paraId="4AF6F8A7">
      <w:r>
        <w:t>B.错误</w:t>
      </w:r>
    </w:p>
    <w:p w14:paraId="1383957D">
      <w:r>
        <w:rPr>
          <w:b/>
        </w:rPr>
        <w:t>【答案】</w:t>
      </w:r>
      <w:r>
        <w:t>A</w:t>
      </w:r>
    </w:p>
    <w:p w14:paraId="767F5ABF">
      <w:r>
        <w:rPr>
          <w:b/>
        </w:rPr>
        <w:t>【解析】</w:t>
      </w:r>
      <w:r>
        <w:t>具有高度一致的用户界面确实有利于降低培训和支持成本，因为它减少了用户的学习曲线和操作 。</w:t>
      </w:r>
    </w:p>
    <w:p w14:paraId="6D2FB1BC">
      <w:r>
        <w:t>------------------------------------------------------------</w:t>
      </w:r>
    </w:p>
    <w:p w14:paraId="0B42534C">
      <w:r>
        <w:rPr>
          <w:b/>
        </w:rPr>
        <w:t>1004、判断题</w:t>
      </w:r>
    </w:p>
    <w:p w14:paraId="27295A7B">
      <w:r>
        <w:t>交互设计需要在在特定时刻显示用户操作，以防误操作。（）</w:t>
      </w:r>
    </w:p>
    <w:p w14:paraId="17210DAC">
      <w:r>
        <w:t>A.正确</w:t>
      </w:r>
    </w:p>
    <w:p w14:paraId="43EAB450">
      <w:r>
        <w:t>B.错误</w:t>
      </w:r>
    </w:p>
    <w:p w14:paraId="1C72199F">
      <w:r>
        <w:rPr>
          <w:b/>
        </w:rPr>
        <w:t>【答案】</w:t>
      </w:r>
      <w:r>
        <w:t>A</w:t>
      </w:r>
    </w:p>
    <w:p w14:paraId="140F35A8">
      <w:r>
        <w:rPr>
          <w:b/>
        </w:rPr>
        <w:t>【解析】</w:t>
      </w:r>
      <w:r>
        <w:t>交互设计确实需要在特定时刻显示用户操作，以防止误操作，提高用户体验。</w:t>
      </w:r>
    </w:p>
    <w:p w14:paraId="086C3302">
      <w:r>
        <w:t>------------------------------------------------------------</w:t>
      </w:r>
    </w:p>
    <w:p w14:paraId="16B9DACF">
      <w:r>
        <w:rPr>
          <w:b/>
        </w:rPr>
        <w:t>1005、判断题</w:t>
      </w:r>
    </w:p>
    <w:p w14:paraId="7CCFCE93">
      <w:r>
        <w:t>交互设计的功能可视性越好，越方便用户发现和了解使用方法。（）</w:t>
      </w:r>
    </w:p>
    <w:p w14:paraId="012C5DB9">
      <w:r>
        <w:t>A.正确</w:t>
      </w:r>
    </w:p>
    <w:p w14:paraId="57591AFE">
      <w:r>
        <w:t>B.错误</w:t>
      </w:r>
    </w:p>
    <w:p w14:paraId="56F212EF">
      <w:r>
        <w:rPr>
          <w:b/>
        </w:rPr>
        <w:t>【答案】</w:t>
      </w:r>
      <w:r>
        <w:t>A</w:t>
      </w:r>
    </w:p>
    <w:p w14:paraId="6C8641B1">
      <w:r>
        <w:rPr>
          <w:b/>
        </w:rPr>
        <w:t>【解析】</w:t>
      </w:r>
      <w:r>
        <w:t>功能可视性是交互设计中的一个重要概念，它越好，用户越容易发现和了解使用方法。</w:t>
      </w:r>
    </w:p>
    <w:p w14:paraId="27783537">
      <w:r>
        <w:t>------------------------------------------------------------</w:t>
      </w:r>
    </w:p>
    <w:p w14:paraId="422DED86">
      <w:r>
        <w:rPr>
          <w:b/>
        </w:rPr>
        <w:t>1006、判断题</w:t>
      </w:r>
    </w:p>
    <w:p w14:paraId="7252FF6E">
      <w:r>
        <w:t>交互设计分析阶段的输入物为设计初稿。（ ）</w:t>
      </w:r>
    </w:p>
    <w:p w14:paraId="61F58770">
      <w:r>
        <w:t>A.正确</w:t>
      </w:r>
    </w:p>
    <w:p w14:paraId="38573E8C">
      <w:r>
        <w:t>B.错误</w:t>
      </w:r>
    </w:p>
    <w:p w14:paraId="46FF7242">
      <w:r>
        <w:rPr>
          <w:b/>
        </w:rPr>
        <w:t>【答案】</w:t>
      </w:r>
      <w:r>
        <w:t>B</w:t>
      </w:r>
    </w:p>
    <w:p w14:paraId="13278EAF">
      <w:r>
        <w:rPr>
          <w:b/>
        </w:rPr>
        <w:t>【解析】</w:t>
      </w:r>
      <w:r>
        <w:t>交互设计分析阶段的输入物不仅仅是设计初稿，还包括用户需求、场景分析等，因此这个说法是（）的。</w:t>
      </w:r>
    </w:p>
    <w:p w14:paraId="28A64EEF">
      <w:r>
        <w:t>------------------------------------------------------------</w:t>
      </w:r>
    </w:p>
    <w:p w14:paraId="36E09A00">
      <w:r>
        <w:rPr>
          <w:b/>
        </w:rPr>
        <w:t>1007、判断题</w:t>
      </w:r>
    </w:p>
    <w:p w14:paraId="75BF668B">
      <w:r>
        <w:t>可用性目标可以让人得到情感上的满足。（）</w:t>
      </w:r>
    </w:p>
    <w:p w14:paraId="4FF1135D">
      <w:r>
        <w:t>A.正确</w:t>
      </w:r>
    </w:p>
    <w:p w14:paraId="216EA684">
      <w:r>
        <w:t>B.错误</w:t>
      </w:r>
    </w:p>
    <w:p w14:paraId="0CBA53E3">
      <w:r>
        <w:rPr>
          <w:b/>
        </w:rPr>
        <w:t>【答案】</w:t>
      </w:r>
      <w:r>
        <w:t>B</w:t>
      </w:r>
    </w:p>
    <w:p w14:paraId="57D75790">
      <w:r>
        <w:rPr>
          <w:b/>
        </w:rPr>
        <w:t>【解析】</w:t>
      </w:r>
      <w:r>
        <w:t>可用性目标主要是关于提高产品的实用性和用户的操作效率，而不是直接提供情感上的满足。情感满足是用户体验的一个更广泛的概念，它涉及到产品的多个方面，包括可用性、吸引力和品牌价值等。</w:t>
      </w:r>
    </w:p>
    <w:p w14:paraId="26A86767">
      <w:r>
        <w:t>------------------------------------------------------------</w:t>
      </w:r>
    </w:p>
    <w:p w14:paraId="2A4367CC">
      <w:r>
        <w:rPr>
          <w:b/>
        </w:rPr>
        <w:t>1008、判断题</w:t>
      </w:r>
    </w:p>
    <w:p w14:paraId="1AF9CB01">
      <w:r>
        <w:t>可用性要保证交互式产品易学、使用有效果、能给用户带来愉快的体验。（）</w:t>
      </w:r>
    </w:p>
    <w:p w14:paraId="12EC9B6F">
      <w:r>
        <w:t>A.正确</w:t>
      </w:r>
    </w:p>
    <w:p w14:paraId="3C0F5AFB">
      <w:r>
        <w:t>B.错误</w:t>
      </w:r>
    </w:p>
    <w:p w14:paraId="406A7661">
      <w:r>
        <w:rPr>
          <w:b/>
        </w:rPr>
        <w:t>【答案】</w:t>
      </w:r>
      <w:r>
        <w:t>A</w:t>
      </w:r>
    </w:p>
    <w:p w14:paraId="2B6F0C18">
      <w:r>
        <w:rPr>
          <w:b/>
        </w:rPr>
        <w:t>【解析】</w:t>
      </w:r>
      <w:r>
        <w:t>可用性确保的是产品易学、有效使用，并带来愉悦体验。</w:t>
      </w:r>
    </w:p>
    <w:p w14:paraId="32EA298B">
      <w:r>
        <w:t>------------------------------------------------------------</w:t>
      </w:r>
    </w:p>
    <w:p w14:paraId="168AEB82">
      <w:r>
        <w:rPr>
          <w:b/>
        </w:rPr>
        <w:t>1009、判断题</w:t>
      </w:r>
    </w:p>
    <w:p w14:paraId="7D9822DE">
      <w:r>
        <w:t>富有美感和可激发创造性得系统可以满足更高的用户需求。（）</w:t>
      </w:r>
    </w:p>
    <w:p w14:paraId="0D0F6F14">
      <w:r>
        <w:t>A.正确</w:t>
      </w:r>
    </w:p>
    <w:p w14:paraId="5CE07AD4">
      <w:r>
        <w:t>B.错误</w:t>
      </w:r>
    </w:p>
    <w:p w14:paraId="5243B88F">
      <w:r>
        <w:rPr>
          <w:b/>
        </w:rPr>
        <w:t>【答案】</w:t>
      </w:r>
      <w:r>
        <w:t>A</w:t>
      </w:r>
    </w:p>
    <w:p w14:paraId="2B242AA6">
      <w:r>
        <w:rPr>
          <w:b/>
        </w:rPr>
        <w:t>【解析】</w:t>
      </w:r>
      <w:r>
        <w:t>富有美感和能激发创造性的系统可以满足用户更高层次的需求。</w:t>
      </w:r>
    </w:p>
    <w:p w14:paraId="789D39DE">
      <w:r>
        <w:t>------------------------------------------------------------</w:t>
      </w:r>
    </w:p>
    <w:p w14:paraId="3C2E80CB">
      <w:r>
        <w:rPr>
          <w:b/>
        </w:rPr>
        <w:t>1010、判断题</w:t>
      </w:r>
    </w:p>
    <w:p w14:paraId="37D6383F">
      <w:r>
        <w:t>在系统设计原则可以不包含反馈原则。（）</w:t>
      </w:r>
    </w:p>
    <w:p w14:paraId="55BCD60F">
      <w:r>
        <w:t>A.正确</w:t>
      </w:r>
    </w:p>
    <w:p w14:paraId="6FD38357">
      <w:r>
        <w:t>B.错误</w:t>
      </w:r>
    </w:p>
    <w:p w14:paraId="45DB42DF">
      <w:r>
        <w:rPr>
          <w:b/>
        </w:rPr>
        <w:t>【答案】</w:t>
      </w:r>
      <w:r>
        <w:t>B</w:t>
      </w:r>
    </w:p>
    <w:p w14:paraId="686778E5">
      <w:r>
        <w:rPr>
          <w:b/>
        </w:rPr>
        <w:t>【解析】</w:t>
      </w:r>
      <w:r>
        <w:t>系统设计原则中通常包含反馈原则，它是确保系统交互有效性的重要部分。</w:t>
      </w:r>
    </w:p>
    <w:p w14:paraId="726CD814">
      <w:r>
        <w:t>------------------------------------------------------------</w:t>
      </w:r>
    </w:p>
    <w:p w14:paraId="66F98186">
      <w:r>
        <w:rPr>
          <w:b/>
        </w:rPr>
        <w:t>1011、判断题</w:t>
      </w:r>
    </w:p>
    <w:p w14:paraId="60D4C924">
      <w:r>
        <w:t>苹果电脑公司是第一家把“直接操纵”作为操作环境的核心交互方式的计算机公司。（）</w:t>
      </w:r>
    </w:p>
    <w:p w14:paraId="238EEA06">
      <w:r>
        <w:t>A.正确</w:t>
      </w:r>
    </w:p>
    <w:p w14:paraId="2EF01500">
      <w:r>
        <w:t>B.错误</w:t>
      </w:r>
    </w:p>
    <w:p w14:paraId="3ACACDFE">
      <w:r>
        <w:rPr>
          <w:b/>
        </w:rPr>
        <w:t>【答案】</w:t>
      </w:r>
      <w:r>
        <w:t>A</w:t>
      </w:r>
    </w:p>
    <w:p w14:paraId="71C6DCA6">
      <w:r>
        <w:rPr>
          <w:b/>
        </w:rPr>
        <w:t>【解析】</w:t>
      </w:r>
      <w:r>
        <w:t>苹果电脑公司是早期采用“直接操纵”作为操作环境核心交互方式的计算机公司之一。</w:t>
      </w:r>
    </w:p>
    <w:p w14:paraId="75961B90">
      <w:r>
        <w:t>------------------------------------------------------------</w:t>
      </w:r>
    </w:p>
    <w:p w14:paraId="5FD31CA8">
      <w:r>
        <w:rPr>
          <w:b/>
        </w:rPr>
        <w:t>1012、判断题</w:t>
      </w:r>
    </w:p>
    <w:p w14:paraId="5CCAE7D9">
      <w:r>
        <w:t>概念模型包括基于活动的概念模型和基于对象的概念模型。（）</w:t>
      </w:r>
    </w:p>
    <w:p w14:paraId="5CD4DC3E">
      <w:r>
        <w:t>A.正确</w:t>
      </w:r>
    </w:p>
    <w:p w14:paraId="73846C7E">
      <w:r>
        <w:t>B.错误</w:t>
      </w:r>
    </w:p>
    <w:p w14:paraId="3955C79E">
      <w:r>
        <w:rPr>
          <w:b/>
        </w:rPr>
        <w:t>【答案】</w:t>
      </w:r>
      <w:r>
        <w:t>A</w:t>
      </w:r>
    </w:p>
    <w:p w14:paraId="39EAA21F">
      <w:r>
        <w:rPr>
          <w:b/>
        </w:rPr>
        <w:t>【解析】</w:t>
      </w:r>
      <w:r>
        <w:t>概念模型确实包括基于活动和基于对象的模型。</w:t>
      </w:r>
    </w:p>
    <w:p w14:paraId="52512E61">
      <w:r>
        <w:t>------------------------------------------------------------</w:t>
      </w:r>
    </w:p>
    <w:p w14:paraId="14903CFF">
      <w:r>
        <w:rPr>
          <w:b/>
        </w:rPr>
        <w:t>1013、判断题</w:t>
      </w:r>
    </w:p>
    <w:p w14:paraId="4A4B3D44">
      <w:r>
        <w:t>交互设计中，应使用以设计者为中心的开发方法。（）</w:t>
      </w:r>
    </w:p>
    <w:p w14:paraId="4149850E">
      <w:r>
        <w:t>A.正确</w:t>
      </w:r>
    </w:p>
    <w:p w14:paraId="33FACF21">
      <w:r>
        <w:t>B.错误</w:t>
      </w:r>
    </w:p>
    <w:p w14:paraId="0F58C2E4">
      <w:r>
        <w:rPr>
          <w:b/>
        </w:rPr>
        <w:t>【答案】</w:t>
      </w:r>
      <w:r>
        <w:t>B</w:t>
      </w:r>
    </w:p>
    <w:p w14:paraId="13512F55">
      <w:r>
        <w:rPr>
          <w:b/>
        </w:rPr>
        <w:t>【解析】</w:t>
      </w:r>
      <w:r>
        <w:t>交互设计中应使用以用户为中心的开发方法，而不是以设计者为中心。</w:t>
      </w:r>
    </w:p>
    <w:p w14:paraId="493EDE2D">
      <w:r>
        <w:t>------------------------------------------------------------</w:t>
      </w:r>
    </w:p>
    <w:p w14:paraId="1D56D273">
      <w:r>
        <w:rPr>
          <w:b/>
        </w:rPr>
        <w:t>1014、判断题</w:t>
      </w:r>
    </w:p>
    <w:p w14:paraId="786B58C0">
      <w:r>
        <w:t>设计候选方案是交互设计的核心活动。（）</w:t>
      </w:r>
    </w:p>
    <w:p w14:paraId="1315D3DE">
      <w:r>
        <w:t>A.正确</w:t>
      </w:r>
    </w:p>
    <w:p w14:paraId="0808B398">
      <w:r>
        <w:t>B.错误</w:t>
      </w:r>
    </w:p>
    <w:p w14:paraId="7F822299">
      <w:r>
        <w:rPr>
          <w:b/>
        </w:rPr>
        <w:t>【答案】</w:t>
      </w:r>
      <w:r>
        <w:t>A</w:t>
      </w:r>
    </w:p>
    <w:p w14:paraId="21FD56FB">
      <w:r>
        <w:rPr>
          <w:b/>
        </w:rPr>
        <w:t>【解析】</w:t>
      </w:r>
      <w:r>
        <w:t>设计候选方案是交互设计的核心活动。</w:t>
      </w:r>
    </w:p>
    <w:p w14:paraId="79FDEC4C">
      <w:r>
        <w:t>------------------------------------------------------------</w:t>
      </w:r>
    </w:p>
    <w:p w14:paraId="711345AF">
      <w:r>
        <w:rPr>
          <w:b/>
        </w:rPr>
        <w:t>1015、判断题</w:t>
      </w:r>
    </w:p>
    <w:p w14:paraId="020395BB">
      <w:r>
        <w:t>交互设计过程中，迭代是可以避免的。（）</w:t>
      </w:r>
    </w:p>
    <w:p w14:paraId="099E40AB">
      <w:r>
        <w:t>A.正确</w:t>
      </w:r>
    </w:p>
    <w:p w14:paraId="18A3D2CD">
      <w:r>
        <w:t>B.错误</w:t>
      </w:r>
    </w:p>
    <w:p w14:paraId="52C4C39F">
      <w:r>
        <w:rPr>
          <w:b/>
        </w:rPr>
        <w:t>【答案】</w:t>
      </w:r>
      <w:r>
        <w:t>B</w:t>
      </w:r>
    </w:p>
    <w:p w14:paraId="1E63C1AD">
      <w:r>
        <w:rPr>
          <w:b/>
        </w:rPr>
        <w:t>【解析】</w:t>
      </w:r>
      <w:r>
        <w:t>交互设计过程中，迭代是不可避免的，因为设计过程中需要不断地测试和改进。</w:t>
      </w:r>
    </w:p>
    <w:p w14:paraId="5D105CB2">
      <w:r>
        <w:t>------------------------------------------------------------</w:t>
      </w:r>
    </w:p>
    <w:p w14:paraId="7C4E2DC4">
      <w:r>
        <w:rPr>
          <w:b/>
        </w:rPr>
        <w:t>1016、判断题</w:t>
      </w:r>
    </w:p>
    <w:p w14:paraId="68525E62">
      <w:r>
        <w:t>在标识完需要和需求之后制作设计方案的交互式版本。（）</w:t>
      </w:r>
    </w:p>
    <w:p w14:paraId="446EB9BF">
      <w:r>
        <w:t>A.正确</w:t>
      </w:r>
    </w:p>
    <w:p w14:paraId="30FB27AF">
      <w:r>
        <w:t>B.错误</w:t>
      </w:r>
    </w:p>
    <w:p w14:paraId="1152EA63">
      <w:r>
        <w:rPr>
          <w:b/>
        </w:rPr>
        <w:t>【答案】</w:t>
      </w:r>
      <w:r>
        <w:t>B</w:t>
      </w:r>
    </w:p>
    <w:p w14:paraId="2DC8F09D">
      <w:r>
        <w:rPr>
          <w:b/>
        </w:rPr>
        <w:t>【解析】</w:t>
      </w:r>
      <w:r>
        <w:t>在标识完需求之后，通常会制作设计方案的原型，而不是直接进入交互式版本的制作</w:t>
      </w:r>
    </w:p>
    <w:p w14:paraId="1B04F58F">
      <w:r>
        <w:t>------------------------------------------------------------</w:t>
      </w:r>
    </w:p>
    <w:p w14:paraId="76B0EF06">
      <w:r>
        <w:rPr>
          <w:b/>
        </w:rPr>
        <w:t>1017、判断题</w:t>
      </w:r>
    </w:p>
    <w:p w14:paraId="72018758">
      <w:r>
        <w:t>星形生命周期模型有分析模式和合成模式两个活动模式。（）</w:t>
      </w:r>
    </w:p>
    <w:p w14:paraId="2E27EABA">
      <w:r>
        <w:t>A.正确</w:t>
      </w:r>
    </w:p>
    <w:p w14:paraId="0FDED5E6">
      <w:r>
        <w:t>B.错误</w:t>
      </w:r>
    </w:p>
    <w:p w14:paraId="3C32D9A7">
      <w:r>
        <w:rPr>
          <w:b/>
        </w:rPr>
        <w:t>【答案】</w:t>
      </w:r>
      <w:r>
        <w:t>A</w:t>
      </w:r>
    </w:p>
    <w:p w14:paraId="21C6F0AF">
      <w:r>
        <w:rPr>
          <w:b/>
        </w:rPr>
        <w:t>【解析】</w:t>
      </w:r>
      <w:r>
        <w:t>星形生命周期模型确实包含分析模式和合成模式两个活动模式。</w:t>
      </w:r>
    </w:p>
    <w:p w14:paraId="4BC8FEB1">
      <w:r>
        <w:t>------------------------------------------------------------</w:t>
      </w:r>
    </w:p>
    <w:p w14:paraId="4880DDF0">
      <w:r>
        <w:rPr>
          <w:b/>
        </w:rPr>
        <w:t>1018、判断题</w:t>
      </w:r>
    </w:p>
    <w:p w14:paraId="383C8B4C">
      <w:r>
        <w:t>星形生命周期模型没有指定任何活动次序。（）</w:t>
      </w:r>
    </w:p>
    <w:p w14:paraId="49C276CF">
      <w:r>
        <w:t>A.正确</w:t>
      </w:r>
    </w:p>
    <w:p w14:paraId="0DB5B3F0">
      <w:r>
        <w:t>B.错误</w:t>
      </w:r>
    </w:p>
    <w:p w14:paraId="59E1169A">
      <w:r>
        <w:rPr>
          <w:b/>
        </w:rPr>
        <w:t>【答案】</w:t>
      </w:r>
      <w:r>
        <w:t>A</w:t>
      </w:r>
    </w:p>
    <w:p w14:paraId="2FF665D3">
      <w:r>
        <w:rPr>
          <w:b/>
        </w:rPr>
        <w:t>【解析】</w:t>
      </w:r>
      <w:r>
        <w:t>星形生命周期模型没有指定活动的固定次序，允许迭代和并行开发。</w:t>
      </w:r>
    </w:p>
    <w:p w14:paraId="6F97DF6A">
      <w:r>
        <w:t>------------------------------------------------------------</w:t>
      </w:r>
    </w:p>
    <w:p w14:paraId="319F2A3E">
      <w:r>
        <w:rPr>
          <w:b/>
        </w:rPr>
        <w:t>1019、判断题</w:t>
      </w:r>
    </w:p>
    <w:p w14:paraId="2B40EE3A">
      <w:r>
        <w:t>低保真原型是与最终产品不相似的原型。（）</w:t>
      </w:r>
    </w:p>
    <w:p w14:paraId="76AD4530">
      <w:r>
        <w:t>A.正确</w:t>
      </w:r>
    </w:p>
    <w:p w14:paraId="3B2005AC">
      <w:r>
        <w:t>B.错误</w:t>
      </w:r>
    </w:p>
    <w:p w14:paraId="3100B896">
      <w:r>
        <w:rPr>
          <w:b/>
        </w:rPr>
        <w:t>【答案】</w:t>
      </w:r>
      <w:r>
        <w:t>A</w:t>
      </w:r>
    </w:p>
    <w:p w14:paraId="4927ED75">
      <w:r>
        <w:rPr>
          <w:b/>
        </w:rPr>
        <w:t>【解析】</w:t>
      </w:r>
      <w:r>
        <w:t>低保真原型是与最终产品不相似的原型，用于初步设计和概念验证。</w:t>
      </w:r>
    </w:p>
    <w:p w14:paraId="464924CE">
      <w:r>
        <w:t>------------------------------------------------------------</w:t>
      </w:r>
    </w:p>
    <w:p w14:paraId="36F8D16F">
      <w:r>
        <w:rPr>
          <w:b/>
        </w:rPr>
        <w:t>1020、判断题</w:t>
      </w:r>
    </w:p>
    <w:p w14:paraId="6E1935AE">
      <w:r>
        <w:t>最终产品直接照搬低保真原型。（）</w:t>
      </w:r>
    </w:p>
    <w:p w14:paraId="3DC3BE80">
      <w:r>
        <w:t>A.正确</w:t>
      </w:r>
    </w:p>
    <w:p w14:paraId="4426F0FE">
      <w:r>
        <w:t>B.错误</w:t>
      </w:r>
    </w:p>
    <w:p w14:paraId="3D4B0735">
      <w:r>
        <w:rPr>
          <w:b/>
        </w:rPr>
        <w:t>【答案】</w:t>
      </w:r>
      <w:r>
        <w:t>B</w:t>
      </w:r>
    </w:p>
    <w:p w14:paraId="52FC49CF">
      <w:r>
        <w:rPr>
          <w:b/>
        </w:rPr>
        <w:t>【解析】</w:t>
      </w:r>
      <w:r>
        <w:t>最终产品不会直接照搬低保真原型，因为低保真原型通常需要进一步的开发和完善才能达到最终产品的标准。</w:t>
      </w:r>
    </w:p>
    <w:p w14:paraId="50552875">
      <w:r>
        <w:t>------------------------------------------------------------</w:t>
      </w:r>
    </w:p>
    <w:p w14:paraId="22B0DC76">
      <w:r>
        <w:rPr>
          <w:b/>
        </w:rPr>
        <w:t>1021、判断题</w:t>
      </w:r>
    </w:p>
    <w:p w14:paraId="430FED48">
      <w:r>
        <w:t>实际制作原型时，多数项目应使用高保真原型，因为低保真原型存在一些固有问题。（）</w:t>
      </w:r>
    </w:p>
    <w:p w14:paraId="218BFEA1">
      <w:r>
        <w:t>A.正确</w:t>
      </w:r>
    </w:p>
    <w:p w14:paraId="431B445D">
      <w:r>
        <w:t>B.错误</w:t>
      </w:r>
    </w:p>
    <w:p w14:paraId="24FD0431">
      <w:r>
        <w:rPr>
          <w:b/>
        </w:rPr>
        <w:t>【答案】</w:t>
      </w:r>
      <w:r>
        <w:t>A</w:t>
      </w:r>
    </w:p>
    <w:p w14:paraId="4B060FCC">
      <w:r>
        <w:rPr>
          <w:b/>
        </w:rPr>
        <w:t>【解析】</w:t>
      </w:r>
      <w:r>
        <w:t>这个说法是正确的。在实际制作原型时，多数项目确实应该倾向于使用高保真原型，尤其是在产品开发的后期阶段。高保真原型在多数项目中更为适用，因为它们提供了更准确的用户体验，有助于提高决策质量，优化开发流程，并最终提升产品的市场竞争力。然而，这并不意味着在所有情况下都应该完全避免使用低保真原型。在项目的早期探索阶段，低保真原型仍然是一种有效的工具，用于快速验证基本的概念和功能。随着项目的发展，逐渐过渡到高保真原型是更合理的选择。</w:t>
      </w:r>
    </w:p>
    <w:p w14:paraId="28497136">
      <w:r>
        <w:t>------------------------------------------------------------</w:t>
      </w:r>
    </w:p>
    <w:p w14:paraId="4B89D1ED">
      <w:r>
        <w:rPr>
          <w:b/>
        </w:rPr>
        <w:t>1022、判断题</w:t>
      </w:r>
    </w:p>
    <w:p w14:paraId="5D80D500">
      <w:r>
        <w:t>目前绝大部分的语音识别系统在进行声学建模时，都采用了隐马尔科夫模型。（）</w:t>
      </w:r>
    </w:p>
    <w:p w14:paraId="69830FC7">
      <w:r>
        <w:t>A.正确</w:t>
      </w:r>
    </w:p>
    <w:p w14:paraId="22C46DFC">
      <w:r>
        <w:t>B.错误</w:t>
      </w:r>
    </w:p>
    <w:p w14:paraId="34313883">
      <w:r>
        <w:rPr>
          <w:b/>
        </w:rPr>
        <w:t>【答案】</w:t>
      </w:r>
      <w:r>
        <w:t>A</w:t>
      </w:r>
    </w:p>
    <w:p w14:paraId="7C90F98F">
      <w:r>
        <w:rPr>
          <w:b/>
        </w:rPr>
        <w:t>【解析】</w:t>
      </w:r>
      <w:r>
        <w:t>隐马尔科夫模型（HMM）是一种统计模型，常用于语音识别系统中的声学建模。</w:t>
      </w:r>
    </w:p>
    <w:p w14:paraId="7E1D1026">
      <w:r>
        <w:t>------------------------------------------------------------</w:t>
      </w:r>
    </w:p>
    <w:p w14:paraId="0BBBA773">
      <w:r>
        <w:rPr>
          <w:b/>
        </w:rPr>
        <w:t>1023、判断题</w:t>
      </w:r>
    </w:p>
    <w:p w14:paraId="15192ADF">
      <w:r>
        <w:t>三音子模型综合了前两个发音的影响。（）</w:t>
      </w:r>
    </w:p>
    <w:p w14:paraId="0DE554BC">
      <w:r>
        <w:t>A.正确</w:t>
      </w:r>
    </w:p>
    <w:p w14:paraId="04986242">
      <w:r>
        <w:t>B.错误</w:t>
      </w:r>
    </w:p>
    <w:p w14:paraId="1738A0B7">
      <w:r>
        <w:rPr>
          <w:b/>
        </w:rPr>
        <w:t>【答案】</w:t>
      </w:r>
      <w:r>
        <w:t>B</w:t>
      </w:r>
    </w:p>
    <w:p w14:paraId="28835808">
      <w:r>
        <w:rPr>
          <w:b/>
        </w:rPr>
        <w:t>【解析】</w:t>
      </w:r>
      <w:r>
        <w:t>三音子模型（Triphones）是语音识别中用于建模音素内部的小单元，它综合了前后两个音素的影响，但这个说法表述有误，因为三音子模型考虑的是前后两个音素对中间音素的影响。</w:t>
      </w:r>
    </w:p>
    <w:p w14:paraId="68F2A673">
      <w:r>
        <w:t>------------------------------------------------------------</w:t>
      </w:r>
    </w:p>
    <w:p w14:paraId="2AE3C1AD">
      <w:r>
        <w:rPr>
          <w:b/>
        </w:rPr>
        <w:t>1024、判断题</w:t>
      </w:r>
    </w:p>
    <w:p w14:paraId="4B836CF9">
      <w:r>
        <w:t>常用的统计语言模型只有N-gram。（）</w:t>
      </w:r>
    </w:p>
    <w:p w14:paraId="7A5F84D4">
      <w:r>
        <w:t>A.正确</w:t>
      </w:r>
    </w:p>
    <w:p w14:paraId="057EC87F">
      <w:r>
        <w:t>B.错误</w:t>
      </w:r>
    </w:p>
    <w:p w14:paraId="3FD7ECEE">
      <w:r>
        <w:rPr>
          <w:b/>
        </w:rPr>
        <w:t>【答案】</w:t>
      </w:r>
      <w:r>
        <w:t>B</w:t>
      </w:r>
    </w:p>
    <w:p w14:paraId="35E39D4A">
      <w:r>
        <w:rPr>
          <w:b/>
        </w:rPr>
        <w:t>【解析】</w:t>
      </w:r>
      <w:r>
        <w:t>常用的统计语言模型不只有N-gram，还包括其他类型的模型，如基于规则的模型和机器学习模型等</w:t>
      </w:r>
    </w:p>
    <w:p w14:paraId="11722E2D">
      <w:r>
        <w:t>------------------------------------------------------------</w:t>
      </w:r>
    </w:p>
    <w:p w14:paraId="475D20F2">
      <w:r>
        <w:rPr>
          <w:b/>
        </w:rPr>
        <w:t>1025、判断题</w:t>
      </w:r>
    </w:p>
    <w:p w14:paraId="73CBBF6C">
      <w:r>
        <w:t>用语音可以控制电视机、空调、电扇、窗帘的系统是一个语音识别系统。（）</w:t>
      </w:r>
    </w:p>
    <w:p w14:paraId="6A05C1EF">
      <w:r>
        <w:t>A.正确</w:t>
      </w:r>
    </w:p>
    <w:p w14:paraId="3663BC1F">
      <w:r>
        <w:t>B.错误</w:t>
      </w:r>
    </w:p>
    <w:p w14:paraId="7382B02B">
      <w:r>
        <w:rPr>
          <w:b/>
        </w:rPr>
        <w:t>【答案】</w:t>
      </w:r>
      <w:r>
        <w:t>A</w:t>
      </w:r>
    </w:p>
    <w:p w14:paraId="4A04A1C3">
      <w:r>
        <w:rPr>
          <w:b/>
        </w:rPr>
        <w:t>【解析】</w:t>
      </w:r>
      <w:r>
        <w:t>用语音控制各种设备，如电视机、空调等，确实需要语音识别系统。</w:t>
      </w:r>
    </w:p>
    <w:p w14:paraId="7C8D48B3">
      <w:r>
        <w:t>------------------------------------------------------------</w:t>
      </w:r>
    </w:p>
    <w:p w14:paraId="232A66E8">
      <w:r>
        <w:rPr>
          <w:b/>
        </w:rPr>
        <w:t>1026、判断题</w:t>
      </w:r>
    </w:p>
    <w:p w14:paraId="343F886B">
      <w:r>
        <w:t>声学模型一直是个人教学助理应用和技术的瓶颈之一。（）</w:t>
      </w:r>
    </w:p>
    <w:p w14:paraId="2E246415">
      <w:r>
        <w:t>A.正确</w:t>
      </w:r>
    </w:p>
    <w:p w14:paraId="2583E824">
      <w:r>
        <w:t>B.错误</w:t>
      </w:r>
    </w:p>
    <w:p w14:paraId="0F3B86EF">
      <w:r>
        <w:rPr>
          <w:b/>
        </w:rPr>
        <w:t>【答案】</w:t>
      </w:r>
      <w:r>
        <w:t>B</w:t>
      </w:r>
    </w:p>
    <w:p w14:paraId="5D6527D6">
      <w:r>
        <w:rPr>
          <w:b/>
        </w:rPr>
        <w:t>【解析】</w:t>
      </w:r>
      <w:r>
        <w:t>声学模型是语音识别中的一个关键组成部分，但说它是个人教学助理应用和技术的瓶颈之一，这个表述不准确。</w:t>
      </w:r>
    </w:p>
    <w:p w14:paraId="3BB3D4E2">
      <w:r>
        <w:t>------------------------------------------------------------</w:t>
      </w:r>
    </w:p>
    <w:p w14:paraId="0315ACA7">
      <w:r>
        <w:rPr>
          <w:b/>
        </w:rPr>
        <w:t>1027、判断题</w:t>
      </w:r>
    </w:p>
    <w:p w14:paraId="75BF8BBF">
      <w:r>
        <w:t>有的语音识别专用芯片也能够实现非特定人语音识别。（）</w:t>
      </w:r>
    </w:p>
    <w:p w14:paraId="01DC1F37">
      <w:r>
        <w:t>A.正确</w:t>
      </w:r>
    </w:p>
    <w:p w14:paraId="02C3D761">
      <w:r>
        <w:t>B.错误</w:t>
      </w:r>
    </w:p>
    <w:p w14:paraId="7A8401FB">
      <w:r>
        <w:rPr>
          <w:b/>
        </w:rPr>
        <w:t>【答案】</w:t>
      </w:r>
      <w:r>
        <w:t>A</w:t>
      </w:r>
    </w:p>
    <w:p w14:paraId="5376083A">
      <w:r>
        <w:rPr>
          <w:b/>
        </w:rPr>
        <w:t>【解析】</w:t>
      </w:r>
      <w:r>
        <w:t>有的语音识别专用芯片确实能够实现非特定人语音识别。</w:t>
      </w:r>
    </w:p>
    <w:p w14:paraId="1F16A2C4">
      <w:r>
        <w:t>------------------------------------------------------------</w:t>
      </w:r>
    </w:p>
    <w:p w14:paraId="61ABAEFD">
      <w:r>
        <w:rPr>
          <w:b/>
        </w:rPr>
        <w:t>1028、判断题</w:t>
      </w:r>
    </w:p>
    <w:p w14:paraId="389CD4F3">
      <w:r>
        <w:t>20世纪就实现了连续数码或连续字母语音识别专用芯片。（ ）</w:t>
      </w:r>
    </w:p>
    <w:p w14:paraId="50B2A9D2">
      <w:r>
        <w:t>A.正确</w:t>
      </w:r>
    </w:p>
    <w:p w14:paraId="2C77A89C">
      <w:r>
        <w:t>B.错误</w:t>
      </w:r>
    </w:p>
    <w:p w14:paraId="51F14624">
      <w:r>
        <w:rPr>
          <w:b/>
        </w:rPr>
        <w:t>【答案】</w:t>
      </w:r>
      <w:r>
        <w:t>B</w:t>
      </w:r>
    </w:p>
    <w:p w14:paraId="7BA7FDD7">
      <w:r>
        <w:rPr>
          <w:b/>
        </w:rPr>
        <w:t>【解析】</w:t>
      </w:r>
      <w:r>
        <w:t>20世纪并没有实现连续数码或连续字母语音识别专用芯片，这个说法是错误的。</w:t>
      </w:r>
    </w:p>
    <w:p w14:paraId="4F1A4C90">
      <w:r>
        <w:t>------------------------------------------------------------</w:t>
      </w:r>
    </w:p>
    <w:p w14:paraId="2E7DB67F">
      <w:r>
        <w:rPr>
          <w:b/>
        </w:rPr>
        <w:t>1029、判断题</w:t>
      </w:r>
    </w:p>
    <w:p w14:paraId="29A8C6DE">
      <w:r>
        <w:t>梅尔倒谱系数和感知线性预测系数在一定程度上参考了人耳感知音频信号的机理，在时域进行解卷积而得到的声学特征。（）</w:t>
      </w:r>
    </w:p>
    <w:p w14:paraId="2B099840">
      <w:r>
        <w:t>A.正确</w:t>
      </w:r>
    </w:p>
    <w:p w14:paraId="6AFF5D7B">
      <w:r>
        <w:t>B.错误</w:t>
      </w:r>
    </w:p>
    <w:p w14:paraId="3F60E579">
      <w:r>
        <w:rPr>
          <w:b/>
        </w:rPr>
        <w:t>【答案】</w:t>
      </w:r>
      <w:r>
        <w:t>B</w:t>
      </w:r>
    </w:p>
    <w:p w14:paraId="72354117">
      <w:r>
        <w:rPr>
          <w:b/>
        </w:rPr>
        <w:t>【解析】</w:t>
      </w:r>
      <w:r>
        <w:t>梅尔倒谱系数（MFCC）和感知线性预测系数（PLP）确实参考了人耳感知音频信号的机理，但它们是在频域而非时域进行计算的声学特征。</w:t>
      </w:r>
    </w:p>
    <w:p w14:paraId="3AAA9FAB">
      <w:r>
        <w:t>------------------------------------------------------------</w:t>
      </w:r>
    </w:p>
    <w:p w14:paraId="6EF5F1C9">
      <w:r>
        <w:rPr>
          <w:b/>
        </w:rPr>
        <w:t>1030、判断题</w:t>
      </w:r>
    </w:p>
    <w:p w14:paraId="70668D5B">
      <w:r>
        <w:t>最主流的语音识别方法是随机模型法。（）</w:t>
      </w:r>
    </w:p>
    <w:p w14:paraId="405AF129">
      <w:r>
        <w:t>A.正确</w:t>
      </w:r>
    </w:p>
    <w:p w14:paraId="4AB99A4F">
      <w:r>
        <w:t>B.错误</w:t>
      </w:r>
    </w:p>
    <w:p w14:paraId="1DA869F5">
      <w:r>
        <w:rPr>
          <w:b/>
        </w:rPr>
        <w:t>【答案】</w:t>
      </w:r>
      <w:r>
        <w:t>A</w:t>
      </w:r>
    </w:p>
    <w:p w14:paraId="5B92B710">
      <w:r>
        <w:rPr>
          <w:b/>
        </w:rPr>
        <w:t>【解析】</w:t>
      </w:r>
      <w:r>
        <w:t>最主流的语音识别方法之一是使用随机模型法，如隐马尔科夫模型。</w:t>
      </w:r>
    </w:p>
    <w:p w14:paraId="13754D5D">
      <w:r>
        <w:t>------------------------------------------------------------</w:t>
      </w:r>
    </w:p>
    <w:p w14:paraId="4FA8BE99">
      <w:r>
        <w:rPr>
          <w:b/>
        </w:rPr>
        <w:t>1031、判断题</w:t>
      </w:r>
    </w:p>
    <w:p w14:paraId="132AD2E2">
      <w:r>
        <w:t>隐马尔科夫模型理论算法的优点是简便优质，在语音识别性能方面优异。（）</w:t>
      </w:r>
    </w:p>
    <w:p w14:paraId="01FA2591">
      <w:r>
        <w:t>A.正确</w:t>
      </w:r>
    </w:p>
    <w:p w14:paraId="4E8312D9">
      <w:r>
        <w:t>B.错误</w:t>
      </w:r>
    </w:p>
    <w:p w14:paraId="134C9ED7">
      <w:r>
        <w:rPr>
          <w:b/>
        </w:rPr>
        <w:t>【答案】</w:t>
      </w:r>
      <w:r>
        <w:t>A</w:t>
      </w:r>
    </w:p>
    <w:p w14:paraId="581CC4DB">
      <w:r>
        <w:rPr>
          <w:b/>
        </w:rPr>
        <w:t>【解析】</w:t>
      </w:r>
      <w:r>
        <w:t>隐马尔科夫模型（HMM）在语音识别性能方面确实有其优点，包括简便和在某些情况下性能优异。</w:t>
      </w:r>
    </w:p>
    <w:p w14:paraId="76025DF6">
      <w:r>
        <w:t>------------------------------------------------------------</w:t>
      </w:r>
    </w:p>
    <w:p w14:paraId="16961428">
      <w:r>
        <w:rPr>
          <w:b/>
        </w:rPr>
        <w:t>1032、判断题</w:t>
      </w:r>
    </w:p>
    <w:p w14:paraId="6CC5E26A">
      <w:r>
        <w:t>解码器的搜索策略一般为广度优先搜索。（）</w:t>
      </w:r>
    </w:p>
    <w:p w14:paraId="478FEC39">
      <w:r>
        <w:t>A.正确</w:t>
      </w:r>
    </w:p>
    <w:p w14:paraId="1D377F31">
      <w:r>
        <w:t>B.错误</w:t>
      </w:r>
    </w:p>
    <w:p w14:paraId="72930776">
      <w:r>
        <w:rPr>
          <w:b/>
        </w:rPr>
        <w:t>【答案】</w:t>
      </w:r>
      <w:r>
        <w:t>B</w:t>
      </w:r>
    </w:p>
    <w:p w14:paraId="35D88087">
      <w:r>
        <w:rPr>
          <w:b/>
        </w:rPr>
        <w:t>【解析】</w:t>
      </w:r>
      <w:r>
        <w:t>虽然广度优先搜索在某些情况下与解码器的搜索策略有相似之处，特别是在其无遗漏地探索所有可能性的方面，但实际上，解码器（特别是在自然语言处理、机器翻译等领域）通常不采用纯粹的广度优先搜索。解码器在处理输入时，由于计算资源和时间的限制，通常会采用更实用的启发式方法，如集束搜索。集束搜索结合了广度优先搜索和深度优先搜索的特点，在每个步骤中只保留固定数量的最优候选，从而减少了计算量并提高了效率。因此，虽然广度优先搜索的思想在解码器的搜索策略中有所体现，但解码器并不直接使用纯粹的广度优先搜索。所以，如果我们要对“解码器的搜索策略一般为广度优先搜索”这一说法进行判断：解码器的搜索策略一般更接近于启发式搜索，如集束搜索，而不是纯粹的广度优先搜索。答案是 B.错误。</w:t>
      </w:r>
    </w:p>
    <w:p w14:paraId="35037028">
      <w:r>
        <w:t>------------------------------------------------------------</w:t>
      </w:r>
    </w:p>
    <w:p w14:paraId="0B4E8C8A">
      <w:r>
        <w:rPr>
          <w:b/>
        </w:rPr>
        <w:t>1033、判断题</w:t>
      </w:r>
    </w:p>
    <w:p w14:paraId="2BED5B16">
      <w:r>
        <w:t>维特比解码算法与A*堆栈解码算法相比，它的优点主要体现在能够以更长的语言模型作为启发信息，从而提高搜索效率。（）</w:t>
      </w:r>
    </w:p>
    <w:p w14:paraId="29D25BCD">
      <w:r>
        <w:t>A.正确</w:t>
      </w:r>
    </w:p>
    <w:p w14:paraId="209BF10C">
      <w:r>
        <w:t>B.错误</w:t>
      </w:r>
    </w:p>
    <w:p w14:paraId="2686A9D3">
      <w:r>
        <w:rPr>
          <w:b/>
        </w:rPr>
        <w:t>【答案】</w:t>
      </w:r>
      <w:r>
        <w:t>B</w:t>
      </w:r>
    </w:p>
    <w:p w14:paraId="160D563B">
      <w:r>
        <w:rPr>
          <w:b/>
        </w:rPr>
        <w:t>【解析】</w:t>
      </w:r>
      <w:r>
        <w:t>维特比算法的优点在于其时间复杂度低和效率高，而不是以更长的语言模型作为启发信息。</w:t>
      </w:r>
    </w:p>
    <w:p w14:paraId="3F36C528">
      <w:r>
        <w:t>------------------------------------------------------------</w:t>
      </w:r>
    </w:p>
    <w:p w14:paraId="23BEFB64">
      <w:r>
        <w:rPr>
          <w:b/>
        </w:rPr>
        <w:t>1034、判断题</w:t>
      </w:r>
    </w:p>
    <w:p w14:paraId="387150AB">
      <w:r>
        <w:t>我们可以通过问卷调查、访谈、专门小组和专题讨论、自然观察等方式进行数据收集。（）</w:t>
      </w:r>
    </w:p>
    <w:p w14:paraId="58243AA5">
      <w:r>
        <w:t>A.正确</w:t>
      </w:r>
    </w:p>
    <w:p w14:paraId="26E23D74">
      <w:r>
        <w:t>B.错误</w:t>
      </w:r>
    </w:p>
    <w:p w14:paraId="2FF1FC51">
      <w:r>
        <w:rPr>
          <w:b/>
        </w:rPr>
        <w:t>【答案】</w:t>
      </w:r>
      <w:r>
        <w:t>A</w:t>
      </w:r>
    </w:p>
    <w:p w14:paraId="709B2823">
      <w:r>
        <w:rPr>
          <w:b/>
        </w:rPr>
        <w:t>【解析】</w:t>
      </w:r>
      <w:r>
        <w:t>可以通过问卷调查、访谈、专门小组讨论、自然观察等方式进行数据收集，这个说法是（正确）</w:t>
      </w:r>
    </w:p>
    <w:p w14:paraId="1761C3DA">
      <w:r>
        <w:t>------------------------------------------------------------</w:t>
      </w:r>
    </w:p>
    <w:p w14:paraId="087770DB">
      <w:r>
        <w:rPr>
          <w:b/>
        </w:rPr>
        <w:t>1035、判断题</w:t>
      </w:r>
    </w:p>
    <w:p w14:paraId="3D540147">
      <w:r>
        <w:t>问卷调查具有定量及定性数据，而自然观察都是定量数据。（）</w:t>
      </w:r>
    </w:p>
    <w:p w14:paraId="7DA6BD81">
      <w:r>
        <w:t>A.正确</w:t>
      </w:r>
    </w:p>
    <w:p w14:paraId="6C8C4342">
      <w:r>
        <w:t>B.错误</w:t>
      </w:r>
    </w:p>
    <w:p w14:paraId="0FBC4F9C">
      <w:r>
        <w:rPr>
          <w:b/>
        </w:rPr>
        <w:t>【答案】</w:t>
      </w:r>
      <w:r>
        <w:t>B</w:t>
      </w:r>
    </w:p>
    <w:p w14:paraId="3DBBDE50">
      <w:r>
        <w:rPr>
          <w:b/>
        </w:rPr>
        <w:t>【解析】</w:t>
      </w:r>
      <w:r>
        <w:t>问卷调查既包含定量数据也包含定性数据，而自然观察主要收集定量数据，但也可以收集定性数据。</w:t>
      </w:r>
    </w:p>
    <w:p w14:paraId="189D5C4C">
      <w:r>
        <w:t>------------------------------------------------------------</w:t>
      </w:r>
    </w:p>
    <w:p w14:paraId="67A264A0">
      <w:r>
        <w:rPr>
          <w:b/>
        </w:rPr>
        <w:t>1036、判断题</w:t>
      </w:r>
    </w:p>
    <w:p w14:paraId="5031551C">
      <w:r>
        <w:t>问卷调查的优点是使用资源少，调查人数多。（）</w:t>
      </w:r>
    </w:p>
    <w:p w14:paraId="25BF1295">
      <w:r>
        <w:t>A.正确</w:t>
      </w:r>
    </w:p>
    <w:p w14:paraId="1CC5A9DC">
      <w:r>
        <w:t>B.错误</w:t>
      </w:r>
    </w:p>
    <w:p w14:paraId="3B85E607">
      <w:r>
        <w:rPr>
          <w:b/>
        </w:rPr>
        <w:t>【答案】</w:t>
      </w:r>
      <w:r>
        <w:t>A</w:t>
      </w:r>
    </w:p>
    <w:p w14:paraId="5EDEF801">
      <w:r>
        <w:rPr>
          <w:b/>
        </w:rPr>
        <w:t>【解析】</w:t>
      </w:r>
      <w:r>
        <w:t>问卷调查的优点之一是使用资源少，可以调查大量人群。</w:t>
      </w:r>
    </w:p>
    <w:p w14:paraId="01EF2A35">
      <w:r>
        <w:t>------------------------------------------------------------</w:t>
      </w:r>
    </w:p>
    <w:p w14:paraId="69DD21EC">
      <w:r>
        <w:rPr>
          <w:b/>
        </w:rPr>
        <w:t>1037、判断题</w:t>
      </w:r>
    </w:p>
    <w:p w14:paraId="06F75145">
      <w:r>
        <w:t>数据搜集需要组合使用不同的数据搜集技术，保证我们获得更多信息，并证实发现。（）</w:t>
      </w:r>
    </w:p>
    <w:p w14:paraId="5E2F38D9">
      <w:r>
        <w:t>A.正确</w:t>
      </w:r>
    </w:p>
    <w:p w14:paraId="0310C2E3">
      <w:r>
        <w:t>B.错误</w:t>
      </w:r>
    </w:p>
    <w:p w14:paraId="69627C78">
      <w:r>
        <w:rPr>
          <w:b/>
        </w:rPr>
        <w:t>【答案】</w:t>
      </w:r>
      <w:r>
        <w:t>A</w:t>
      </w:r>
    </w:p>
    <w:p w14:paraId="09CC7251">
      <w:r>
        <w:rPr>
          <w:b/>
        </w:rPr>
        <w:t>【解析】</w:t>
      </w:r>
      <w:r>
        <w:t>数据搜集确实需要组合使用不同的技术，以获得更多信息并验证发现。</w:t>
      </w:r>
    </w:p>
    <w:p w14:paraId="38D4CFB2">
      <w:r>
        <w:t>------------------------------------------------------------</w:t>
      </w:r>
    </w:p>
    <w:p w14:paraId="4AD35A13">
      <w:r>
        <w:rPr>
          <w:b/>
        </w:rPr>
        <w:t>1038、判断题</w:t>
      </w:r>
    </w:p>
    <w:p w14:paraId="6A427BE3">
      <w:r>
        <w:t>数据搜集活动，在可能时，应先进行大规模试验。（）</w:t>
      </w:r>
    </w:p>
    <w:p w14:paraId="12763AE8">
      <w:r>
        <w:t>A.正确</w:t>
      </w:r>
    </w:p>
    <w:p w14:paraId="29D4210F">
      <w:r>
        <w:t>B.错误</w:t>
      </w:r>
    </w:p>
    <w:p w14:paraId="67BD4BE5">
      <w:r>
        <w:rPr>
          <w:b/>
        </w:rPr>
        <w:t>【答案】</w:t>
      </w:r>
      <w:r>
        <w:t>B</w:t>
      </w:r>
    </w:p>
    <w:p w14:paraId="295BF327">
      <w:r>
        <w:rPr>
          <w:b/>
        </w:rPr>
        <w:t>【解析】</w:t>
      </w:r>
      <w:r>
        <w:t>数据搜集活动通常应先进行小规模的试点研究，而不是大规模试验，以检验方法的可行性和效果。</w:t>
      </w:r>
    </w:p>
    <w:p w14:paraId="676DA19D">
      <w:r>
        <w:t>------------------------------------------------------------</w:t>
      </w:r>
    </w:p>
    <w:p w14:paraId="5E7F2E2E">
      <w:r>
        <w:rPr>
          <w:b/>
        </w:rPr>
        <w:t>1039、判断题</w:t>
      </w:r>
    </w:p>
    <w:p w14:paraId="749DB131">
      <w:r>
        <w:t>中级数据标注员经过一定阶段培训考取资格证，不仅可以做一些更加专业的数据标注，但不可以对初级质检员标注数据进行简单的质检。（）</w:t>
      </w:r>
    </w:p>
    <w:p w14:paraId="7B853B5A">
      <w:r>
        <w:t>A.正确</w:t>
      </w:r>
    </w:p>
    <w:p w14:paraId="24608E16">
      <w:r>
        <w:t>B.错误</w:t>
      </w:r>
    </w:p>
    <w:p w14:paraId="32A0AE94">
      <w:r>
        <w:rPr>
          <w:b/>
        </w:rPr>
        <w:t>【答案】</w:t>
      </w:r>
      <w:r>
        <w:t>B</w:t>
      </w:r>
    </w:p>
    <w:p w14:paraId="5301E740">
      <w:r>
        <w:rPr>
          <w:b/>
        </w:rPr>
        <w:t>【解析】</w:t>
      </w:r>
      <w:r>
        <w:t>中级数据标注员经过一定阶段培训考取资格证后，不仅可以进行更专业的数据标注，通常也可以对初级质检员标注的数据进行质检。</w:t>
      </w:r>
    </w:p>
    <w:p w14:paraId="56AD1FB6">
      <w:r>
        <w:t>------------------------------------------------------------</w:t>
      </w:r>
    </w:p>
    <w:p w14:paraId="2D709845">
      <w:r>
        <w:rPr>
          <w:b/>
        </w:rPr>
        <w:t>1040、判断题</w:t>
      </w:r>
    </w:p>
    <w:p w14:paraId="0CFE8E70">
      <w:r>
        <w:t>利用幻灯、电影、录像、录音、电脑等视听教材进行培训，多用于新进员工培训中。（）</w:t>
      </w:r>
    </w:p>
    <w:p w14:paraId="5CF2FB76">
      <w:r>
        <w:t>A.正确</w:t>
      </w:r>
    </w:p>
    <w:p w14:paraId="26A48443">
      <w:r>
        <w:t>B.错误</w:t>
      </w:r>
    </w:p>
    <w:p w14:paraId="5427C957">
      <w:r>
        <w:rPr>
          <w:b/>
        </w:rPr>
        <w:t>【答案】</w:t>
      </w:r>
      <w:r>
        <w:t>A</w:t>
      </w:r>
    </w:p>
    <w:p w14:paraId="7BFF37C5">
      <w:r>
        <w:rPr>
          <w:b/>
        </w:rPr>
        <w:t>【解析】</w:t>
      </w:r>
      <w:r>
        <w:t>利用幻灯、电影、录像、录音、电脑等视听教材进行培训是一种常见的培训方法，特别适用于新进员工的培训。</w:t>
      </w:r>
    </w:p>
    <w:p w14:paraId="483D678F">
      <w:r>
        <w:t>------------------------------------------------------------</w:t>
      </w:r>
    </w:p>
    <w:p w14:paraId="28D8432A">
      <w:r>
        <w:rPr>
          <w:b/>
        </w:rPr>
        <w:t>1041、判断题</w:t>
      </w:r>
    </w:p>
    <w:p w14:paraId="3E00775D">
      <w:r>
        <w:t>具有1个月标注经验的标注员可以成为主讲师的助教。（）</w:t>
      </w:r>
    </w:p>
    <w:p w14:paraId="5A222BF7">
      <w:r>
        <w:t>A.正确</w:t>
      </w:r>
    </w:p>
    <w:p w14:paraId="34474866">
      <w:r>
        <w:t>B.错误</w:t>
      </w:r>
    </w:p>
    <w:p w14:paraId="3D1664CD">
      <w:r>
        <w:rPr>
          <w:b/>
        </w:rPr>
        <w:t>【答案】</w:t>
      </w:r>
      <w:r>
        <w:t>B</w:t>
      </w:r>
    </w:p>
    <w:p w14:paraId="51CB21DF">
      <w:r>
        <w:rPr>
          <w:b/>
        </w:rPr>
        <w:t>【解析】</w:t>
      </w:r>
      <w:r>
        <w:t>具有1个月标注经验的标注员通常不足以成为主讲师的助教，因为经验可能不足以指导他人。</w:t>
      </w:r>
    </w:p>
    <w:p w14:paraId="4BBF1581">
      <w:r>
        <w:t>------------------------------------------------------------</w:t>
      </w:r>
    </w:p>
    <w:p w14:paraId="73C6DDFB">
      <w:r>
        <w:rPr>
          <w:b/>
        </w:rPr>
        <w:t>1042、判断题</w:t>
      </w:r>
    </w:p>
    <w:p w14:paraId="57D4A690">
      <w:r>
        <w:t>对于有三个月以上标注经验的数据标注员，在质量提升计划中，需要用半天时间进行基础规范教学培训。（）</w:t>
      </w:r>
    </w:p>
    <w:p w14:paraId="25484944">
      <w:r>
        <w:t>A.正确</w:t>
      </w:r>
    </w:p>
    <w:p w14:paraId="785AAF3A">
      <w:r>
        <w:t>B.错误</w:t>
      </w:r>
    </w:p>
    <w:p w14:paraId="6337E7EF">
      <w:r>
        <w:rPr>
          <w:b/>
        </w:rPr>
        <w:t>【答案】</w:t>
      </w:r>
      <w:r>
        <w:t>B</w:t>
      </w:r>
    </w:p>
    <w:p w14:paraId="202F5D2D">
      <w:r>
        <w:rPr>
          <w:b/>
        </w:rPr>
        <w:t>【解析】</w:t>
      </w:r>
      <w:r>
        <w:t>对于有三个月以上标注经验的数据标注员，在质量提升计划中，可能不需要用半天时间进行基础规范教学培训，因为他们已经具备一定的基础。</w:t>
      </w:r>
    </w:p>
    <w:p w14:paraId="25FDEAA7">
      <w:r>
        <w:t>------------------------------------------------------------</w:t>
      </w:r>
    </w:p>
    <w:p w14:paraId="78FA2733">
      <w:r>
        <w:rPr>
          <w:b/>
        </w:rPr>
        <w:t>1043、判断题</w:t>
      </w:r>
    </w:p>
    <w:p w14:paraId="66172257">
      <w:r>
        <w:t>零基础质检员需要半天时间质检5条数据。（）</w:t>
      </w:r>
    </w:p>
    <w:p w14:paraId="287DF263">
      <w:r>
        <w:t>A.正确</w:t>
      </w:r>
    </w:p>
    <w:p w14:paraId="4964DFEC">
      <w:r>
        <w:t>B.错误</w:t>
      </w:r>
    </w:p>
    <w:p w14:paraId="529DC9A4">
      <w:r>
        <w:rPr>
          <w:b/>
        </w:rPr>
        <w:t>【答案】</w:t>
      </w:r>
      <w:r>
        <w:t>B</w:t>
      </w:r>
    </w:p>
    <w:p w14:paraId="085FF859">
      <w:r>
        <w:rPr>
          <w:b/>
        </w:rPr>
        <w:t>【解析】</w:t>
      </w:r>
      <w:r>
        <w:t>零基础质检员质检数据的数量和时间取决于具体的项目要求和质检员的学习进度</w:t>
      </w:r>
    </w:p>
    <w:p w14:paraId="399FBD9B">
      <w:r>
        <w:t>------------------------------------------------------------</w:t>
      </w:r>
    </w:p>
    <w:p w14:paraId="3BA4ADDB">
      <w:r>
        <w:rPr>
          <w:b/>
        </w:rPr>
        <w:t>1044、判断题</w:t>
      </w:r>
    </w:p>
    <w:p w14:paraId="6A3041E9">
      <w:r>
        <w:t>实践教学是培养具有创新意识的高素质工程技术人员的重要环节。（）</w:t>
      </w:r>
    </w:p>
    <w:p w14:paraId="75A19D81">
      <w:r>
        <w:t>A.正确</w:t>
      </w:r>
    </w:p>
    <w:p w14:paraId="6522EE4B">
      <w:r>
        <w:t>B.错误</w:t>
      </w:r>
    </w:p>
    <w:p w14:paraId="4FDDBAA8">
      <w:r>
        <w:rPr>
          <w:b/>
        </w:rPr>
        <w:t>【答案】</w:t>
      </w:r>
      <w:r>
        <w:t>A</w:t>
      </w:r>
    </w:p>
    <w:p w14:paraId="404D1220">
      <w:r>
        <w:rPr>
          <w:b/>
        </w:rPr>
        <w:t>【解析】</w:t>
      </w:r>
      <w:r>
        <w:t>实践教学是培养具有创新意识的高素质工程技术人员的重要环节。</w:t>
      </w:r>
    </w:p>
    <w:p w14:paraId="4D21B112">
      <w:r>
        <w:t>------------------------------------------------------------</w:t>
      </w:r>
    </w:p>
    <w:p w14:paraId="6EF17A2C">
      <w:r>
        <w:rPr>
          <w:b/>
        </w:rPr>
        <w:t>1045、判断题</w:t>
      </w:r>
    </w:p>
    <w:p w14:paraId="2FA5D779">
      <w:r>
        <w:t>实践教学要确立以素质教育为核心，技术应用能力培养为主线，应变能力培养为关键，产学研结合为途径，与时俱进的人才教育培养模式。（）</w:t>
      </w:r>
    </w:p>
    <w:p w14:paraId="6EB77CD4">
      <w:r>
        <w:t>A.正确</w:t>
      </w:r>
    </w:p>
    <w:p w14:paraId="5E975FE9">
      <w:r>
        <w:t>B.错误</w:t>
      </w:r>
    </w:p>
    <w:p w14:paraId="321ECB93">
      <w:r>
        <w:rPr>
          <w:b/>
        </w:rPr>
        <w:t>【答案】</w:t>
      </w:r>
      <w:r>
        <w:t>A</w:t>
      </w:r>
    </w:p>
    <w:p w14:paraId="225B4C91">
      <w:r>
        <w:rPr>
          <w:b/>
        </w:rPr>
        <w:t>【解析】</w:t>
      </w:r>
      <w:r>
        <w:t>实践教学确立以素质教育为核心，技术应用能力培养为主线的教育模式。</w:t>
      </w:r>
    </w:p>
    <w:p w14:paraId="1830094B">
      <w:r>
        <w:t>------------------------------------------------------------</w:t>
      </w:r>
    </w:p>
    <w:p w14:paraId="23F62E7A">
      <w:r>
        <w:rPr>
          <w:b/>
        </w:rPr>
        <w:t>1046、判断题</w:t>
      </w:r>
    </w:p>
    <w:p w14:paraId="7C60BB43">
      <w:r>
        <w:t>数据可追溯性是数据处理过程中最好的依据。（）</w:t>
      </w:r>
    </w:p>
    <w:p w14:paraId="660E1ECC">
      <w:r>
        <w:t>A.正确</w:t>
      </w:r>
    </w:p>
    <w:p w14:paraId="50FE3114">
      <w:r>
        <w:t>B.错误</w:t>
      </w:r>
    </w:p>
    <w:p w14:paraId="463FA261">
      <w:r>
        <w:rPr>
          <w:b/>
        </w:rPr>
        <w:t>【答案】</w:t>
      </w:r>
      <w:r>
        <w:t>A</w:t>
      </w:r>
    </w:p>
    <w:p w14:paraId="66280EB2">
      <w:r>
        <w:rPr>
          <w:b/>
        </w:rPr>
        <w:t>【解析】</w:t>
      </w:r>
      <w:r>
        <w:t>数据可追溯性是数据处理过程中重要的依据，它有助于确保数据的质量和一致性</w:t>
      </w:r>
    </w:p>
    <w:p w14:paraId="0A7ACE4F">
      <w:r>
        <w:t>------------------------------------------------------------</w:t>
      </w:r>
    </w:p>
    <w:p w14:paraId="735C4185">
      <w:r>
        <w:rPr>
          <w:b/>
        </w:rPr>
        <w:t>1047、判断题</w:t>
      </w:r>
    </w:p>
    <w:p w14:paraId="152594F9">
      <w:r>
        <w:t>数据挖掘是一种高级的数据分析方法，主要关注分类、聚类、关联和预测四大问题。（）</w:t>
      </w:r>
    </w:p>
    <w:p w14:paraId="519D093D">
      <w:r>
        <w:t>A.正确</w:t>
      </w:r>
    </w:p>
    <w:p w14:paraId="60E6F307">
      <w:r>
        <w:t>B.错误</w:t>
      </w:r>
    </w:p>
    <w:p w14:paraId="71FA4047">
      <w:r>
        <w:rPr>
          <w:b/>
        </w:rPr>
        <w:t>【答案】</w:t>
      </w:r>
      <w:r>
        <w:t>A</w:t>
      </w:r>
    </w:p>
    <w:p w14:paraId="5C661551">
      <w:r>
        <w:rPr>
          <w:b/>
        </w:rPr>
        <w:t>【解析】</w:t>
      </w:r>
      <w:r>
        <w:t>数据挖掘是一种高级的数据分析方法，它确实主要关注分类、聚类、关联和预测等问题。</w:t>
      </w:r>
    </w:p>
    <w:p w14:paraId="543082EE">
      <w:r>
        <w:t>------------------------------------------------------------</w:t>
      </w:r>
    </w:p>
    <w:p w14:paraId="110CBCFC">
      <w:r>
        <w:rPr>
          <w:b/>
        </w:rPr>
        <w:t>1048、判断题</w:t>
      </w:r>
    </w:p>
    <w:p w14:paraId="278BE57E">
      <w:r>
        <w:t>一般情况下，数据是通过表格和图形的方式来呈现的。（）</w:t>
      </w:r>
    </w:p>
    <w:p w14:paraId="3D9FFE66">
      <w:r>
        <w:t>A.正确</w:t>
      </w:r>
    </w:p>
    <w:p w14:paraId="5BC2D2D7">
      <w:r>
        <w:t>B.错误</w:t>
      </w:r>
    </w:p>
    <w:p w14:paraId="5EE67FB3">
      <w:r>
        <w:rPr>
          <w:b/>
        </w:rPr>
        <w:t>【答案】</w:t>
      </w:r>
      <w:r>
        <w:t>A</w:t>
      </w:r>
    </w:p>
    <w:p w14:paraId="0FA9A71F">
      <w:r>
        <w:rPr>
          <w:b/>
        </w:rPr>
        <w:t>【解析】</w:t>
      </w:r>
      <w:r>
        <w:t>数据通常通过表格和图形的方式来呈现，以便更直观地理解和分析。</w:t>
      </w:r>
    </w:p>
    <w:p w14:paraId="0B8086C2">
      <w:r>
        <w:t>------------------------------------------------------------</w:t>
      </w:r>
    </w:p>
    <w:p w14:paraId="63D8981E">
      <w:r>
        <w:rPr>
          <w:b/>
        </w:rPr>
        <w:t>1049、判断题</w:t>
      </w:r>
    </w:p>
    <w:p w14:paraId="1679679B">
      <w:r>
        <w:t>最基础的数据标注团队一般有数据标注员、质检员两个岗位角色。（）</w:t>
      </w:r>
    </w:p>
    <w:p w14:paraId="0110BB64">
      <w:r>
        <w:t>A.正确</w:t>
      </w:r>
    </w:p>
    <w:p w14:paraId="7F142B39">
      <w:r>
        <w:t>B.错误</w:t>
      </w:r>
    </w:p>
    <w:p w14:paraId="351E0643">
      <w:r>
        <w:rPr>
          <w:b/>
        </w:rPr>
        <w:t>【答案】</w:t>
      </w:r>
      <w:r>
        <w:t>B</w:t>
      </w:r>
    </w:p>
    <w:p w14:paraId="2D861E02">
      <w:r>
        <w:rPr>
          <w:b/>
        </w:rPr>
        <w:t>【解析】</w:t>
      </w:r>
      <w:r>
        <w:t>数据标注团队的基本组成可能包括数据标注员、质检员等，但也可能包括其他角色，如项目经理、数据分析师等。</w:t>
      </w:r>
    </w:p>
    <w:p w14:paraId="6BC815CB">
      <w:r>
        <w:t>------------------------------------------------------------</w:t>
      </w:r>
    </w:p>
    <w:p w14:paraId="2FEF3786">
      <w:r>
        <w:rPr>
          <w:b/>
        </w:rPr>
        <w:t>1050、判断题</w:t>
      </w:r>
    </w:p>
    <w:p w14:paraId="49715FB0">
      <w:r>
        <w:t>数据采集组由于主要负责采集工作，设立数据采集组负责人，并根据项目小组划分，设立项目小组长。（）</w:t>
      </w:r>
    </w:p>
    <w:p w14:paraId="08220A4A">
      <w:r>
        <w:t>A.正确</w:t>
      </w:r>
    </w:p>
    <w:p w14:paraId="50407D7E">
      <w:r>
        <w:t>B.错误</w:t>
      </w:r>
    </w:p>
    <w:p w14:paraId="2633CDD5">
      <w:r>
        <w:rPr>
          <w:b/>
        </w:rPr>
        <w:t>【答案】</w:t>
      </w:r>
      <w:r>
        <w:t>A</w:t>
      </w:r>
    </w:p>
    <w:p w14:paraId="211BB6A0">
      <w:r>
        <w:rPr>
          <w:b/>
        </w:rPr>
        <w:t>【解析】</w:t>
      </w:r>
      <w:r>
        <w:t>数据采集组负责采集工作，设立数据采集组负责人和项目小组长是常见的组织结构。</w:t>
      </w:r>
    </w:p>
    <w:p w14:paraId="6CB03B46">
      <w:r>
        <w:t>------------------------------------------------------------</w:t>
      </w:r>
    </w:p>
    <w:p w14:paraId="79D30E78">
      <w:r>
        <w:rPr>
          <w:b/>
        </w:rPr>
        <w:t>1051、判断题</w:t>
      </w:r>
    </w:p>
    <w:p w14:paraId="79E49601">
      <w:r>
        <w:t>只有在实践过程中，才能体现出职业道德的水准。（）</w:t>
      </w:r>
    </w:p>
    <w:p w14:paraId="0BB17199">
      <w:r>
        <w:t>A.正确</w:t>
      </w:r>
    </w:p>
    <w:p w14:paraId="3B8DB449">
      <w:r>
        <w:t>B.错误</w:t>
      </w:r>
    </w:p>
    <w:p w14:paraId="1FB5086F">
      <w:r>
        <w:rPr>
          <w:b/>
        </w:rPr>
        <w:t>【答案】</w:t>
      </w:r>
      <w:r>
        <w:t>A</w:t>
      </w:r>
    </w:p>
    <w:p w14:paraId="3603B3ED">
      <w:r>
        <w:rPr>
          <w:b/>
        </w:rPr>
        <w:t>【解析】</w:t>
      </w:r>
      <w:r>
        <w:t>职业道德的水准确实在实践过程中体现，而且不同行业和职业可能有不同的职业道德标准。</w:t>
      </w:r>
    </w:p>
    <w:p w14:paraId="173DD2B1">
      <w:r>
        <w:t>------------------------------------------------------------</w:t>
      </w:r>
    </w:p>
    <w:p w14:paraId="6FABFE4B">
      <w:r>
        <w:rPr>
          <w:b/>
        </w:rPr>
        <w:t>1052、判断题</w:t>
      </w:r>
    </w:p>
    <w:p w14:paraId="2048B6AF">
      <w:r>
        <w:t>不同的行业和不同的职业，有相同的职业道德标准。（）</w:t>
      </w:r>
    </w:p>
    <w:p w14:paraId="70A2B67C">
      <w:r>
        <w:t>A.正确</w:t>
      </w:r>
    </w:p>
    <w:p w14:paraId="09BD2E14">
      <w:r>
        <w:t>B.错误</w:t>
      </w:r>
    </w:p>
    <w:p w14:paraId="3A04E12B">
      <w:r>
        <w:rPr>
          <w:b/>
        </w:rPr>
        <w:t>【答案】</w:t>
      </w:r>
      <w:r>
        <w:t>B</w:t>
      </w:r>
    </w:p>
    <w:p w14:paraId="426B39B0">
      <w:r>
        <w:rPr>
          <w:b/>
        </w:rPr>
        <w:t>【解析】</w:t>
      </w:r>
      <w:r>
        <w:t>不同的行业和不同的职业，职业道德标准可能会有所不同，因为它们有不同的工作性质和要</w:t>
      </w:r>
    </w:p>
    <w:p w14:paraId="2B6C0901">
      <w:r>
        <w:t>------------------------------------------------------------</w:t>
      </w:r>
    </w:p>
    <w:p w14:paraId="5B70E52A">
      <w:r>
        <w:rPr>
          <w:b/>
        </w:rPr>
        <w:t>1053、判断题</w:t>
      </w:r>
    </w:p>
    <w:p w14:paraId="23D3F2AD">
      <w:r>
        <w:t>爱岗敬业就是无条件的无私奉献。（）</w:t>
      </w:r>
    </w:p>
    <w:p w14:paraId="1BB7B9E9">
      <w:r>
        <w:t>A.正确</w:t>
      </w:r>
    </w:p>
    <w:p w14:paraId="18DE775A">
      <w:r>
        <w:t>B.错误</w:t>
      </w:r>
    </w:p>
    <w:p w14:paraId="6D12D29B">
      <w:r>
        <w:rPr>
          <w:b/>
        </w:rPr>
        <w:t>【答案】</w:t>
      </w:r>
      <w:r>
        <w:t>B</w:t>
      </w:r>
    </w:p>
    <w:p w14:paraId="34067DA3">
      <w:r>
        <w:rPr>
          <w:b/>
        </w:rPr>
        <w:t>【解析】</w:t>
      </w:r>
      <w:r>
        <w:t>爱岗敬业并不意味着无条件的无私奉献，它更多的是强调对工作的热爱和投入。</w:t>
      </w:r>
    </w:p>
    <w:p w14:paraId="743D56EF">
      <w:r>
        <w:t>------------------------------------------------------------</w:t>
      </w:r>
    </w:p>
    <w:p w14:paraId="6FE36F8A">
      <w:r>
        <w:rPr>
          <w:b/>
        </w:rPr>
        <w:t>1054、判断题</w:t>
      </w:r>
    </w:p>
    <w:p w14:paraId="7F227B4B">
      <w:r>
        <w:t>同事之间的竞争会使同事之间关系紧张，影响公司团结。（）</w:t>
      </w:r>
    </w:p>
    <w:p w14:paraId="053B1971">
      <w:r>
        <w:t>A.正确</w:t>
      </w:r>
    </w:p>
    <w:p w14:paraId="5CB8D7CB">
      <w:r>
        <w:t>B.错误</w:t>
      </w:r>
    </w:p>
    <w:p w14:paraId="166D8CF2">
      <w:r>
        <w:rPr>
          <w:b/>
        </w:rPr>
        <w:t>【答案】</w:t>
      </w:r>
      <w:r>
        <w:t>B</w:t>
      </w:r>
    </w:p>
    <w:p w14:paraId="48080A21">
      <w:r>
        <w:rPr>
          <w:b/>
        </w:rPr>
        <w:t>【解析】</w:t>
      </w:r>
      <w:r>
        <w:t>同事之间的竞争可以是健康的，促进个人和公司的发展，不一定会破坏团结。</w:t>
      </w:r>
    </w:p>
    <w:p w14:paraId="5F9BD74D">
      <w:r>
        <w:t>------------------------------------------------------------</w:t>
      </w:r>
    </w:p>
    <w:p w14:paraId="2BB1ABE5">
      <w:r>
        <w:rPr>
          <w:b/>
        </w:rPr>
        <w:t>1055、判断题</w:t>
      </w:r>
    </w:p>
    <w:p w14:paraId="35ECE69B">
      <w:r>
        <w:t>在安全生产工作中，通常所说的“三违”现象是指违反作业规程、违反操作规程、违反安全规程。（）</w:t>
      </w:r>
    </w:p>
    <w:p w14:paraId="5A0658E7">
      <w:r>
        <w:t>A.正确</w:t>
      </w:r>
    </w:p>
    <w:p w14:paraId="149D54E7">
      <w:r>
        <w:t>B.错误</w:t>
      </w:r>
    </w:p>
    <w:p w14:paraId="623B65D6">
      <w:r>
        <w:rPr>
          <w:b/>
        </w:rPr>
        <w:t>【答案】</w:t>
      </w:r>
      <w:r>
        <w:t>A</w:t>
      </w:r>
    </w:p>
    <w:p w14:paraId="3275D4D1">
      <w:r>
        <w:rPr>
          <w:b/>
        </w:rPr>
        <w:t>【解析】</w:t>
      </w:r>
      <w:r>
        <w:t>在安全生产工作中，“三违”现象确实包括违反作业规程、违反操作规程、违反安全规程。</w:t>
      </w:r>
    </w:p>
    <w:p w14:paraId="4403D4BE">
      <w:r>
        <w:t>------------------------------------------------------------</w:t>
      </w:r>
    </w:p>
    <w:p w14:paraId="6A64142A">
      <w:r>
        <w:rPr>
          <w:b/>
        </w:rPr>
        <w:t>1056、判断题</w:t>
      </w:r>
    </w:p>
    <w:p w14:paraId="44E28012">
      <w:r>
        <w:t>化工生产安全教育的对象只对技术人员和一线操作员工。（）</w:t>
      </w:r>
    </w:p>
    <w:p w14:paraId="4B288859">
      <w:r>
        <w:t>A.正确</w:t>
      </w:r>
    </w:p>
    <w:p w14:paraId="67DAD6EB">
      <w:r>
        <w:t>B.错误</w:t>
      </w:r>
    </w:p>
    <w:p w14:paraId="7EAC27EF">
      <w:r>
        <w:rPr>
          <w:b/>
        </w:rPr>
        <w:t>【答案】</w:t>
      </w:r>
      <w:r>
        <w:t>B</w:t>
      </w:r>
    </w:p>
    <w:p w14:paraId="00DCC373">
      <w:r>
        <w:rPr>
          <w:b/>
        </w:rPr>
        <w:t>【解析】</w:t>
      </w:r>
      <w:r>
        <w:t>化工生产安全教育的对象不仅包括技术人员和一线操作员工，还应该包括管理人员和其他相关人员。</w:t>
      </w:r>
    </w:p>
    <w:p w14:paraId="4197C76C">
      <w:r>
        <w:t>------------------------------------------------------------</w:t>
      </w:r>
    </w:p>
    <w:p w14:paraId="1A0A844B">
      <w:r>
        <w:rPr>
          <w:b/>
        </w:rPr>
        <w:t>1057、判断题</w:t>
      </w:r>
    </w:p>
    <w:p w14:paraId="24A6A274">
      <w:r>
        <w:t>专业精神包括工匠自身的技能、技艺和技术，是工匠精神的基本载体。（）</w:t>
      </w:r>
    </w:p>
    <w:p w14:paraId="3F7F5018">
      <w:r>
        <w:t>A.正确</w:t>
      </w:r>
    </w:p>
    <w:p w14:paraId="352A78BF">
      <w:r>
        <w:t>B.错误</w:t>
      </w:r>
    </w:p>
    <w:p w14:paraId="28FD2F04">
      <w:r>
        <w:rPr>
          <w:b/>
        </w:rPr>
        <w:t>【答案】</w:t>
      </w:r>
      <w:r>
        <w:t>A</w:t>
      </w:r>
    </w:p>
    <w:p w14:paraId="1D4545B1">
      <w:r>
        <w:rPr>
          <w:b/>
        </w:rPr>
        <w:t>【解析】</w:t>
      </w:r>
      <w:r>
        <w:t>专业精神确实包括工匠自身的技能、技艺和技术，它是工匠精神的基本载体。</w:t>
      </w:r>
    </w:p>
    <w:p w14:paraId="1C6484DC">
      <w:r>
        <w:t>------------------------------------------------------------</w:t>
      </w:r>
    </w:p>
    <w:p w14:paraId="50070873">
      <w:r>
        <w:rPr>
          <w:b/>
        </w:rPr>
        <w:t>1058、判断题</w:t>
      </w:r>
    </w:p>
    <w:p w14:paraId="62BC30DE">
      <w:r>
        <w:t>培养工匠精神就是要放下功利心，拾起公德心，在工作中反思反省，强调把工作当作乐趣。（）</w:t>
      </w:r>
    </w:p>
    <w:p w14:paraId="08D05740">
      <w:r>
        <w:t>A.正确</w:t>
      </w:r>
    </w:p>
    <w:p w14:paraId="39EEC1B3">
      <w:r>
        <w:t>B.错误</w:t>
      </w:r>
    </w:p>
    <w:p w14:paraId="7A996223">
      <w:r>
        <w:rPr>
          <w:b/>
        </w:rPr>
        <w:t>【答案】</w:t>
      </w:r>
      <w:r>
        <w:t>B</w:t>
      </w:r>
    </w:p>
    <w:p w14:paraId="296FCCEC">
      <w:r>
        <w:rPr>
          <w:b/>
        </w:rPr>
        <w:t>【解析】</w:t>
      </w:r>
      <w:r>
        <w:t>培养工匠精神不仅仅是放下功利心，拾起公德心，还包括对工作的专注、精益求精的态度以及持续学习和改进。</w:t>
      </w:r>
    </w:p>
    <w:p w14:paraId="6852116F">
      <w:r>
        <w:t>------------------------------------------------------------</w:t>
      </w:r>
    </w:p>
    <w:p w14:paraId="55DBC7B2">
      <w:r>
        <w:rPr>
          <w:b/>
        </w:rPr>
        <w:t>1059、判断题</w:t>
      </w:r>
    </w:p>
    <w:p w14:paraId="043D16A2">
      <w:r>
        <w:t>多道程序设计是指在分布式系统中同一时刻运行多个程序。（）</w:t>
      </w:r>
    </w:p>
    <w:p w14:paraId="33329D66">
      <w:r>
        <w:t>A.正确</w:t>
      </w:r>
    </w:p>
    <w:p w14:paraId="00253B42">
      <w:r>
        <w:t>B.错误</w:t>
      </w:r>
    </w:p>
    <w:p w14:paraId="673ED456">
      <w:r>
        <w:rPr>
          <w:b/>
        </w:rPr>
        <w:t>【答案】</w:t>
      </w:r>
      <w:r>
        <w:t>B</w:t>
      </w:r>
    </w:p>
    <w:p w14:paraId="76F7A5A4">
      <w:r>
        <w:rPr>
          <w:b/>
        </w:rPr>
        <w:t>【解析】</w:t>
      </w:r>
      <w:r>
        <w:t>多道程序设计通常是指在单个计算机系统中同时运行多个程序，而不是特指分布式系统。</w:t>
      </w:r>
    </w:p>
    <w:p w14:paraId="7900656E">
      <w:r>
        <w:t>------------------------------------------------------------</w:t>
      </w:r>
    </w:p>
    <w:p w14:paraId="57E213EA">
      <w:r>
        <w:rPr>
          <w:b/>
        </w:rPr>
        <w:t>1060、判断题</w:t>
      </w:r>
    </w:p>
    <w:p w14:paraId="57122907">
      <w:r>
        <w:t>要注意计算机病毒可以传染给计算机使用人员。（）</w:t>
      </w:r>
    </w:p>
    <w:p w14:paraId="128C86F9">
      <w:r>
        <w:t>A.正确</w:t>
      </w:r>
    </w:p>
    <w:p w14:paraId="1AAEFF3A">
      <w:r>
        <w:t>B.错误</w:t>
      </w:r>
    </w:p>
    <w:p w14:paraId="6990B1B7">
      <w:r>
        <w:rPr>
          <w:b/>
        </w:rPr>
        <w:t>【答案】</w:t>
      </w:r>
      <w:r>
        <w:t>B</w:t>
      </w:r>
    </w:p>
    <w:p w14:paraId="28DCB772">
      <w:r>
        <w:rPr>
          <w:b/>
        </w:rPr>
        <w:t>【解析】</w:t>
      </w:r>
      <w:r>
        <w:t>计算机病毒不能传染给计算机使用人员，它们影响的是计算机系统和数据。</w:t>
      </w:r>
    </w:p>
    <w:p w14:paraId="674C1A97">
      <w:r>
        <w:t>------------------------------------------------------------</w:t>
      </w:r>
    </w:p>
    <w:p w14:paraId="71BE1B4B">
      <w:r>
        <w:rPr>
          <w:b/>
        </w:rPr>
        <w:t>1061、判断题</w:t>
      </w:r>
    </w:p>
    <w:p w14:paraId="323C2837">
      <w:r>
        <w:t>为数据表创建索引的目的是创建唯一索引。（）</w:t>
      </w:r>
    </w:p>
    <w:p w14:paraId="1153673B">
      <w:r>
        <w:t>A.正确</w:t>
      </w:r>
    </w:p>
    <w:p w14:paraId="3253ED77">
      <w:r>
        <w:t>B.错误</w:t>
      </w:r>
    </w:p>
    <w:p w14:paraId="48BCBD21">
      <w:r>
        <w:rPr>
          <w:b/>
        </w:rPr>
        <w:t>【答案】</w:t>
      </w:r>
      <w:r>
        <w:t>B</w:t>
      </w:r>
    </w:p>
    <w:p w14:paraId="0A3305DA">
      <w:r>
        <w:rPr>
          <w:b/>
        </w:rPr>
        <w:t>【解析】</w:t>
      </w:r>
      <w:r>
        <w:t>创建索引的目的主要是提高数据检索的效率，而不仅仅是为了创建唯一索引。</w:t>
      </w:r>
    </w:p>
    <w:p w14:paraId="4FAF1406">
      <w:r>
        <w:t>------------------------------------------------------------</w:t>
      </w:r>
    </w:p>
    <w:p w14:paraId="1C4CC59F">
      <w:r>
        <w:rPr>
          <w:b/>
        </w:rPr>
        <w:t>1062、判断题</w:t>
      </w:r>
    </w:p>
    <w:p w14:paraId="4ADE34E4">
      <w:r>
        <w:t>计算机的性能主要包括软件性能和硬件性能，但软件对计算机的性能起着决定性的作用。（）</w:t>
      </w:r>
    </w:p>
    <w:p w14:paraId="383D767C">
      <w:r>
        <w:t>A.正确</w:t>
      </w:r>
    </w:p>
    <w:p w14:paraId="57EC3350">
      <w:r>
        <w:t>B.错误</w:t>
      </w:r>
    </w:p>
    <w:p w14:paraId="061C6226">
      <w:r>
        <w:rPr>
          <w:b/>
        </w:rPr>
        <w:t>【答案】</w:t>
      </w:r>
      <w:r>
        <w:t>B</w:t>
      </w:r>
    </w:p>
    <w:p w14:paraId="50166278">
      <w:r>
        <w:rPr>
          <w:b/>
        </w:rPr>
        <w:t>【解析】</w:t>
      </w:r>
      <w:r>
        <w:t>计算机的性能是由硬件和软件共同决定的，软件优化可以在一定程度上提升硬件性能，但硬件性能是基础。</w:t>
      </w:r>
    </w:p>
    <w:p w14:paraId="5AAE7BFF">
      <w:r>
        <w:t>------------------------------------------------------------</w:t>
      </w:r>
    </w:p>
    <w:p w14:paraId="59355026">
      <w:r>
        <w:rPr>
          <w:b/>
        </w:rPr>
        <w:t>1063、判断题</w:t>
      </w:r>
    </w:p>
    <w:p w14:paraId="349E0150">
      <w:r>
        <w:t>评定主板的性能首先要看主板结构。（）</w:t>
      </w:r>
    </w:p>
    <w:p w14:paraId="512B446D">
      <w:r>
        <w:t>A.正确</w:t>
      </w:r>
    </w:p>
    <w:p w14:paraId="50B163FB">
      <w:r>
        <w:t>B.错误</w:t>
      </w:r>
    </w:p>
    <w:p w14:paraId="29621F16">
      <w:r>
        <w:rPr>
          <w:b/>
        </w:rPr>
        <w:t>【答案】</w:t>
      </w:r>
      <w:r>
        <w:t>B</w:t>
      </w:r>
    </w:p>
    <w:p w14:paraId="5464FA4E">
      <w:r>
        <w:rPr>
          <w:b/>
        </w:rPr>
        <w:t>【解析】</w:t>
      </w:r>
      <w:r>
        <w:t>评定主板性能时，结构是一个考虑因素，但还包括其他方面如芯片组、扩展槽、稳定性等。</w:t>
      </w:r>
    </w:p>
    <w:p w14:paraId="2950234F">
      <w:r>
        <w:t>------------------------------------------------------------</w:t>
      </w:r>
    </w:p>
    <w:p w14:paraId="37210556">
      <w:r>
        <w:rPr>
          <w:b/>
        </w:rPr>
        <w:t>1064、判断题</w:t>
      </w:r>
    </w:p>
    <w:p w14:paraId="34A62471">
      <w:r>
        <w:t>一般情况下，显卡的显存越大越好。（）</w:t>
      </w:r>
    </w:p>
    <w:p w14:paraId="7887D24E">
      <w:r>
        <w:t>A.正确</w:t>
      </w:r>
    </w:p>
    <w:p w14:paraId="217C9C94">
      <w:r>
        <w:t>B.错误</w:t>
      </w:r>
    </w:p>
    <w:p w14:paraId="60D337C4">
      <w:r>
        <w:rPr>
          <w:b/>
        </w:rPr>
        <w:t>【答案】</w:t>
      </w:r>
      <w:r>
        <w:t>B</w:t>
      </w:r>
    </w:p>
    <w:p w14:paraId="72F750D3">
      <w:r>
        <w:rPr>
          <w:b/>
        </w:rPr>
        <w:t>【解析】</w:t>
      </w:r>
      <w:r>
        <w:t>显卡的显存大小是性能的一个因素，但不是唯一决定因素。显存的类型、带宽和图形处理单元（GPU）的性能也很重要。</w:t>
      </w:r>
    </w:p>
    <w:p w14:paraId="5CDA00FA">
      <w:r>
        <w:t>------------------------------------------------------------</w:t>
      </w:r>
    </w:p>
    <w:p w14:paraId="1DBB05D0">
      <w:r>
        <w:rPr>
          <w:b/>
        </w:rPr>
        <w:t>1065、判断题</w:t>
      </w:r>
    </w:p>
    <w:p w14:paraId="37EABA9F">
      <w:r>
        <w:t>WPS文档不可在打印文件的同时编辑该文本。（）</w:t>
      </w:r>
    </w:p>
    <w:p w14:paraId="141EBDB6">
      <w:r>
        <w:t>A.正确</w:t>
      </w:r>
    </w:p>
    <w:p w14:paraId="704FE401">
      <w:r>
        <w:t>B.错误</w:t>
      </w:r>
    </w:p>
    <w:p w14:paraId="02D935FD">
      <w:r>
        <w:rPr>
          <w:b/>
        </w:rPr>
        <w:t>【答案】</w:t>
      </w:r>
      <w:r>
        <w:t>B</w:t>
      </w:r>
    </w:p>
    <w:p w14:paraId="0DC2B363">
      <w:r>
        <w:rPr>
          <w:b/>
        </w:rPr>
        <w:t>【解析】</w:t>
      </w:r>
      <w:r>
        <w:t>WPS文档是一款功能丰富的办公软件，它允许用户在打印文件的同时进行编辑。这个说法是错误的，原因如下：多任务处理：现代办公软件，包括WPS文档，通常支持多任务处理。这意味着用户可以在打印文档的同时，对其他文档或同一文档的不同部分进行编辑。打印队列：当用户发送打印任务时，该任务会被添加到打印机的队列中。在等待打印的过程中，用户可以继续在WPS文档中编辑文本，不会受到打印任务的影响。并行操作：计算机操作系统和应用程序设计为支持并行操作。用户可以在一个应用程序中执行多个任务，比如在打印文档的同时编辑另一个文档。资源分配：虽然打印文档可能会占用一些系统资源，但这通常不会影响用户在WPS文档中进行编辑的能力，除非系统资源非常有限。用户界面：WPS文档的用户界面设计允许用户在执行打印操作时，仍然可以访问编辑工具和功能。因此，WPS文档确实可以在打印文件的同时编辑该文本，这个说法是错误的。如果用户遇到无法编辑的情况，可能是由于特定的软件问题或系统设置，而不是WPS文档的基本功能限制</w:t>
      </w:r>
    </w:p>
    <w:p w14:paraId="5DA5A0CB">
      <w:r>
        <w:t>------------------------------------------------------------</w:t>
      </w:r>
    </w:p>
    <w:p w14:paraId="654ECECB">
      <w:r>
        <w:rPr>
          <w:b/>
        </w:rPr>
        <w:t>1066、判断题</w:t>
      </w:r>
    </w:p>
    <w:p w14:paraId="478CCFC0">
      <w:r>
        <w:t>反病毒软件可以查、杀任何种类的病毒。（）</w:t>
      </w:r>
    </w:p>
    <w:p w14:paraId="22E073FD">
      <w:r>
        <w:t>A.正确</w:t>
      </w:r>
    </w:p>
    <w:p w14:paraId="35CDB705">
      <w:r>
        <w:t>B.错误</w:t>
      </w:r>
    </w:p>
    <w:p w14:paraId="5E6AC527">
      <w:r>
        <w:rPr>
          <w:b/>
        </w:rPr>
        <w:t>【答案】</w:t>
      </w:r>
      <w:r>
        <w:t>B</w:t>
      </w:r>
    </w:p>
    <w:p w14:paraId="27557991">
      <w:r>
        <w:rPr>
          <w:b/>
        </w:rPr>
        <w:t>【解析】</w:t>
      </w:r>
      <w:r>
        <w:t>反病毒软件不能查杀任何种类的病毒，尤其是那些它未被编程来识别的新病毒或变种。</w:t>
      </w:r>
    </w:p>
    <w:p w14:paraId="7544F9FE">
      <w:r>
        <w:t>------------------------------------------------------------</w:t>
      </w:r>
    </w:p>
    <w:p w14:paraId="26026FC4">
      <w:r>
        <w:rPr>
          <w:b/>
        </w:rPr>
        <w:t>1067、判断题</w:t>
      </w:r>
    </w:p>
    <w:p w14:paraId="5C7FE322">
      <w:r>
        <w:t>感染过计算机病毒的计算机具有对该病毒的免疫性。（）</w:t>
      </w:r>
    </w:p>
    <w:p w14:paraId="2B240C60">
      <w:r>
        <w:t>A.正确</w:t>
      </w:r>
    </w:p>
    <w:p w14:paraId="73A51C3F">
      <w:r>
        <w:t>B.错误</w:t>
      </w:r>
    </w:p>
    <w:p w14:paraId="78DB8349">
      <w:r>
        <w:rPr>
          <w:b/>
        </w:rPr>
        <w:t>【答案】</w:t>
      </w:r>
      <w:r>
        <w:t>B</w:t>
      </w:r>
    </w:p>
    <w:p w14:paraId="78286D0E">
      <w:r>
        <w:rPr>
          <w:b/>
        </w:rPr>
        <w:t>【解析】</w:t>
      </w:r>
      <w:r>
        <w:t>感染过计算机病毒的计算机不会产生对该病毒的免疫性，需要使用反病毒软件进行清除。</w:t>
      </w:r>
    </w:p>
    <w:p w14:paraId="28FFC563">
      <w:r>
        <w:t>------------------------------------------------------------</w:t>
      </w:r>
    </w:p>
    <w:p w14:paraId="7107B980">
      <w:r>
        <w:rPr>
          <w:b/>
        </w:rPr>
        <w:t>1068、判断题</w:t>
      </w:r>
    </w:p>
    <w:p w14:paraId="02B4CB8D">
      <w:r>
        <w:t>现在我们大多数情况下都是使用基于万维网的电子邮件。（）</w:t>
      </w:r>
    </w:p>
    <w:p w14:paraId="0FC141F8">
      <w:r>
        <w:t>A.正确</w:t>
      </w:r>
    </w:p>
    <w:p w14:paraId="05D3C418">
      <w:r>
        <w:t>B.错误</w:t>
      </w:r>
    </w:p>
    <w:p w14:paraId="286D7841">
      <w:r>
        <w:rPr>
          <w:b/>
        </w:rPr>
        <w:t>【答案】</w:t>
      </w:r>
      <w:r>
        <w:t>A</w:t>
      </w:r>
    </w:p>
    <w:p w14:paraId="1353464A">
      <w:r>
        <w:rPr>
          <w:b/>
        </w:rPr>
        <w:t>【解析】</w:t>
      </w:r>
      <w:r>
        <w:t>现在我们大多数情况下都是使用基于万维网的电子邮件。</w:t>
      </w:r>
    </w:p>
    <w:p w14:paraId="050B746F">
      <w:r>
        <w:t>------------------------------------------------------------</w:t>
      </w:r>
    </w:p>
    <w:p w14:paraId="0A478E88">
      <w:r>
        <w:rPr>
          <w:b/>
        </w:rPr>
        <w:t>1069、判断题</w:t>
      </w:r>
    </w:p>
    <w:p w14:paraId="63E83286">
      <w:r>
        <w:t>在常用的传输介质中，带宽最宽、传输衰减最小、抗干扰能力最强的是光纤。（）</w:t>
      </w:r>
    </w:p>
    <w:p w14:paraId="563C607E">
      <w:r>
        <w:t>A.正确</w:t>
      </w:r>
    </w:p>
    <w:p w14:paraId="706EFA69">
      <w:r>
        <w:t>B.错误</w:t>
      </w:r>
    </w:p>
    <w:p w14:paraId="4B9A3E61">
      <w:r>
        <w:rPr>
          <w:b/>
        </w:rPr>
        <w:t>【答案】</w:t>
      </w:r>
      <w:r>
        <w:t>A</w:t>
      </w:r>
    </w:p>
    <w:p w14:paraId="614485E3">
      <w:r>
        <w:rPr>
          <w:b/>
        </w:rPr>
        <w:t>【解析】</w:t>
      </w:r>
      <w:r>
        <w:t>在常用的传输介质中，光纤通常具有最宽的带宽、最小的传输衰减和最强的抗干扰能力。</w:t>
      </w:r>
    </w:p>
    <w:p w14:paraId="6592F058">
      <w:r>
        <w:t>------------------------------------------------------------</w:t>
      </w:r>
    </w:p>
    <w:p w14:paraId="634037C2">
      <w:r>
        <w:rPr>
          <w:b/>
        </w:rPr>
        <w:t>1070、判断题</w:t>
      </w:r>
    </w:p>
    <w:p w14:paraId="7F82CE89">
      <w:r>
        <w:t>多媒体图像的最大优点是容易进行移动、缩放、旋转和扭曲等变换。（）</w:t>
      </w:r>
    </w:p>
    <w:p w14:paraId="13770D7E">
      <w:r>
        <w:t>A.正确</w:t>
      </w:r>
    </w:p>
    <w:p w14:paraId="5914A17C">
      <w:r>
        <w:t>B.错误</w:t>
      </w:r>
    </w:p>
    <w:p w14:paraId="111DA876">
      <w:r>
        <w:rPr>
          <w:b/>
        </w:rPr>
        <w:t>【答案】</w:t>
      </w:r>
      <w:r>
        <w:t>B</w:t>
      </w:r>
    </w:p>
    <w:p w14:paraId="27BCDFD8">
      <w:r>
        <w:rPr>
          <w:b/>
        </w:rPr>
        <w:t>【解析】</w:t>
      </w:r>
      <w:r>
        <w:t>多媒体图像的最大优点是其丰富的信息内容、直观性和多用途性，而不仅仅是变换的便捷性。信息丰富性：多媒体图像相较于文本或音频，能够提供更丰富的视觉信息，包括颜色、形状、纹理等，这使得图像在传递复杂视觉信息时更为有效。直观性：图像能够直观地展示信息，用户可以迅速理解图像内容，而不需要像处理文本或数据那样进行额外的思考和解释。交互性：多媒体图像可以支持交互操作，如点击、拖拽等，这在用户界面设计和互动媒体中尤为重要。压缩与传输：现代图像压缩技术使得图像文件可以在保持较高质量的同时，文件大小大幅减小，便于存储和快速传输。易于编辑和处理：确实，数字图像可以轻松进行编辑和处理，包括移动、缩放、旋转和扭曲等变换，这使得图像可以根据需要进行调整和优化。多用途性：图像可以用于多种不同的应用，从教育、娱乐到商业广告，图像的应用范围非常广泛。增强现实与虚拟现实：图像是增强现实(AR)和虚拟现实(VR)技术的基础，这些技术正在改变我们与数字内容的互动方式。</w:t>
      </w:r>
    </w:p>
    <w:p w14:paraId="1361D1D4">
      <w:r>
        <w:t>------------------------------------------------------------</w:t>
      </w:r>
    </w:p>
    <w:p w14:paraId="1C3FE95B">
      <w:r>
        <w:rPr>
          <w:b/>
        </w:rPr>
        <w:t>1071、判断题</w:t>
      </w:r>
    </w:p>
    <w:p w14:paraId="59140940">
      <w:r>
        <w:t>多媒体应用系统创作软件分为基于程序语言、基于流程图和基于时间三类。（）</w:t>
      </w:r>
    </w:p>
    <w:p w14:paraId="67730BD0">
      <w:r>
        <w:t>A.正确</w:t>
      </w:r>
    </w:p>
    <w:p w14:paraId="611C376A">
      <w:r>
        <w:t>B.错误</w:t>
      </w:r>
    </w:p>
    <w:p w14:paraId="5C219875">
      <w:r>
        <w:rPr>
          <w:b/>
        </w:rPr>
        <w:t>【答案】</w:t>
      </w:r>
      <w:r>
        <w:t>A</w:t>
      </w:r>
    </w:p>
    <w:p w14:paraId="77C2E557">
      <w:r>
        <w:rPr>
          <w:b/>
        </w:rPr>
        <w:t>【解析】</w:t>
      </w:r>
      <w:r>
        <w:t>多媒体应用系统创作软件确实可以分为基于程序语言、基于流程图和基于时间三类。</w:t>
      </w:r>
    </w:p>
    <w:p w14:paraId="36B8CEE0">
      <w:r>
        <w:t>------------------------------------------------------------</w:t>
      </w:r>
    </w:p>
    <w:p w14:paraId="6BB6676F">
      <w:r>
        <w:rPr>
          <w:b/>
        </w:rPr>
        <w:t>1072、判断题</w:t>
      </w:r>
    </w:p>
    <w:p w14:paraId="5DFE87B5">
      <w:r>
        <w:t>合成数字图像可以采用四则运算。（）</w:t>
      </w:r>
    </w:p>
    <w:p w14:paraId="3A1BF9D7">
      <w:r>
        <w:t>A.正确</w:t>
      </w:r>
    </w:p>
    <w:p w14:paraId="03893EC8">
      <w:r>
        <w:t>B.错误</w:t>
      </w:r>
    </w:p>
    <w:p w14:paraId="05F45371">
      <w:r>
        <w:rPr>
          <w:b/>
        </w:rPr>
        <w:t>【答案】</w:t>
      </w:r>
      <w:r>
        <w:t>A</w:t>
      </w:r>
    </w:p>
    <w:p w14:paraId="52C21086">
      <w:r>
        <w:rPr>
          <w:b/>
        </w:rPr>
        <w:t>【解析】</w:t>
      </w:r>
      <w:r>
        <w:t>数字图像可看作像素矩阵，对两幅或多幅图像的对应像素执行加、减、乘、除四则运算，是图像合成、融合、差影等操作的常规手段。</w:t>
      </w:r>
    </w:p>
    <w:p w14:paraId="7692A1A6">
      <w:r>
        <w:t>------------------------------------------------------------</w:t>
      </w:r>
    </w:p>
    <w:p w14:paraId="7A2C8886">
      <w:r>
        <w:rPr>
          <w:b/>
        </w:rPr>
        <w:t>1073、判断题</w:t>
      </w:r>
    </w:p>
    <w:p w14:paraId="2675AD35">
      <w:r>
        <w:t>职工代表大会至少每年召开一次。（）</w:t>
      </w:r>
    </w:p>
    <w:p w14:paraId="697E90DD">
      <w:r>
        <w:t>A.正确</w:t>
      </w:r>
    </w:p>
    <w:p w14:paraId="44AE6932">
      <w:r>
        <w:t>B.错误</w:t>
      </w:r>
    </w:p>
    <w:p w14:paraId="3E3E7C4C">
      <w:r>
        <w:rPr>
          <w:b/>
        </w:rPr>
        <w:t>【答案】</w:t>
      </w:r>
      <w:r>
        <w:t>B</w:t>
      </w:r>
    </w:p>
    <w:p w14:paraId="619A6C00">
      <w:r>
        <w:rPr>
          <w:b/>
        </w:rPr>
        <w:t>【解析】</w:t>
      </w:r>
      <w:r>
        <w:t>职工代表大会的召开频率可能会根据具体的法律法规和组织规定有所不同，但不一定至少每年召开一次。</w:t>
      </w:r>
    </w:p>
    <w:p w14:paraId="2D4F6209">
      <w:r>
        <w:t>------------------------------------------------------------</w:t>
      </w:r>
    </w:p>
    <w:p w14:paraId="7DFD3B64">
      <w:r>
        <w:rPr>
          <w:b/>
        </w:rPr>
        <w:t>1074、判断题</w:t>
      </w:r>
    </w:p>
    <w:p w14:paraId="197C86E0">
      <w:r>
        <w:t>开发环境及测试环境应与实际运行环境及办公环境安全隔离，同时测试环境禁止使用生产数据。（）</w:t>
      </w:r>
    </w:p>
    <w:p w14:paraId="2009133E">
      <w:r>
        <w:t>A.正确</w:t>
      </w:r>
    </w:p>
    <w:p w14:paraId="16C17B74">
      <w:r>
        <w:t>B.错误</w:t>
      </w:r>
    </w:p>
    <w:p w14:paraId="5EAA533A">
      <w:r>
        <w:rPr>
          <w:b/>
        </w:rPr>
        <w:t>【答案】</w:t>
      </w:r>
      <w:r>
        <w:t>A</w:t>
      </w:r>
    </w:p>
    <w:p w14:paraId="64EF3B49">
      <w:r>
        <w:rPr>
          <w:b/>
        </w:rPr>
        <w:t>【解析】</w:t>
      </w:r>
      <w:r>
        <w:t>开发环境及测试环境应与实际运行环境及办公环境安全隔离，这是为了安全和避免数据泄露，同时测试环境通常不使用生成数据，以保证测试的有效性。</w:t>
      </w:r>
    </w:p>
    <w:p w14:paraId="0B9948FF">
      <w:r>
        <w:t>------------------------------------------------------------</w:t>
      </w:r>
    </w:p>
    <w:p w14:paraId="76A1B6F1">
      <w:r>
        <w:rPr>
          <w:b/>
        </w:rPr>
        <w:t>1075、判断题</w:t>
      </w:r>
    </w:p>
    <w:p w14:paraId="42E7AE9E">
      <w:r>
        <w:t>设计研发单位应严格按照公司软件著作权管理要求及时进行资料移交，并确保提交材料的真实性、完整性和可用性。（）</w:t>
      </w:r>
    </w:p>
    <w:p w14:paraId="48A472F1">
      <w:r>
        <w:t>A.正确</w:t>
      </w:r>
    </w:p>
    <w:p w14:paraId="239E15C2">
      <w:r>
        <w:t>B.错误</w:t>
      </w:r>
    </w:p>
    <w:p w14:paraId="4C4B962C">
      <w:r>
        <w:rPr>
          <w:b/>
        </w:rPr>
        <w:t>【答案】</w:t>
      </w:r>
      <w:r>
        <w:t>A</w:t>
      </w:r>
    </w:p>
    <w:p w14:paraId="113D6D08">
      <w:r>
        <w:rPr>
          <w:b/>
        </w:rPr>
        <w:t>【解析】</w:t>
      </w:r>
      <w:r>
        <w:t>设计研发单位应按照公司软件著作权管理要求及时进行资料移交，并确保提交材料的真实性、完整性和可用性。</w:t>
      </w:r>
    </w:p>
    <w:p w14:paraId="71656BC8">
      <w:r>
        <w:t>------------------------------------------------------------</w:t>
      </w:r>
    </w:p>
    <w:p w14:paraId="77A68054">
      <w:r>
        <w:rPr>
          <w:b/>
        </w:rPr>
        <w:t>1076、判断题</w:t>
      </w:r>
    </w:p>
    <w:p w14:paraId="507182D2">
      <w:r>
        <w:t>软件著作权人可以许可他人行使其软件著作权，并有权获得报酬。（）</w:t>
      </w:r>
    </w:p>
    <w:p w14:paraId="3639F3E1">
      <w:r>
        <w:t>A.正确</w:t>
      </w:r>
    </w:p>
    <w:p w14:paraId="6CACB35E">
      <w:r>
        <w:t>B.错误</w:t>
      </w:r>
    </w:p>
    <w:p w14:paraId="45E4AC93">
      <w:r>
        <w:rPr>
          <w:b/>
        </w:rPr>
        <w:t>【答案】</w:t>
      </w:r>
      <w:r>
        <w:t>A</w:t>
      </w:r>
    </w:p>
    <w:p w14:paraId="172456C6">
      <w:r>
        <w:rPr>
          <w:b/>
        </w:rPr>
        <w:t>【解析】</w:t>
      </w:r>
      <w:r>
        <w:t>软件著作权人可以许可他人行使其软件著作权，并有权获得报酬，这是著作权法赋予著作权人的权利。</w:t>
      </w:r>
    </w:p>
    <w:p w14:paraId="1C692B48">
      <w:r>
        <w:t>------------------------------------------------------------</w:t>
      </w:r>
    </w:p>
    <w:p w14:paraId="4B3FC90F">
      <w:r>
        <w:rPr>
          <w:b/>
        </w:rPr>
        <w:t>1077、判断题</w:t>
      </w:r>
    </w:p>
    <w:p w14:paraId="43C488D5">
      <w:r>
        <w:t>接入网络可以是多级联接的网络。（）</w:t>
      </w:r>
    </w:p>
    <w:p w14:paraId="42897F58">
      <w:r>
        <w:t>A.正确</w:t>
      </w:r>
    </w:p>
    <w:p w14:paraId="636DBD1F">
      <w:r>
        <w:t>B.错误</w:t>
      </w:r>
    </w:p>
    <w:p w14:paraId="11B77F8A">
      <w:r>
        <w:rPr>
          <w:b/>
        </w:rPr>
        <w:t>【答案】</w:t>
      </w:r>
      <w:r>
        <w:t>A</w:t>
      </w:r>
    </w:p>
    <w:p w14:paraId="55DFD04D">
      <w:r>
        <w:rPr>
          <w:b/>
        </w:rPr>
        <w:t>【解析】</w:t>
      </w:r>
      <w:r>
        <w:t>接入网络可以是多级联接的网络，这是网络设计中的常见做法，以提高网络的覆盖和灵活性。</w:t>
      </w:r>
    </w:p>
    <w:p w14:paraId="183DC9CD">
      <w:r>
        <w:t>------------------------------------------------------------</w:t>
      </w:r>
    </w:p>
    <w:p w14:paraId="26AB1366">
      <w:r>
        <w:rPr>
          <w:b/>
        </w:rPr>
        <w:t>1078、判断题</w:t>
      </w:r>
    </w:p>
    <w:p w14:paraId="3BA34DD3">
      <w:r>
        <w:t>性能的定义随算法不同而改变。（）</w:t>
      </w:r>
    </w:p>
    <w:p w14:paraId="54B3C5A1">
      <w:r>
        <w:t>A.正确</w:t>
      </w:r>
    </w:p>
    <w:p w14:paraId="43C47543">
      <w:r>
        <w:t>B.错误</w:t>
      </w:r>
    </w:p>
    <w:p w14:paraId="7598DC55">
      <w:r>
        <w:rPr>
          <w:b/>
        </w:rPr>
        <w:t>【答案】</w:t>
      </w:r>
      <w:r>
        <w:t>A</w:t>
      </w:r>
    </w:p>
    <w:p w14:paraId="2BA3D596">
      <w:r>
        <w:rPr>
          <w:b/>
        </w:rPr>
        <w:t>【解析】</w:t>
      </w:r>
      <w:r>
        <w:t>性能的定义确实随算法不同而改变，因为不同的算法可能侧重于不同的性能指标。</w:t>
      </w:r>
    </w:p>
    <w:p w14:paraId="7805B724">
      <w:r>
        <w:t>------------------------------------------------------------</w:t>
      </w:r>
    </w:p>
    <w:p w14:paraId="48A0BD63">
      <w:r>
        <w:rPr>
          <w:b/>
        </w:rPr>
        <w:t>1079、判断题</w:t>
      </w:r>
    </w:p>
    <w:p w14:paraId="65C3FAEF">
      <w:r>
        <w:t>考试等级属于定序等级数据。（）</w:t>
      </w:r>
    </w:p>
    <w:p w14:paraId="035AA389">
      <w:r>
        <w:t>A.正确</w:t>
      </w:r>
    </w:p>
    <w:p w14:paraId="48E36C24">
      <w:r>
        <w:t>B.错误</w:t>
      </w:r>
    </w:p>
    <w:p w14:paraId="6858FA9D">
      <w:r>
        <w:rPr>
          <w:b/>
        </w:rPr>
        <w:t>【答案】</w:t>
      </w:r>
      <w:r>
        <w:t>A</w:t>
      </w:r>
    </w:p>
    <w:p w14:paraId="284EBAF7">
      <w:r>
        <w:rPr>
          <w:b/>
        </w:rPr>
        <w:t>【解析】</w:t>
      </w:r>
      <w:r>
        <w:t>考试等级属于定序等级数据，这意味着数据有一个固定的、有序的分类系统。</w:t>
      </w:r>
    </w:p>
    <w:p w14:paraId="633880D3">
      <w:r>
        <w:t>------------------------------------------------------------</w:t>
      </w:r>
    </w:p>
    <w:p w14:paraId="740D8BED">
      <w:r>
        <w:rPr>
          <w:b/>
        </w:rPr>
        <w:t>1080、判断题</w:t>
      </w:r>
    </w:p>
    <w:p w14:paraId="59DF593E">
      <w:r>
        <w:t>在HTML表单中，隐含字段可以让字段的值对浏览器可见，但是对用户不可见。（）</w:t>
      </w:r>
    </w:p>
    <w:p w14:paraId="443C120D">
      <w:r>
        <w:t>A.正确</w:t>
      </w:r>
    </w:p>
    <w:p w14:paraId="583AE7DF">
      <w:r>
        <w:t>B.错误</w:t>
      </w:r>
    </w:p>
    <w:p w14:paraId="066F7B83">
      <w:r>
        <w:rPr>
          <w:b/>
        </w:rPr>
        <w:t>【答案】</w:t>
      </w:r>
      <w:r>
        <w:t>A</w:t>
      </w:r>
    </w:p>
    <w:p w14:paraId="7483141D">
      <w:r>
        <w:rPr>
          <w:b/>
        </w:rPr>
        <w:t>【解析】</w:t>
      </w:r>
      <w:r>
        <w:t>在HTML表单中，隐含字段可以让字段的值对浏览器可见，但是对用户不可见，这通常用于存储一些不希望用户看到的数据。</w:t>
      </w:r>
    </w:p>
    <w:p w14:paraId="7DCEDF8A">
      <w:r>
        <w:t>------------------------------------------------------------</w:t>
      </w:r>
    </w:p>
    <w:p w14:paraId="69A9F909">
      <w:r>
        <w:rPr>
          <w:b/>
        </w:rPr>
        <w:t>1081、判断题</w:t>
      </w:r>
    </w:p>
    <w:p w14:paraId="599E29AC">
      <w:r>
        <w:t>快速采集是一种恶习，会对服务器造成沉重的负担。（）</w:t>
      </w:r>
    </w:p>
    <w:p w14:paraId="63456635">
      <w:r>
        <w:t>A.正确</w:t>
      </w:r>
    </w:p>
    <w:p w14:paraId="0D5B2D20">
      <w:r>
        <w:t>B.错误</w:t>
      </w:r>
    </w:p>
    <w:p w14:paraId="739B4B8B">
      <w:r>
        <w:rPr>
          <w:b/>
        </w:rPr>
        <w:t>【答案】</w:t>
      </w:r>
      <w:r>
        <w:t>A</w:t>
      </w:r>
    </w:p>
    <w:p w14:paraId="082EE0A0">
      <w:r>
        <w:rPr>
          <w:b/>
        </w:rPr>
        <w:t>【解析】</w:t>
      </w:r>
      <w:r>
        <w:t>快速采集或爬取数据确实可能对服务器造成沉重的负担，尤其是在没有合理规划和限制的情况下。</w:t>
      </w:r>
    </w:p>
    <w:p w14:paraId="6B66F534">
      <w:r>
        <w:t>------------------------------------------------------------</w:t>
      </w:r>
    </w:p>
    <w:p w14:paraId="1CC50A46">
      <w:r>
        <w:rPr>
          <w:b/>
        </w:rPr>
        <w:t>1082、判断题</w:t>
      </w:r>
    </w:p>
    <w:p w14:paraId="725A93D3">
      <w:r>
        <w:t>噪声是被测变量的随机误差或方差。（）</w:t>
      </w:r>
    </w:p>
    <w:p w14:paraId="5DA7042C">
      <w:r>
        <w:t>A.正确</w:t>
      </w:r>
    </w:p>
    <w:p w14:paraId="325551E7">
      <w:r>
        <w:t>B.错误</w:t>
      </w:r>
    </w:p>
    <w:p w14:paraId="7D48879C">
      <w:r>
        <w:rPr>
          <w:b/>
        </w:rPr>
        <w:t>【答案】</w:t>
      </w:r>
      <w:r>
        <w:t>A</w:t>
      </w:r>
    </w:p>
    <w:p w14:paraId="3EC35952">
      <w:r>
        <w:rPr>
          <w:b/>
        </w:rPr>
        <w:t>【解析】</w:t>
      </w:r>
      <w:r>
        <w:t>噪声通常指被测变量的随机误差或方差，它是数据中不希望出现的随机变化。</w:t>
      </w:r>
    </w:p>
    <w:p w14:paraId="2A6DE547">
      <w:r>
        <w:t>------------------------------------------------------------</w:t>
      </w:r>
    </w:p>
    <w:p w14:paraId="48ED189D">
      <w:r>
        <w:rPr>
          <w:b/>
        </w:rPr>
        <w:t>1083、判断题</w:t>
      </w:r>
    </w:p>
    <w:p w14:paraId="47E94B04">
      <w:r>
        <w:t>许多数据光滑的方法也用于数据离散化。（）</w:t>
      </w:r>
    </w:p>
    <w:p w14:paraId="0187E39D">
      <w:r>
        <w:t>A.正确</w:t>
      </w:r>
    </w:p>
    <w:p w14:paraId="2159B39E">
      <w:r>
        <w:t>B.错误</w:t>
      </w:r>
    </w:p>
    <w:p w14:paraId="062B4CBE">
      <w:r>
        <w:rPr>
          <w:b/>
        </w:rPr>
        <w:t>【答案】</w:t>
      </w:r>
      <w:r>
        <w:t>A</w:t>
      </w:r>
    </w:p>
    <w:p w14:paraId="1A526124">
      <w:r>
        <w:rPr>
          <w:b/>
        </w:rPr>
        <w:t>【解析】</w:t>
      </w:r>
      <w:r>
        <w:t>许多数据光滑的方法也用于数据离散化，这是因为光滑和离散化都是数据预处理的一部分，旨在改善数据的质量或适合特定的分析方法。</w:t>
      </w:r>
    </w:p>
    <w:p w14:paraId="6B1AFEA3">
      <w:r>
        <w:t>------------------------------------------------------------</w:t>
      </w:r>
    </w:p>
    <w:p w14:paraId="78D306A9">
      <w:r>
        <w:rPr>
          <w:b/>
        </w:rPr>
        <w:t>1084、判断题</w:t>
      </w:r>
    </w:p>
    <w:p w14:paraId="286E8909">
      <w:r>
        <w:t>属性分割和结合是特征构建时常使用的方法。（）</w:t>
      </w:r>
    </w:p>
    <w:p w14:paraId="38199C9A">
      <w:r>
        <w:t>A.正确</w:t>
      </w:r>
    </w:p>
    <w:p w14:paraId="11ABE399">
      <w:r>
        <w:t>B.错误</w:t>
      </w:r>
    </w:p>
    <w:p w14:paraId="64C924A1">
      <w:r>
        <w:rPr>
          <w:b/>
        </w:rPr>
        <w:t>【答案】</w:t>
      </w:r>
      <w:r>
        <w:t>A</w:t>
      </w:r>
    </w:p>
    <w:p w14:paraId="77D3B912">
      <w:r>
        <w:rPr>
          <w:b/>
        </w:rPr>
        <w:t>【解析】</w:t>
      </w:r>
      <w:r>
        <w:t>属性分割和结合是特征构建时常使用的方法，它们可以帮助生成新的特征或提取更有意义的信息。</w:t>
      </w:r>
    </w:p>
    <w:p w14:paraId="16D87234">
      <w:r>
        <w:t>------------------------------------------------------------</w:t>
      </w:r>
    </w:p>
    <w:p w14:paraId="66B0C1C2">
      <w:r>
        <w:rPr>
          <w:b/>
        </w:rPr>
        <w:t>1085、判断题</w:t>
      </w:r>
    </w:p>
    <w:p w14:paraId="1BF4F83B">
      <w:r>
        <w:t>特征构建是指从原始数据中自动生成一些具有物理意义的特征，不需要花时间去观察原始数据。（）</w:t>
      </w:r>
    </w:p>
    <w:p w14:paraId="67077FC6">
      <w:r>
        <w:t>A.正确</w:t>
      </w:r>
    </w:p>
    <w:p w14:paraId="65BBC28E">
      <w:r>
        <w:t>B.错误</w:t>
      </w:r>
    </w:p>
    <w:p w14:paraId="13710CD0">
      <w:r>
        <w:rPr>
          <w:b/>
        </w:rPr>
        <w:t>【答案】</w:t>
      </w:r>
      <w:r>
        <w:t>B</w:t>
      </w:r>
    </w:p>
    <w:p w14:paraId="2DFF94E6">
      <w:r>
        <w:rPr>
          <w:b/>
        </w:rPr>
        <w:t>【解析】</w:t>
      </w:r>
      <w:r>
        <w:t>特征构建虽然可以自动从原始数据中生成特征，但通常需要对数据有一定的理解和观察，以确保生成的特征对分析或模型训练是有用的。</w:t>
      </w:r>
    </w:p>
    <w:p w14:paraId="71DD0393">
      <w:r>
        <w:t>------------------------------------------------------------</w:t>
      </w:r>
    </w:p>
    <w:p w14:paraId="1049BD35">
      <w:r>
        <w:rPr>
          <w:b/>
        </w:rPr>
        <w:t>1086、判断题</w:t>
      </w:r>
    </w:p>
    <w:p w14:paraId="4BE39650">
      <w:r>
        <w:t>卡方检验分为拟合度的卡方检验和卡方独立性检验。（）</w:t>
      </w:r>
    </w:p>
    <w:p w14:paraId="19942C77">
      <w:r>
        <w:t>A.正确</w:t>
      </w:r>
    </w:p>
    <w:p w14:paraId="5E5B2941">
      <w:r>
        <w:t>B.错误</w:t>
      </w:r>
    </w:p>
    <w:p w14:paraId="18A4445B">
      <w:r>
        <w:rPr>
          <w:b/>
        </w:rPr>
        <w:t>【答案】</w:t>
      </w:r>
      <w:r>
        <w:t>A</w:t>
      </w:r>
    </w:p>
    <w:p w14:paraId="07B8E18C">
      <w:r>
        <w:rPr>
          <w:b/>
        </w:rPr>
        <w:t>【解析】</w:t>
      </w:r>
      <w:r>
        <w:t>卡方检验确实分为拟合度的卡方检验和卡方独立性检验，这两种检验用于不同的统计分析场景。</w:t>
      </w:r>
    </w:p>
    <w:p w14:paraId="47549F7F">
      <w:r>
        <w:t>------------------------------------------------------------</w:t>
      </w:r>
    </w:p>
    <w:p w14:paraId="5347F5EF">
      <w:r>
        <w:rPr>
          <w:b/>
        </w:rPr>
        <w:t>1087、判断题</w:t>
      </w:r>
    </w:p>
    <w:p w14:paraId="73BC9ED8">
      <w:r>
        <w:t>属性不可能在不同的抽象层。（）</w:t>
      </w:r>
    </w:p>
    <w:p w14:paraId="5CA3ED6B">
      <w:r>
        <w:t>A.正确</w:t>
      </w:r>
    </w:p>
    <w:p w14:paraId="047F1EAC">
      <w:r>
        <w:t>B.错误</w:t>
      </w:r>
    </w:p>
    <w:p w14:paraId="0FAFF733">
      <w:r>
        <w:rPr>
          <w:b/>
        </w:rPr>
        <w:t>【答案】</w:t>
      </w:r>
      <w:r>
        <w:t>B</w:t>
      </w:r>
    </w:p>
    <w:p w14:paraId="6ADC74C1">
      <w:r>
        <w:rPr>
          <w:b/>
        </w:rPr>
        <w:t>【解析】</w:t>
      </w:r>
      <w:r>
        <w:t>属性可能在不同的抽象层出现，它们可以在不同的层次或粒度级别上描述数据。</w:t>
      </w:r>
    </w:p>
    <w:p w14:paraId="3F984559">
      <w:r>
        <w:t>------------------------------------------------------------</w:t>
      </w:r>
    </w:p>
    <w:p w14:paraId="5CBFD300">
      <w:r>
        <w:rPr>
          <w:b/>
        </w:rPr>
        <w:t>1088、判断题</w:t>
      </w:r>
    </w:p>
    <w:p w14:paraId="6C99CA48">
      <w:r>
        <w:t>数据归约策略包括维归约、数量归约和数据压缩。（）</w:t>
      </w:r>
    </w:p>
    <w:p w14:paraId="1E693393">
      <w:r>
        <w:t>A.正确</w:t>
      </w:r>
    </w:p>
    <w:p w14:paraId="13AD6E59">
      <w:r>
        <w:t>B.错误</w:t>
      </w:r>
    </w:p>
    <w:p w14:paraId="3C88BBE5">
      <w:r>
        <w:rPr>
          <w:b/>
        </w:rPr>
        <w:t>【答案】</w:t>
      </w:r>
      <w:r>
        <w:t>A</w:t>
      </w:r>
    </w:p>
    <w:p w14:paraId="0CAFF265">
      <w:r>
        <w:rPr>
          <w:b/>
        </w:rPr>
        <w:t>【解析】</w:t>
      </w:r>
      <w:r>
        <w:t>数据归约策略包括维归约、数量归约和数据压缩，这些策略用于减少数据集的大小，同时尽量保留重要的信息。</w:t>
      </w:r>
    </w:p>
    <w:p w14:paraId="41E18B2C">
      <w:r>
        <w:t>------------------------------------------------------------</w:t>
      </w:r>
    </w:p>
    <w:p w14:paraId="3FF37C51">
      <w:r>
        <w:rPr>
          <w:b/>
        </w:rPr>
        <w:t>1089、判断题</w:t>
      </w:r>
    </w:p>
    <w:p w14:paraId="595E54DB">
      <w:r>
        <w:t>数据归约可以得到数据集的简化表示，它比原数据集小得多。（）</w:t>
      </w:r>
    </w:p>
    <w:p w14:paraId="24D37F98">
      <w:r>
        <w:t>A.正确</w:t>
      </w:r>
    </w:p>
    <w:p w14:paraId="3EF424B3">
      <w:r>
        <w:t>B.错误</w:t>
      </w:r>
    </w:p>
    <w:p w14:paraId="6DE7FE1A">
      <w:r>
        <w:rPr>
          <w:b/>
        </w:rPr>
        <w:t>【答案】</w:t>
      </w:r>
      <w:r>
        <w:t>A</w:t>
      </w:r>
    </w:p>
    <w:p w14:paraId="1F349327">
      <w:r>
        <w:rPr>
          <w:b/>
        </w:rPr>
        <w:t>【解析】</w:t>
      </w:r>
      <w:r>
        <w:t>数据归约可以得到数据集的简化表示，它通常比原数据集小得多，同时尝试保留关键信息。</w:t>
      </w:r>
    </w:p>
    <w:p w14:paraId="4CC1E81E">
      <w:r>
        <w:t>------------------------------------------------------------</w:t>
      </w:r>
    </w:p>
    <w:p w14:paraId="48F71B4C">
      <w:r>
        <w:rPr>
          <w:b/>
        </w:rPr>
        <w:t>1090、判断题</w:t>
      </w:r>
    </w:p>
    <w:p w14:paraId="24F327F0">
      <w:r>
        <w:t>半结构化数据扩展性受限。（）</w:t>
      </w:r>
    </w:p>
    <w:p w14:paraId="1E708534">
      <w:r>
        <w:t>A.正确</w:t>
      </w:r>
    </w:p>
    <w:p w14:paraId="6C108C1F">
      <w:r>
        <w:t>B.错误</w:t>
      </w:r>
    </w:p>
    <w:p w14:paraId="1CFEF756">
      <w:r>
        <w:rPr>
          <w:b/>
        </w:rPr>
        <w:t>【答案】</w:t>
      </w:r>
      <w:r>
        <w:t>B</w:t>
      </w:r>
    </w:p>
    <w:p w14:paraId="191313AB">
      <w:r>
        <w:rPr>
          <w:b/>
        </w:rPr>
        <w:t>【解析】</w:t>
      </w:r>
      <w:r>
        <w:t>半结构化数据（如XML或JSON）具有一定的结构，但不像关系数据库中的结构化数据那样严格，它的扩展性并不受限，这取决于具体的实现和应用场景。</w:t>
      </w:r>
    </w:p>
    <w:p w14:paraId="38567C58">
      <w:r>
        <w:t>------------------------------------------------------------</w:t>
      </w:r>
    </w:p>
    <w:p w14:paraId="06CE41D8">
      <w:r>
        <w:rPr>
          <w:b/>
        </w:rPr>
        <w:t>1091、判断题</w:t>
      </w:r>
    </w:p>
    <w:p w14:paraId="778AE297">
      <w:r>
        <w:t>就文本信息而言，采集到的数据可以是网页、SQL文件、PDF文档等。（）</w:t>
      </w:r>
    </w:p>
    <w:p w14:paraId="7EF33DD7">
      <w:r>
        <w:t>A.正确</w:t>
      </w:r>
    </w:p>
    <w:p w14:paraId="080D1FBD">
      <w:r>
        <w:t>B.错误</w:t>
      </w:r>
    </w:p>
    <w:p w14:paraId="0C370EED">
      <w:r>
        <w:rPr>
          <w:b/>
        </w:rPr>
        <w:t>【答案】</w:t>
      </w:r>
      <w:r>
        <w:t>A</w:t>
      </w:r>
    </w:p>
    <w:p w14:paraId="791BF8D4">
      <w:r>
        <w:rPr>
          <w:b/>
        </w:rPr>
        <w:t>【解析】</w:t>
      </w:r>
      <w:r>
        <w:t>就文本信息而言，采集到的数据可以是网页、SQL文件、PDF文档等，这个说法是（正确）的，因为这些格式都包含文本信息，可以通过相应的技术手段进行采集和处理。</w:t>
      </w:r>
    </w:p>
    <w:p w14:paraId="5F5D3074">
      <w:r>
        <w:t>------------------------------------------------------------</w:t>
      </w:r>
    </w:p>
    <w:p w14:paraId="1682479C">
      <w:r>
        <w:rPr>
          <w:b/>
        </w:rPr>
        <w:t>1092、判断题</w:t>
      </w:r>
    </w:p>
    <w:p w14:paraId="340DB0D8">
      <w:r>
        <w:t>数据预处理过程会占用很多时间，虽然麻烦但也是必不可少且非常重要的一步。（）</w:t>
      </w:r>
    </w:p>
    <w:p w14:paraId="790D0788">
      <w:r>
        <w:t>A.正确</w:t>
      </w:r>
    </w:p>
    <w:p w14:paraId="00FFFC51">
      <w:r>
        <w:t>B.错误</w:t>
      </w:r>
    </w:p>
    <w:p w14:paraId="0DD7C8A3">
      <w:r>
        <w:rPr>
          <w:b/>
        </w:rPr>
        <w:t>【答案】</w:t>
      </w:r>
      <w:r>
        <w:t>A</w:t>
      </w:r>
    </w:p>
    <w:p w14:paraId="764125C5">
      <w:r>
        <w:rPr>
          <w:b/>
        </w:rPr>
        <w:t>【解析】</w:t>
      </w:r>
      <w:r>
        <w:t>数据预处理是数据分析中非常重要的一步，尽管它可能会占用很多时间，并且过程可能繁琐。</w:t>
      </w:r>
    </w:p>
    <w:p w14:paraId="7DC27EA9">
      <w:r>
        <w:t>------------------------------------------------------------</w:t>
      </w:r>
    </w:p>
    <w:p w14:paraId="271B672B">
      <w:r>
        <w:rPr>
          <w:b/>
        </w:rPr>
        <w:t>1093、判断题</w:t>
      </w:r>
    </w:p>
    <w:p w14:paraId="2B58DCEE">
      <w:r>
        <w:t>聚合也可以在查询、分析进行之前完成，这个过程称为预聚合。（）</w:t>
      </w:r>
    </w:p>
    <w:p w14:paraId="6FB9306E">
      <w:r>
        <w:t>A.正确</w:t>
      </w:r>
    </w:p>
    <w:p w14:paraId="6ED8DA39">
      <w:r>
        <w:t>B.错误</w:t>
      </w:r>
    </w:p>
    <w:p w14:paraId="4712DC59">
      <w:r>
        <w:rPr>
          <w:b/>
        </w:rPr>
        <w:t>【答案】</w:t>
      </w:r>
      <w:r>
        <w:t>A</w:t>
      </w:r>
    </w:p>
    <w:p w14:paraId="4D71F87B">
      <w:r>
        <w:rPr>
          <w:b/>
        </w:rPr>
        <w:t>【解析】</w:t>
      </w:r>
      <w:r>
        <w:t>聚合可以在查询、分析进行之前完成，这个过程称为预聚合，它有助于提高查询和分析的效率。</w:t>
      </w:r>
    </w:p>
    <w:p w14:paraId="77939BE9">
      <w:r>
        <w:t>------------------------------------------------------------</w:t>
      </w:r>
    </w:p>
    <w:p w14:paraId="52F35930">
      <w:r>
        <w:rPr>
          <w:b/>
        </w:rPr>
        <w:t>1094、判断题</w:t>
      </w:r>
    </w:p>
    <w:p w14:paraId="23A2BE06">
      <w:r>
        <w:t>语料的分布性还要考虑语料的科学领域分布。（）</w:t>
      </w:r>
    </w:p>
    <w:p w14:paraId="686E9B6C">
      <w:r>
        <w:t>A.正确</w:t>
      </w:r>
    </w:p>
    <w:p w14:paraId="261C978A">
      <w:r>
        <w:t>B.错误</w:t>
      </w:r>
    </w:p>
    <w:p w14:paraId="3A174392">
      <w:r>
        <w:rPr>
          <w:b/>
        </w:rPr>
        <w:t>【答案】</w:t>
      </w:r>
      <w:r>
        <w:t>A</w:t>
      </w:r>
    </w:p>
    <w:p w14:paraId="0D4ACD09">
      <w:r>
        <w:rPr>
          <w:b/>
        </w:rPr>
        <w:t>【解析】</w:t>
      </w:r>
      <w:r>
        <w:t>语料的分布性确实需要考虑语料的科学领域分布，因为不同领域的文本特性可能有很大差异，这对自然语言处理尤其重要。</w:t>
      </w:r>
    </w:p>
    <w:p w14:paraId="6BC626AF">
      <w:r>
        <w:t>------------------------------------------------------------</w:t>
      </w:r>
    </w:p>
    <w:p w14:paraId="5BFBAF02">
      <w:r>
        <w:rPr>
          <w:b/>
        </w:rPr>
        <w:t>1095、判断题</w:t>
      </w:r>
    </w:p>
    <w:p w14:paraId="75FA0CA4">
      <w:r>
        <w:t>抽样是为了从样本中得出关于群体的结论。（）</w:t>
      </w:r>
    </w:p>
    <w:p w14:paraId="73A7D81B">
      <w:r>
        <w:t>A.正确</w:t>
      </w:r>
    </w:p>
    <w:p w14:paraId="42E0931E">
      <w:r>
        <w:t>B.错误</w:t>
      </w:r>
    </w:p>
    <w:p w14:paraId="4B0A1883">
      <w:r>
        <w:rPr>
          <w:b/>
        </w:rPr>
        <w:t>【答案】</w:t>
      </w:r>
      <w:r>
        <w:t>A</w:t>
      </w:r>
    </w:p>
    <w:p w14:paraId="19388B78">
      <w:r>
        <w:rPr>
          <w:b/>
        </w:rPr>
        <w:t>【解析】</w:t>
      </w:r>
      <w:r>
        <w:t>抽样是为了从样本中得出关于群体的结论，这是一种统计推断方法。</w:t>
      </w:r>
    </w:p>
    <w:p w14:paraId="5589FB86">
      <w:r>
        <w:t>------------------------------------------------------------</w:t>
      </w:r>
    </w:p>
    <w:p w14:paraId="6636751E">
      <w:r>
        <w:rPr>
          <w:b/>
        </w:rPr>
        <w:t>1096、判断题</w:t>
      </w:r>
    </w:p>
    <w:p w14:paraId="032E5777">
      <w:r>
        <w:t>return 返回后，函数会释放，而生成器则不会。（）</w:t>
      </w:r>
    </w:p>
    <w:p w14:paraId="552912E8">
      <w:r>
        <w:t>A.正确</w:t>
      </w:r>
    </w:p>
    <w:p w14:paraId="41D51D1C">
      <w:r>
        <w:t>B.错误</w:t>
      </w:r>
    </w:p>
    <w:p w14:paraId="241E22E9">
      <w:r>
        <w:rPr>
          <w:b/>
        </w:rPr>
        <w:t>【答案】</w:t>
      </w:r>
      <w:r>
        <w:t>A</w:t>
      </w:r>
    </w:p>
    <w:p w14:paraId="758F24CC">
      <w:r>
        <w:rPr>
          <w:b/>
        </w:rPr>
        <w:t>【解析】</w:t>
      </w:r>
      <w:r>
        <w:t>return 返回后，函数会释放资源并结束执行，而生成器可以通过 yield 语句暂停并保留状态，之后可以继续执行。</w:t>
      </w:r>
    </w:p>
    <w:p w14:paraId="5C0CB101">
      <w:r>
        <w:t>------------------------------------------------------------</w:t>
      </w:r>
    </w:p>
    <w:p w14:paraId="72FA9D3C">
      <w:r>
        <w:rPr>
          <w:b/>
        </w:rPr>
        <w:t>1097、判断题</w:t>
      </w:r>
    </w:p>
    <w:p w14:paraId="100C5233">
      <w:r>
        <w:t>分词就是将连续的字序列按照一定的规范重新组合成词序列的过程。（ ）</w:t>
      </w:r>
    </w:p>
    <w:p w14:paraId="26840671">
      <w:r>
        <w:t>A.正确</w:t>
      </w:r>
    </w:p>
    <w:p w14:paraId="28B39C5A">
      <w:r>
        <w:t>B.错误</w:t>
      </w:r>
    </w:p>
    <w:p w14:paraId="39A7B579">
      <w:r>
        <w:rPr>
          <w:b/>
        </w:rPr>
        <w:t>【答案】</w:t>
      </w:r>
      <w:r>
        <w:t>A</w:t>
      </w:r>
    </w:p>
    <w:p w14:paraId="1A2C6588">
      <w:r>
        <w:rPr>
          <w:b/>
        </w:rPr>
        <w:t>【解析】</w:t>
      </w:r>
      <w:r>
        <w:t>分词是将连续的字序列按照一定的规范重新组合成词序列的过程，这个说法是（）的，它是自然语言处理中的一个基本步骤。</w:t>
      </w:r>
    </w:p>
    <w:p w14:paraId="2C23C199">
      <w:r>
        <w:t>------------------------------------------------------------</w:t>
      </w:r>
    </w:p>
    <w:p w14:paraId="52220DFC">
      <w:r>
        <w:rPr>
          <w:b/>
        </w:rPr>
        <w:t>1098、判断题</w:t>
      </w:r>
    </w:p>
    <w:p w14:paraId="76982712">
      <w:r>
        <w:t>结巴分词不支持并行分词。（）</w:t>
      </w:r>
    </w:p>
    <w:p w14:paraId="1D228AF0">
      <w:r>
        <w:t>A.正确</w:t>
      </w:r>
    </w:p>
    <w:p w14:paraId="0D5693BC">
      <w:r>
        <w:t>B.错误</w:t>
      </w:r>
    </w:p>
    <w:p w14:paraId="6A8708E0">
      <w:r>
        <w:rPr>
          <w:b/>
        </w:rPr>
        <w:t>【答案】</w:t>
      </w:r>
      <w:r>
        <w:t>B</w:t>
      </w:r>
    </w:p>
    <w:p w14:paraId="1C583F5D">
      <w:r>
        <w:rPr>
          <w:b/>
        </w:rPr>
        <w:t>【解析】</w:t>
      </w:r>
      <w:r>
        <w:t>结巴分词是一个流行的中文分词工具，它支持并行分词，可以提高处理大量文本数据的效率。</w:t>
      </w:r>
    </w:p>
    <w:p w14:paraId="29307F80">
      <w:r>
        <w:t>------------------------------------------------------------</w:t>
      </w:r>
    </w:p>
    <w:p w14:paraId="16111D76">
      <w:r>
        <w:rPr>
          <w:b/>
        </w:rPr>
        <w:t>1099、判断题</w:t>
      </w:r>
    </w:p>
    <w:p w14:paraId="132ED04F">
      <w:r>
        <w:t>TF-IDF适用于任何文档的词频统计工作。（）</w:t>
      </w:r>
    </w:p>
    <w:p w14:paraId="16404248">
      <w:r>
        <w:t>A.正确</w:t>
      </w:r>
    </w:p>
    <w:p w14:paraId="62F1DD7D">
      <w:r>
        <w:t>B.错误</w:t>
      </w:r>
    </w:p>
    <w:p w14:paraId="4CB4CE0E">
      <w:r>
        <w:rPr>
          <w:b/>
        </w:rPr>
        <w:t>【答案】</w:t>
      </w:r>
      <w:r>
        <w:t>B</w:t>
      </w:r>
    </w:p>
    <w:p w14:paraId="3AC0246D">
      <w:r>
        <w:rPr>
          <w:b/>
        </w:rPr>
        <w:t>【解析】</w:t>
      </w:r>
      <w:r>
        <w:t>TF-IDF（词频-逆文档频率）是一种常用的文本分析方法，但它并不是适用于任何文档的词频统计工作，特别是对于短文本或特定领域的文本可能不适用。</w:t>
      </w:r>
    </w:p>
    <w:p w14:paraId="463B4D72">
      <w:r>
        <w:t>------------------------------------------------------------</w:t>
      </w:r>
    </w:p>
    <w:p w14:paraId="35271670">
      <w:r>
        <w:rPr>
          <w:b/>
        </w:rPr>
        <w:t>1100、判断题</w:t>
      </w:r>
    </w:p>
    <w:p w14:paraId="43801158">
      <w:r>
        <w:t>当我们在WPS单元格输入数值后，可以通过自定义格式创建自己需要的数据格式。（）</w:t>
      </w:r>
    </w:p>
    <w:p w14:paraId="2F92F57F">
      <w:r>
        <w:t>A.正确</w:t>
      </w:r>
    </w:p>
    <w:p w14:paraId="3B23C78E">
      <w:r>
        <w:t>B.错误</w:t>
      </w:r>
    </w:p>
    <w:p w14:paraId="4A3368C7">
      <w:r>
        <w:rPr>
          <w:b/>
        </w:rPr>
        <w:t>【答案】</w:t>
      </w:r>
      <w:r>
        <w:t>A</w:t>
      </w:r>
    </w:p>
    <w:p w14:paraId="5D0A18CF">
      <w:r>
        <w:rPr>
          <w:b/>
        </w:rPr>
        <w:t>【解析】</w:t>
      </w:r>
      <w:r>
        <w:t>WPS单元格可以通过自定义格式来创建所需的数据格式。</w:t>
      </w:r>
    </w:p>
    <w:p w14:paraId="0F77E682">
      <w:r>
        <w:t>------------------------------------------------------------</w:t>
      </w:r>
    </w:p>
    <w:p w14:paraId="0DF09151">
      <w:r>
        <w:rPr>
          <w:b/>
        </w:rPr>
        <w:t>1101、判断题</w:t>
      </w:r>
    </w:p>
    <w:p w14:paraId="6F7962BD">
      <w:r>
        <w:t>在WPS表格中，利用排序可以将奇数行和偶数行拆分开。（）</w:t>
      </w:r>
    </w:p>
    <w:p w14:paraId="1D0C035D">
      <w:r>
        <w:t>A.正确</w:t>
      </w:r>
    </w:p>
    <w:p w14:paraId="097F0376">
      <w:r>
        <w:t>B.错误</w:t>
      </w:r>
    </w:p>
    <w:p w14:paraId="6C8903CB">
      <w:r>
        <w:rPr>
          <w:b/>
        </w:rPr>
        <w:t>【答案】</w:t>
      </w:r>
      <w:r>
        <w:t>A</w:t>
      </w:r>
    </w:p>
    <w:p w14:paraId="7D98F076">
      <w:r>
        <w:rPr>
          <w:b/>
        </w:rPr>
        <w:t>【解析】</w:t>
      </w:r>
      <w:r>
        <w:t>在WPS表格中，利用排序可以将奇数行和偶数行拆分开，这个说法是（正确）的，可以通过对行号进行排序来实现。</w:t>
      </w:r>
    </w:p>
    <w:p w14:paraId="381FDA3C">
      <w:r>
        <w:t>------------------------------------------------------------</w:t>
      </w:r>
    </w:p>
    <w:p w14:paraId="3ECD5EA2">
      <w:r>
        <w:rPr>
          <w:b/>
        </w:rPr>
        <w:t>1102、判断题</w:t>
      </w:r>
    </w:p>
    <w:p w14:paraId="23DBEF0D">
      <w:r>
        <w:t>多次排序时，一定要打开排序窗口检查规则。（）</w:t>
      </w:r>
    </w:p>
    <w:p w14:paraId="296B1190">
      <w:r>
        <w:t>A.正确</w:t>
      </w:r>
    </w:p>
    <w:p w14:paraId="18978182">
      <w:r>
        <w:t>B.错误</w:t>
      </w:r>
    </w:p>
    <w:p w14:paraId="499BBC5A">
      <w:r>
        <w:rPr>
          <w:b/>
        </w:rPr>
        <w:t>【答案】</w:t>
      </w:r>
      <w:r>
        <w:t>A</w:t>
      </w:r>
    </w:p>
    <w:p w14:paraId="6D544142">
      <w:r>
        <w:rPr>
          <w:b/>
        </w:rPr>
        <w:t>【解析】</w:t>
      </w:r>
      <w:r>
        <w:t>多次排序时，确实需要检查排序规则，以确保每次排序都按照预期的方式进行。</w:t>
      </w:r>
    </w:p>
    <w:p w14:paraId="1F617109">
      <w:r>
        <w:t>------------------------------------------------------------</w:t>
      </w:r>
    </w:p>
    <w:p w14:paraId="511863AB">
      <w:r>
        <w:rPr>
          <w:b/>
        </w:rPr>
        <w:t>1103、判断题</w:t>
      </w:r>
    </w:p>
    <w:p w14:paraId="2F3D8331">
      <w:r>
        <w:t>WPS表格中，IFERROR函数可以用于自定义报错结果的检查。（ ）</w:t>
      </w:r>
    </w:p>
    <w:p w14:paraId="4849E311">
      <w:r>
        <w:t>A.正确</w:t>
      </w:r>
    </w:p>
    <w:p w14:paraId="549C50A0">
      <w:r>
        <w:t>B.错误</w:t>
      </w:r>
    </w:p>
    <w:p w14:paraId="31D01BC9">
      <w:r>
        <w:rPr>
          <w:b/>
        </w:rPr>
        <w:t>【答案】</w:t>
      </w:r>
      <w:r>
        <w:t>A</w:t>
      </w:r>
    </w:p>
    <w:p w14:paraId="32508626">
      <w:r>
        <w:rPr>
          <w:b/>
        </w:rPr>
        <w:t>【解析】</w:t>
      </w:r>
      <w:r>
        <w:t>WPS表格中的IFERROR函数可以用于检查公式计算中的（），并返回自定义的报错结果。</w:t>
      </w:r>
    </w:p>
    <w:p w14:paraId="55491D55">
      <w:r>
        <w:t>------------------------------------------------------------</w:t>
      </w:r>
    </w:p>
    <w:p w14:paraId="0AFC7C78">
      <w:r>
        <w:rPr>
          <w:b/>
        </w:rPr>
        <w:t>1104、判断题</w:t>
      </w:r>
    </w:p>
    <w:p w14:paraId="7E2C1228">
      <w:r>
        <w:t>SPSS是目前最流行的统计软件平台之一，广泛地运用于学习算法、统计分析、以及与大数据集成等场景中。（）</w:t>
      </w:r>
    </w:p>
    <w:p w14:paraId="3BCC9A5F">
      <w:r>
        <w:t>A.正确</w:t>
      </w:r>
    </w:p>
    <w:p w14:paraId="3F6B7F7D">
      <w:r>
        <w:t>B.错误</w:t>
      </w:r>
    </w:p>
    <w:p w14:paraId="5618E204">
      <w:r>
        <w:rPr>
          <w:b/>
        </w:rPr>
        <w:t>【答案】</w:t>
      </w:r>
      <w:r>
        <w:t>A</w:t>
      </w:r>
    </w:p>
    <w:p w14:paraId="6AE13D94">
      <w:r>
        <w:rPr>
          <w:b/>
        </w:rPr>
        <w:t>【解析】</w:t>
      </w:r>
      <w:r>
        <w:t>SPSS是一个流行的统计软件平台，广泛用于数据分析、学习算法、统计分析等场景。</w:t>
      </w:r>
    </w:p>
    <w:p w14:paraId="501E8348">
      <w:r>
        <w:t>------------------------------------------------------------</w:t>
      </w:r>
    </w:p>
    <w:p w14:paraId="17184523">
      <w:r>
        <w:rPr>
          <w:b/>
        </w:rPr>
        <w:t>1105、判断题</w:t>
      </w:r>
    </w:p>
    <w:p w14:paraId="11CBFB2B">
      <w:r>
        <w:t>数据从小到大排列并分成四等份，处于三个分割点位置的数值，即为三分位数。（）</w:t>
      </w:r>
    </w:p>
    <w:p w14:paraId="58273EB7">
      <w:r>
        <w:t>A.正确</w:t>
      </w:r>
    </w:p>
    <w:p w14:paraId="4254595D">
      <w:r>
        <w:t>B.错误</w:t>
      </w:r>
    </w:p>
    <w:p w14:paraId="6E949B6E">
      <w:r>
        <w:rPr>
          <w:b/>
        </w:rPr>
        <w:t>【答案】</w:t>
      </w:r>
      <w:r>
        <w:t>B</w:t>
      </w:r>
    </w:p>
    <w:p w14:paraId="718750E0">
      <w:r>
        <w:rPr>
          <w:b/>
        </w:rPr>
        <w:t>【解析】</w:t>
      </w:r>
      <w:r>
        <w:t>分位数是将数据集分割成等份的数值，通常用于描述数据的分布情况，但“三分位数”特指将数据分为三等份的数值。</w:t>
      </w:r>
    </w:p>
    <w:p w14:paraId="20EA2718">
      <w:r>
        <w:t>------------------------------------------------------------</w:t>
      </w:r>
    </w:p>
    <w:p w14:paraId="40BFC54A">
      <w:r>
        <w:rPr>
          <w:b/>
        </w:rPr>
        <w:t>1106、判断题</w:t>
      </w:r>
    </w:p>
    <w:p w14:paraId="07A559EB">
      <w:r>
        <w:t>肯德尔相关系数与斯皮尔曼相关系数对数据条件的要求相同。（）</w:t>
      </w:r>
    </w:p>
    <w:p w14:paraId="7C0E9D81">
      <w:r>
        <w:t>A.正确</w:t>
      </w:r>
    </w:p>
    <w:p w14:paraId="0DBB7E33">
      <w:r>
        <w:t>B.错误</w:t>
      </w:r>
    </w:p>
    <w:p w14:paraId="05868E5B">
      <w:r>
        <w:rPr>
          <w:b/>
        </w:rPr>
        <w:t>【答案】</w:t>
      </w:r>
      <w:r>
        <w:t>A</w:t>
      </w:r>
    </w:p>
    <w:p w14:paraId="31F6CC92">
      <w:r>
        <w:rPr>
          <w:b/>
        </w:rPr>
        <w:t>【解析】</w:t>
      </w:r>
      <w:r>
        <w:t>肯德尔相关系数（Kendall's tau）和斯皮尔曼相关系数（Spearman's rho）都是用于衡量两个变量之间的相关性的非参数统计方法，它们对数据的要求相似，都是基于排名而非原始数值。</w:t>
      </w:r>
    </w:p>
    <w:p w14:paraId="38F8E6D1">
      <w:r>
        <w:t>------------------------------------------------------------</w:t>
      </w:r>
    </w:p>
    <w:p w14:paraId="67682817">
      <w:r>
        <w:rPr>
          <w:b/>
        </w:rPr>
        <w:t>1107、判断题</w:t>
      </w:r>
    </w:p>
    <w:p w14:paraId="53B5F037">
      <w:r>
        <w:t>多元线性回归模型通常用来描述变量Y和X之间的随机线性关系。（）</w:t>
      </w:r>
    </w:p>
    <w:p w14:paraId="408580B0">
      <w:r>
        <w:t>A.正确</w:t>
      </w:r>
    </w:p>
    <w:p w14:paraId="2A01EF72">
      <w:r>
        <w:t>B.错误</w:t>
      </w:r>
    </w:p>
    <w:p w14:paraId="186B9B5A">
      <w:r>
        <w:rPr>
          <w:b/>
        </w:rPr>
        <w:t>【答案】</w:t>
      </w:r>
      <w:r>
        <w:t>A</w:t>
      </w:r>
    </w:p>
    <w:p w14:paraId="0DD83E51">
      <w:r>
        <w:rPr>
          <w:b/>
        </w:rPr>
        <w:t>【解析】</w:t>
      </w:r>
      <w:r>
        <w:t>多元线性回归模型通常用来描述一个变量（因变量）和多个变量（自变量）之间的线性关系。</w:t>
      </w:r>
    </w:p>
    <w:p w14:paraId="365B2375">
      <w:r>
        <w:t>------------------------------------------------------------</w:t>
      </w:r>
    </w:p>
    <w:p w14:paraId="64892FC3">
      <w:r>
        <w:rPr>
          <w:b/>
        </w:rPr>
        <w:t>1108、判断题</w:t>
      </w:r>
    </w:p>
    <w:p w14:paraId="3BEC1BD2">
      <w:r>
        <w:t>正态检验主要用于检验一个数据集是否服从正态分布。（）</w:t>
      </w:r>
    </w:p>
    <w:p w14:paraId="4C953B2D">
      <w:r>
        <w:t>A.正确</w:t>
      </w:r>
    </w:p>
    <w:p w14:paraId="30E88C19">
      <w:r>
        <w:t>B.错误</w:t>
      </w:r>
    </w:p>
    <w:p w14:paraId="00F00933">
      <w:r>
        <w:rPr>
          <w:b/>
        </w:rPr>
        <w:t>【答案】</w:t>
      </w:r>
      <w:r>
        <w:t>A</w:t>
      </w:r>
    </w:p>
    <w:p w14:paraId="36B6CA79">
      <w:r>
        <w:rPr>
          <w:b/>
        </w:rPr>
        <w:t>【解析】</w:t>
      </w:r>
      <w:r>
        <w:t>正态检验是用来检验一个数据集是否服从正态分布的统计方法，这在许多统计分析中是一个重要的假设条件。</w:t>
      </w:r>
    </w:p>
    <w:p w14:paraId="370DA60E">
      <w:r>
        <w:t>------------------------------------------------------------</w:t>
      </w:r>
    </w:p>
    <w:p w14:paraId="54833ECF">
      <w:r>
        <w:rPr>
          <w:b/>
        </w:rPr>
        <w:t>1109、判断题</w:t>
      </w:r>
    </w:p>
    <w:p w14:paraId="1A04CEDE">
      <w:r>
        <w:t>两独立样本均值检验的要求是两样本独立，服从正态分布或近似正态。（）</w:t>
      </w:r>
    </w:p>
    <w:p w14:paraId="4003298C">
      <w:r>
        <w:t>A.正确</w:t>
      </w:r>
    </w:p>
    <w:p w14:paraId="0895D3B5">
      <w:r>
        <w:t>B.错误</w:t>
      </w:r>
    </w:p>
    <w:p w14:paraId="2D9AAAE5">
      <w:r>
        <w:rPr>
          <w:b/>
        </w:rPr>
        <w:t>【答案】</w:t>
      </w:r>
      <w:r>
        <w:t>A</w:t>
      </w:r>
    </w:p>
    <w:p w14:paraId="33E12AB9">
      <w:r>
        <w:rPr>
          <w:b/>
        </w:rPr>
        <w:t>【解析】</w:t>
      </w:r>
      <w:r>
        <w:t>两独立样本均值检验（如独立样本t检验）通常要求两样本独立，且数据服从正态分布或近似正态分布。</w:t>
      </w:r>
    </w:p>
    <w:p w14:paraId="4C2DFD86">
      <w:r>
        <w:t>------------------------------------------------------------</w:t>
      </w:r>
    </w:p>
    <w:p w14:paraId="4D8243F2">
      <w:r>
        <w:rPr>
          <w:b/>
        </w:rPr>
        <w:t>1110、判断题</w:t>
      </w:r>
    </w:p>
    <w:p w14:paraId="4401D971">
      <w:r>
        <w:t>超几何分布描述的是两次随机事件发生的时间间隔的概率分布情况。（）</w:t>
      </w:r>
    </w:p>
    <w:p w14:paraId="3485E3E2">
      <w:r>
        <w:t>A.正确</w:t>
      </w:r>
    </w:p>
    <w:p w14:paraId="2D42E16D">
      <w:r>
        <w:t>B.错误</w:t>
      </w:r>
    </w:p>
    <w:p w14:paraId="7BE37C1C">
      <w:r>
        <w:rPr>
          <w:b/>
        </w:rPr>
        <w:t>【答案】</w:t>
      </w:r>
      <w:r>
        <w:t>B</w:t>
      </w:r>
    </w:p>
    <w:p w14:paraId="64B66038">
      <w:r>
        <w:rPr>
          <w:b/>
        </w:rPr>
        <w:t>【解析】</w:t>
      </w:r>
      <w:r>
        <w:t>超几何分布描述的是从一个有限个体的集合中，不返回地抽取个体时，某种特征的个体数的概率分布，而不是描述两次随机事件发生的时间间隔。</w:t>
      </w:r>
    </w:p>
    <w:p w14:paraId="19834D0A">
      <w:r>
        <w:t>------------------------------------------------------------</w:t>
      </w:r>
    </w:p>
    <w:p w14:paraId="47E138F9">
      <w:r>
        <w:rPr>
          <w:b/>
        </w:rPr>
        <w:t>1111、判断题</w:t>
      </w:r>
    </w:p>
    <w:p w14:paraId="47117C02">
      <w:r>
        <w:t>分类是一种半监督学习方法。（）</w:t>
      </w:r>
    </w:p>
    <w:p w14:paraId="31147F2E">
      <w:r>
        <w:t>A.正确</w:t>
      </w:r>
    </w:p>
    <w:p w14:paraId="7078AB6C">
      <w:r>
        <w:t>B.错误</w:t>
      </w:r>
    </w:p>
    <w:p w14:paraId="469F99BA">
      <w:r>
        <w:rPr>
          <w:b/>
        </w:rPr>
        <w:t>【答案】</w:t>
      </w:r>
      <w:r>
        <w:t>B</w:t>
      </w:r>
    </w:p>
    <w:p w14:paraId="0DB33F03">
      <w:r>
        <w:rPr>
          <w:b/>
        </w:rPr>
        <w:t>【解析】</w:t>
      </w:r>
      <w:r>
        <w:t>分类通常被视为监督学习方法，而不是半监督学习，尽管在某些情况下可以使用半监督学习技术来提高分类性能。</w:t>
      </w:r>
    </w:p>
    <w:p w14:paraId="32608942">
      <w:r>
        <w:t>------------------------------------------------------------</w:t>
      </w:r>
    </w:p>
    <w:p w14:paraId="24A00F13">
      <w:r>
        <w:rPr>
          <w:b/>
        </w:rPr>
        <w:t>1112、判断题</w:t>
      </w:r>
    </w:p>
    <w:p w14:paraId="7F3DCDA0">
      <w:r>
        <w:t>业务专家对聚类结果进行评判时要结合具体应用的业务场景进行评判。（）</w:t>
      </w:r>
    </w:p>
    <w:p w14:paraId="1EC5AB15">
      <w:r>
        <w:t>A.正确</w:t>
      </w:r>
    </w:p>
    <w:p w14:paraId="6BAA8907">
      <w:r>
        <w:t>B.错误</w:t>
      </w:r>
    </w:p>
    <w:p w14:paraId="6290B5FE">
      <w:r>
        <w:rPr>
          <w:b/>
        </w:rPr>
        <w:t>【答案】</w:t>
      </w:r>
      <w:r>
        <w:t>A</w:t>
      </w:r>
    </w:p>
    <w:p w14:paraId="22FDE247">
      <w:r>
        <w:rPr>
          <w:b/>
        </w:rPr>
        <w:t>【解析】</w:t>
      </w:r>
      <w:r>
        <w:t>业务专家对聚类结果进行评判时，确实需要结合具体应用的业务场景进行评判，以确保聚类结果符合实际业务需求。</w:t>
      </w:r>
    </w:p>
    <w:p w14:paraId="34BC8C1F">
      <w:r>
        <w:t>------------------------------------------------------------</w:t>
      </w:r>
    </w:p>
    <w:p w14:paraId="4DCDC219">
      <w:r>
        <w:rPr>
          <w:b/>
        </w:rPr>
        <w:t>1113、判断题</w:t>
      </w:r>
    </w:p>
    <w:p w14:paraId="6095717C">
      <w:r>
        <w:t>分类可以从事物的本质属性和显著特征两大方面来进行分类。（）</w:t>
      </w:r>
    </w:p>
    <w:p w14:paraId="3E8F494A">
      <w:r>
        <w:t>A.正确</w:t>
      </w:r>
    </w:p>
    <w:p w14:paraId="4DA3C51C">
      <w:r>
        <w:t>B.错误</w:t>
      </w:r>
    </w:p>
    <w:p w14:paraId="1CA5E333">
      <w:r>
        <w:rPr>
          <w:b/>
        </w:rPr>
        <w:t>【答案】</w:t>
      </w:r>
      <w:r>
        <w:t>A</w:t>
      </w:r>
    </w:p>
    <w:p w14:paraId="459E2BD6">
      <w:r>
        <w:rPr>
          <w:b/>
        </w:rPr>
        <w:t>【解析】</w:t>
      </w:r>
      <w:r>
        <w:t>分类可以从事物的本质属性和显著特征两大方面来进行，这是（正确）的，因为分类的目的是将具有相似性质的事物归纳到一起。</w:t>
      </w:r>
    </w:p>
    <w:p w14:paraId="5D65FA4F">
      <w:r>
        <w:t>------------------------------------------------------------</w:t>
      </w:r>
    </w:p>
    <w:p w14:paraId="27DBA085">
      <w:r>
        <w:rPr>
          <w:b/>
        </w:rPr>
        <w:t>1114、判断题</w:t>
      </w:r>
    </w:p>
    <w:p w14:paraId="4B7DBD40">
      <w:r>
        <w:t>有理数按符号可分为正有理数、负有理数和零。</w:t>
      </w:r>
    </w:p>
    <w:p w14:paraId="0D27A5BF">
      <w:r>
        <w:t>A.正确</w:t>
      </w:r>
    </w:p>
    <w:p w14:paraId="7D879DB3">
      <w:r>
        <w:t>B.错误</w:t>
      </w:r>
    </w:p>
    <w:p w14:paraId="5F38C267">
      <w:r>
        <w:rPr>
          <w:b/>
        </w:rPr>
        <w:t>【答案】</w:t>
      </w:r>
      <w:r>
        <w:t>A</w:t>
      </w:r>
    </w:p>
    <w:p w14:paraId="0B6E64E4">
      <w:r>
        <w:rPr>
          <w:b/>
        </w:rPr>
        <w:t>【解析】</w:t>
      </w:r>
      <w:r>
        <w:t>有理数集合 ℚ 上的“符号”函数 sgn(x) 只有三种取值：sgn(x) = +1 ⇒ x 为正有理数sgn(x) = −1 ⇒ x 为负有理数sgn(x) = 0 ⇒ x = 0因此，按符号划分，有理数恰好只有这三类，没有遗漏也没有重复。原句表述严谨，故为正确。</w:t>
      </w:r>
    </w:p>
    <w:p w14:paraId="278ECA93">
      <w:r>
        <w:t>------------------------------------------------------------</w:t>
      </w:r>
    </w:p>
    <w:p w14:paraId="11A657A9">
      <w:r>
        <w:rPr>
          <w:b/>
        </w:rPr>
        <w:t>1115、判断题</w:t>
      </w:r>
    </w:p>
    <w:p w14:paraId="54B18FEC">
      <w:r>
        <w:t>由于CSV文件格式处置的是平面数据，因此需要事先对复杂的数据结构进行格式上的转换。（）</w:t>
      </w:r>
    </w:p>
    <w:p w14:paraId="39330BCC">
      <w:r>
        <w:t>A.正确</w:t>
      </w:r>
    </w:p>
    <w:p w14:paraId="196F9402">
      <w:r>
        <w:t>B.错误</w:t>
      </w:r>
    </w:p>
    <w:p w14:paraId="743DB2E2">
      <w:r>
        <w:rPr>
          <w:b/>
        </w:rPr>
        <w:t>【答案】</w:t>
      </w:r>
      <w:r>
        <w:t>A</w:t>
      </w:r>
    </w:p>
    <w:p w14:paraId="3242626F">
      <w:r>
        <w:rPr>
          <w:b/>
        </w:rPr>
        <w:t>【解析】</w:t>
      </w:r>
      <w:r>
        <w:t>CSV文件格式处理的是平面数据，对于复杂的数据结构，如嵌套或层次结构，确实需要事先进行格式转换。</w:t>
      </w:r>
    </w:p>
    <w:p w14:paraId="11530228">
      <w:r>
        <w:t>------------------------------------------------------------</w:t>
      </w:r>
    </w:p>
    <w:p w14:paraId="3265F067">
      <w:r>
        <w:rPr>
          <w:b/>
        </w:rPr>
        <w:t>1116、判断题</w:t>
      </w:r>
    </w:p>
    <w:p w14:paraId="56B73F34">
      <w:r>
        <w:t>语音标注质检主要是关注语音数据发音的时间轴与标注区域的音标是否相符。（）</w:t>
      </w:r>
    </w:p>
    <w:p w14:paraId="15272EBF">
      <w:r>
        <w:t>A.正确</w:t>
      </w:r>
    </w:p>
    <w:p w14:paraId="794DD664">
      <w:r>
        <w:t>B.错误</w:t>
      </w:r>
    </w:p>
    <w:p w14:paraId="68501A38">
      <w:r>
        <w:rPr>
          <w:b/>
        </w:rPr>
        <w:t>【答案】</w:t>
      </w:r>
      <w:r>
        <w:t>A</w:t>
      </w:r>
    </w:p>
    <w:p w14:paraId="4FAFF09B">
      <w:r>
        <w:rPr>
          <w:b/>
        </w:rPr>
        <w:t>【解析】</w:t>
      </w:r>
      <w:r>
        <w:t>语音标注质检主要是关注语音数据发音的时间轴与标注区域的音标是否相符。</w:t>
      </w:r>
    </w:p>
    <w:p w14:paraId="1C3DDBB3">
      <w:r>
        <w:t>------------------------------------------------------------</w:t>
      </w:r>
    </w:p>
    <w:p w14:paraId="66866A3A">
      <w:r>
        <w:rPr>
          <w:b/>
        </w:rPr>
        <w:t>1117、判断题</w:t>
      </w:r>
    </w:p>
    <w:p w14:paraId="62B75792">
      <w:r>
        <w:t>语音识别评估标准WER是不可能大于100%的。（）</w:t>
      </w:r>
    </w:p>
    <w:p w14:paraId="1B29A4ED">
      <w:r>
        <w:t>A.正确</w:t>
      </w:r>
    </w:p>
    <w:p w14:paraId="05900254">
      <w:r>
        <w:t>B.错误</w:t>
      </w:r>
    </w:p>
    <w:p w14:paraId="59FC5ECF">
      <w:r>
        <w:rPr>
          <w:b/>
        </w:rPr>
        <w:t>【答案】</w:t>
      </w:r>
      <w:r>
        <w:t>B</w:t>
      </w:r>
    </w:p>
    <w:p w14:paraId="27E3C89D">
      <w:r>
        <w:rPr>
          <w:b/>
        </w:rPr>
        <w:t>【解析】</w:t>
      </w:r>
      <w:r>
        <w:t>语音识别评估标准WER（Word Error Rate）有可能大于100%，特别是在识别（错误）非常多的情况下。</w:t>
      </w:r>
    </w:p>
    <w:p w14:paraId="6DF6A3B6">
      <w:r>
        <w:t>------------------------------------------------------------</w:t>
      </w:r>
    </w:p>
    <w:p w14:paraId="30039183">
      <w:r>
        <w:rPr>
          <w:b/>
        </w:rPr>
        <w:t>1118、判断题</w:t>
      </w:r>
    </w:p>
    <w:p w14:paraId="2F178C42">
      <w:r>
        <w:t>对于出行行业而言，数据标注除了用于汽车自动驾驶外，还可以结合物联网数据进一步帮助规划驾驶路线。（）</w:t>
      </w:r>
    </w:p>
    <w:p w14:paraId="7739209C">
      <w:r>
        <w:t>A.正确</w:t>
      </w:r>
    </w:p>
    <w:p w14:paraId="3FE2366B">
      <w:r>
        <w:t>B.错误</w:t>
      </w:r>
    </w:p>
    <w:p w14:paraId="5BD0FC06">
      <w:r>
        <w:rPr>
          <w:b/>
        </w:rPr>
        <w:t>【答案】</w:t>
      </w:r>
      <w:r>
        <w:t>A</w:t>
      </w:r>
    </w:p>
    <w:p w14:paraId="10A5743F">
      <w:r>
        <w:rPr>
          <w:b/>
        </w:rPr>
        <w:t>【解析】</w:t>
      </w:r>
      <w:r>
        <w:t>对于出行行业而言，数据标注不仅可以用于汽车自动驾驶的训练，还可以结合物联网数据帮助规划驾驶路线。</w:t>
      </w:r>
    </w:p>
    <w:p w14:paraId="420D5F59">
      <w:r>
        <w:t>------------------------------------------------------------</w:t>
      </w:r>
    </w:p>
    <w:p w14:paraId="1A96C61F">
      <w:r>
        <w:rPr>
          <w:b/>
        </w:rPr>
        <w:t>1119、判断题</w:t>
      </w:r>
    </w:p>
    <w:p w14:paraId="78C3CE70">
      <w:r>
        <w:t>标签是用来标识数据的特征，可用于建立数据及机器学习训练要求所定义的机器可读数据编码间的联系。（）</w:t>
      </w:r>
    </w:p>
    <w:p w14:paraId="14F47125">
      <w:r>
        <w:t>A.正确</w:t>
      </w:r>
    </w:p>
    <w:p w14:paraId="17293D8A">
      <w:r>
        <w:t>B.错误</w:t>
      </w:r>
    </w:p>
    <w:p w14:paraId="3667E3EE">
      <w:r>
        <w:rPr>
          <w:b/>
        </w:rPr>
        <w:t>【答案】</w:t>
      </w:r>
      <w:r>
        <w:t>A</w:t>
      </w:r>
    </w:p>
    <w:p w14:paraId="205408B9">
      <w:r>
        <w:rPr>
          <w:b/>
        </w:rPr>
        <w:t>【解析】</w:t>
      </w:r>
      <w:r>
        <w:t>标签是用来标识数据的特征，它确实可以用于建立数据及机器学习训练要求所定义的机器可读数据编码间的联系。</w:t>
      </w:r>
    </w:p>
    <w:p w14:paraId="49C26755">
      <w:r>
        <w:t>------------------------------------------------------------</w:t>
      </w:r>
    </w:p>
    <w:p w14:paraId="21D1A2DB">
      <w:r>
        <w:rPr>
          <w:b/>
        </w:rPr>
        <w:t>1120、判断题</w:t>
      </w:r>
    </w:p>
    <w:p w14:paraId="6A9E6894">
      <w:r>
        <w:t>实时检测时，数据标注任务划分小组完成后，不需要将数据集进行分段标注。（）</w:t>
      </w:r>
    </w:p>
    <w:p w14:paraId="5159B6E1">
      <w:r>
        <w:t>A.正确</w:t>
      </w:r>
    </w:p>
    <w:p w14:paraId="2087F66F">
      <w:r>
        <w:t>B.错误</w:t>
      </w:r>
    </w:p>
    <w:p w14:paraId="3A551AE2">
      <w:r>
        <w:rPr>
          <w:b/>
        </w:rPr>
        <w:t>【答案】</w:t>
      </w:r>
      <w:r>
        <w:t>B</w:t>
      </w:r>
    </w:p>
    <w:p w14:paraId="36C9D44C">
      <w:r>
        <w:rPr>
          <w:b/>
        </w:rPr>
        <w:t>【解析】</w:t>
      </w:r>
      <w:r>
        <w:t>实时检测时，数据标注任务划分小组完成后，通常仍需要将数据集进行分段标注，以便于管理和提高效率。</w:t>
      </w:r>
    </w:p>
    <w:p w14:paraId="321DE0D1">
      <w:r>
        <w:t>------------------------------------------------------------</w:t>
      </w:r>
    </w:p>
    <w:p w14:paraId="0632B50B">
      <w:r>
        <w:rPr>
          <w:b/>
        </w:rPr>
        <w:t>1121、判断题</w:t>
      </w:r>
    </w:p>
    <w:p w14:paraId="76F5F41A">
      <w:r>
        <w:t>数据敏感度是业务理解力、客户理解力、数据理解力三者的综合结果。（）</w:t>
      </w:r>
    </w:p>
    <w:p w14:paraId="2B541581">
      <w:r>
        <w:t>A.正确</w:t>
      </w:r>
    </w:p>
    <w:p w14:paraId="4A89F535">
      <w:r>
        <w:t>B.错误</w:t>
      </w:r>
    </w:p>
    <w:p w14:paraId="23D7B5F9">
      <w:r>
        <w:rPr>
          <w:b/>
        </w:rPr>
        <w:t>【答案】</w:t>
      </w:r>
      <w:r>
        <w:t>A</w:t>
      </w:r>
    </w:p>
    <w:p w14:paraId="6BD5A1E0">
      <w:r>
        <w:rPr>
          <w:b/>
        </w:rPr>
        <w:t>【解析】</w:t>
      </w:r>
      <w:r>
        <w:t>数据敏感度通常是指数据的保密性和重要性级别，它是业务理解力、客户理解力、数据理解力三者的综合结果。</w:t>
      </w:r>
    </w:p>
    <w:p w14:paraId="7F8CA15D">
      <w:r>
        <w:t>------------------------------------------------------------</w:t>
      </w:r>
    </w:p>
    <w:p w14:paraId="47BF5EC8">
      <w:r>
        <w:rPr>
          <w:b/>
        </w:rPr>
        <w:t>1122、判断题</w:t>
      </w:r>
    </w:p>
    <w:p w14:paraId="74CEE912">
      <w:r>
        <w:t>标注图片以判断真人为准，如果图片中非真人，则需要剔除该类图片。（）</w:t>
      </w:r>
    </w:p>
    <w:p w14:paraId="66749AB0">
      <w:r>
        <w:t>A.正确</w:t>
      </w:r>
    </w:p>
    <w:p w14:paraId="006380A2">
      <w:r>
        <w:t>B.错误</w:t>
      </w:r>
    </w:p>
    <w:p w14:paraId="67D932A5">
      <w:r>
        <w:rPr>
          <w:b/>
        </w:rPr>
        <w:t>【答案】</w:t>
      </w:r>
      <w:r>
        <w:t>A</w:t>
      </w:r>
    </w:p>
    <w:p w14:paraId="2BCDDB22">
      <w:r>
        <w:rPr>
          <w:b/>
        </w:rPr>
        <w:t>【解析】</w:t>
      </w:r>
      <w:r>
        <w:t>在某些应用场景中，如人脸识别或安全监控，标注图片确实需要以判断真人为准，非真人的图片需要被剔除。</w:t>
      </w:r>
    </w:p>
    <w:p w14:paraId="6EE4BF10">
      <w:r>
        <w:t>------------------------------------------------------------</w:t>
      </w:r>
    </w:p>
    <w:p w14:paraId="06182861">
      <w:r>
        <w:rPr>
          <w:b/>
        </w:rPr>
        <w:t>1123、判断题</w:t>
      </w:r>
    </w:p>
    <w:p w14:paraId="18D7EDF3">
      <w:r>
        <w:t>属性过多，标注不明确是行人属性标注的难点之一。（）</w:t>
      </w:r>
    </w:p>
    <w:p w14:paraId="53C3EEDE">
      <w:r>
        <w:t>A.正确</w:t>
      </w:r>
    </w:p>
    <w:p w14:paraId="1EF82029">
      <w:r>
        <w:t>B.错误</w:t>
      </w:r>
    </w:p>
    <w:p w14:paraId="11F129EC">
      <w:r>
        <w:rPr>
          <w:b/>
        </w:rPr>
        <w:t>【答案】</w:t>
      </w:r>
      <w:r>
        <w:t>A</w:t>
      </w:r>
    </w:p>
    <w:p w14:paraId="378300D5">
      <w:r>
        <w:rPr>
          <w:b/>
        </w:rPr>
        <w:t>【解析】</w:t>
      </w:r>
      <w:r>
        <w:t>属性过多，标注不明确确实是行人属性标注的难点之一，因为这样会增加标注的复杂性和歧义性。</w:t>
      </w:r>
    </w:p>
    <w:p w14:paraId="28A66BEA">
      <w:r>
        <w:t>------------------------------------------------------------</w:t>
      </w:r>
    </w:p>
    <w:p w14:paraId="02792C75">
      <w:r>
        <w:rPr>
          <w:b/>
        </w:rPr>
        <w:t>1124、判断题</w:t>
      </w:r>
    </w:p>
    <w:p w14:paraId="753C5547">
      <w:r>
        <w:t>点位属性判断在骨骼关键点、手部关键点、托盘关键点等工具都有着广泛的应用。（）</w:t>
      </w:r>
    </w:p>
    <w:p w14:paraId="19A7F61A">
      <w:r>
        <w:t>A.正确</w:t>
      </w:r>
    </w:p>
    <w:p w14:paraId="1A017634">
      <w:r>
        <w:t>B.错误</w:t>
      </w:r>
    </w:p>
    <w:p w14:paraId="17449D02">
      <w:r>
        <w:rPr>
          <w:b/>
        </w:rPr>
        <w:t>【答案】</w:t>
      </w:r>
      <w:r>
        <w:t>A</w:t>
      </w:r>
    </w:p>
    <w:p w14:paraId="107020BE">
      <w:r>
        <w:rPr>
          <w:b/>
        </w:rPr>
        <w:t>【解析】</w:t>
      </w:r>
      <w:r>
        <w:t>点位属性判断在骨骼关键点、手部关键点、托盘关键点等工具中确实有广泛的应用，它有助于提高标注的精确度。</w:t>
      </w:r>
    </w:p>
    <w:p w14:paraId="2351B5E7">
      <w:r>
        <w:t>------------------------------------------------------------</w:t>
      </w:r>
    </w:p>
    <w:p w14:paraId="7EF70024">
      <w:r>
        <w:rPr>
          <w:b/>
        </w:rPr>
        <w:t>1125、判断题</w:t>
      </w:r>
    </w:p>
    <w:p w14:paraId="7BEA8371">
      <w:r>
        <w:t>在实际工作场景中，标注工程师在用人脸8点工具标注人脸时，眼镜折射会对标注点产生影响。（）</w:t>
      </w:r>
    </w:p>
    <w:p w14:paraId="74493CD4">
      <w:r>
        <w:t>A.正确</w:t>
      </w:r>
    </w:p>
    <w:p w14:paraId="56E0558A">
      <w:r>
        <w:t>B.错误</w:t>
      </w:r>
    </w:p>
    <w:p w14:paraId="42BA6AD9">
      <w:r>
        <w:rPr>
          <w:b/>
        </w:rPr>
        <w:t>【答案】</w:t>
      </w:r>
      <w:r>
        <w:t>A</w:t>
      </w:r>
    </w:p>
    <w:p w14:paraId="6707B95A">
      <w:r>
        <w:rPr>
          <w:b/>
        </w:rPr>
        <w:t>【解析】</w:t>
      </w:r>
      <w:r>
        <w:t>在实际工作场景中，使用人脸8点工具标注人脸时，眼镜折射等因素确实可能对标注点产生影响，需要特别注意。</w:t>
      </w:r>
    </w:p>
    <w:p w14:paraId="5419F037">
      <w:r>
        <w:t>------------------------------------------------------------</w:t>
      </w:r>
    </w:p>
    <w:p w14:paraId="467245C0">
      <w:r>
        <w:rPr>
          <w:b/>
        </w:rPr>
        <w:t>1126、判断题</w:t>
      </w:r>
    </w:p>
    <w:p w14:paraId="597CE40D">
      <w:r>
        <w:t>一人所属照片清洗工具通常情况下是一种二分类标注工具。（）</w:t>
      </w:r>
    </w:p>
    <w:p w14:paraId="2CEEED04">
      <w:r>
        <w:t>A.正确</w:t>
      </w:r>
    </w:p>
    <w:p w14:paraId="2817D0E5">
      <w:r>
        <w:t>B.错误</w:t>
      </w:r>
    </w:p>
    <w:p w14:paraId="3DC53D3D">
      <w:r>
        <w:rPr>
          <w:b/>
        </w:rPr>
        <w:t>【答案】</w:t>
      </w:r>
      <w:r>
        <w:t>B</w:t>
      </w:r>
    </w:p>
    <w:p w14:paraId="4C5D4248">
      <w:r>
        <w:rPr>
          <w:b/>
        </w:rPr>
        <w:t>【解析】</w:t>
      </w:r>
      <w:r>
        <w:t>一人所属照片清洗工具通常用于分类或筛选图片，可能是二分类标注工具，也可能是多分类，具体取决于应用场景。</w:t>
      </w:r>
    </w:p>
    <w:p w14:paraId="354357BA">
      <w:r>
        <w:t>------------------------------------------------------------</w:t>
      </w:r>
    </w:p>
    <w:p w14:paraId="0469337D">
      <w:r>
        <w:rPr>
          <w:b/>
        </w:rPr>
        <w:t>1127、判断题</w:t>
      </w:r>
    </w:p>
    <w:p w14:paraId="730094F2">
      <w:r>
        <w:t>运用3D人脸朝向工具进行人脸识别不存在安全隐患。（）</w:t>
      </w:r>
    </w:p>
    <w:p w14:paraId="240358D4">
      <w:r>
        <w:t>A.正确</w:t>
      </w:r>
    </w:p>
    <w:p w14:paraId="19B3EAF7">
      <w:r>
        <w:t>B.错误</w:t>
      </w:r>
    </w:p>
    <w:p w14:paraId="52EA7905">
      <w:r>
        <w:rPr>
          <w:b/>
        </w:rPr>
        <w:t>【答案】</w:t>
      </w:r>
      <w:r>
        <w:t>B</w:t>
      </w:r>
    </w:p>
    <w:p w14:paraId="61432AA6">
      <w:r>
        <w:rPr>
          <w:b/>
        </w:rPr>
        <w:t>【解析】</w:t>
      </w:r>
      <w:r>
        <w:t>运用3D人脸朝向工具进行人脸识别可能存在安全隐患，如隐私泄露或数据滥用，需要妥善处理。</w:t>
      </w:r>
    </w:p>
    <w:p w14:paraId="27D88F4B">
      <w:r>
        <w:t>------------------------------------------------------------</w:t>
      </w:r>
    </w:p>
    <w:p w14:paraId="5A45FF9E">
      <w:r>
        <w:rPr>
          <w:b/>
        </w:rPr>
        <w:t>1128、判断题</w:t>
      </w:r>
    </w:p>
    <w:p w14:paraId="585533D0">
      <w:r>
        <w:t>行人属性筛选工具的目的是将不符合标准的图片剔除。（）</w:t>
      </w:r>
    </w:p>
    <w:p w14:paraId="53BF5951">
      <w:r>
        <w:t>A.正确</w:t>
      </w:r>
    </w:p>
    <w:p w14:paraId="7E6D789F">
      <w:r>
        <w:t>B.错误</w:t>
      </w:r>
    </w:p>
    <w:p w14:paraId="4BBA3D39">
      <w:r>
        <w:rPr>
          <w:b/>
        </w:rPr>
        <w:t>【答案】</w:t>
      </w:r>
      <w:r>
        <w:t>A</w:t>
      </w:r>
    </w:p>
    <w:p w14:paraId="63BCB04C">
      <w:r>
        <w:rPr>
          <w:b/>
        </w:rPr>
        <w:t>【解析】</w:t>
      </w:r>
      <w:r>
        <w:t>行人属性筛选工具的目的之一是将不符合标准的图片剔除，以提高数据集的质量。</w:t>
      </w:r>
    </w:p>
    <w:p w14:paraId="57490EE5">
      <w:r>
        <w:t>------------------------------------------------------------</w:t>
      </w:r>
    </w:p>
    <w:p w14:paraId="25C3135E">
      <w:r>
        <w:rPr>
          <w:b/>
        </w:rPr>
        <w:t>1129、判断题</w:t>
      </w:r>
    </w:p>
    <w:p w14:paraId="225F907D">
      <w:r>
        <w:t>使用属性标注工具进行标注时，不需要对图片内人物是否清晰进行评估。（）</w:t>
      </w:r>
    </w:p>
    <w:p w14:paraId="0809B85F">
      <w:r>
        <w:t>A.正确</w:t>
      </w:r>
    </w:p>
    <w:p w14:paraId="3D34851E">
      <w:r>
        <w:t>B.错误</w:t>
      </w:r>
    </w:p>
    <w:p w14:paraId="387AD028">
      <w:r>
        <w:rPr>
          <w:b/>
        </w:rPr>
        <w:t>【答案】</w:t>
      </w:r>
      <w:r>
        <w:t>B</w:t>
      </w:r>
    </w:p>
    <w:p w14:paraId="02FA1E1D">
      <w:r>
        <w:rPr>
          <w:b/>
        </w:rPr>
        <w:t>【解析】</w:t>
      </w:r>
      <w:r>
        <w:t>使用属性标注工具进行标注时，通常需要对图片内人物是否清晰进行评估，因为这会影响标注的准确性。</w:t>
      </w:r>
    </w:p>
    <w:p w14:paraId="49ABFC5D">
      <w:r>
        <w:t>------------------------------------------------------------</w:t>
      </w:r>
    </w:p>
    <w:p w14:paraId="1B1E87E3">
      <w:r>
        <w:rPr>
          <w:b/>
        </w:rPr>
        <w:t>1130、判断题</w:t>
      </w:r>
    </w:p>
    <w:p w14:paraId="117536C3">
      <w:r>
        <w:t>标注骨骼关键点可以不要以真实人物左右方向进行标注。（）</w:t>
      </w:r>
    </w:p>
    <w:p w14:paraId="7CB44349">
      <w:r>
        <w:t>A.正确</w:t>
      </w:r>
    </w:p>
    <w:p w14:paraId="70F7C086">
      <w:r>
        <w:t>B.错误</w:t>
      </w:r>
    </w:p>
    <w:p w14:paraId="59F8E25D">
      <w:r>
        <w:rPr>
          <w:b/>
        </w:rPr>
        <w:t>【答案】</w:t>
      </w:r>
      <w:r>
        <w:t>B</w:t>
      </w:r>
    </w:p>
    <w:p w14:paraId="5F99352C">
      <w:r>
        <w:rPr>
          <w:b/>
        </w:rPr>
        <w:t>【解析】</w:t>
      </w:r>
      <w:r>
        <w:t>在标注骨骼关键点时，通常需要考虑真实人物的左右方向，以确保标注的一致性和准确性。</w:t>
      </w:r>
    </w:p>
    <w:p w14:paraId="783AE1A6">
      <w:r>
        <w:t>------------------------------------------------------------</w:t>
      </w:r>
    </w:p>
    <w:p w14:paraId="122A08E5">
      <w:r>
        <w:rPr>
          <w:b/>
        </w:rPr>
        <w:t>1131、判断题</w:t>
      </w:r>
    </w:p>
    <w:p w14:paraId="66D197FE">
      <w:r>
        <w:t>在标注手部关键点时，可根据自身的手部骨骼点推测进行标注。（）</w:t>
      </w:r>
    </w:p>
    <w:p w14:paraId="51AABC03">
      <w:r>
        <w:t>A.正确</w:t>
      </w:r>
    </w:p>
    <w:p w14:paraId="5244E206">
      <w:r>
        <w:t>B.错误</w:t>
      </w:r>
    </w:p>
    <w:p w14:paraId="70F294FA">
      <w:r>
        <w:rPr>
          <w:b/>
        </w:rPr>
        <w:t>【答案】</w:t>
      </w:r>
      <w:r>
        <w:t>A</w:t>
      </w:r>
    </w:p>
    <w:p w14:paraId="0A2158FA">
      <w:r>
        <w:rPr>
          <w:b/>
        </w:rPr>
        <w:t>【解析】</w:t>
      </w:r>
      <w:r>
        <w:t>在标注手部关键点时，可以根据自身的手部骨骼点进行推测，但更准确的方法是使用解剖学知识和实际观察。</w:t>
      </w:r>
    </w:p>
    <w:p w14:paraId="5B213946">
      <w:r>
        <w:t>------------------------------------------------------------</w:t>
      </w:r>
    </w:p>
    <w:p w14:paraId="3D283C46">
      <w:r>
        <w:rPr>
          <w:b/>
        </w:rPr>
        <w:t>1132、判断题</w:t>
      </w:r>
    </w:p>
    <w:p w14:paraId="42FEDADC">
      <w:r>
        <w:t>现阶段人脸朝向识别技术仍需要以清晰人脸为基础，人脸模糊、变形都会降低识别准确度。（）</w:t>
      </w:r>
    </w:p>
    <w:p w14:paraId="4D106B30">
      <w:r>
        <w:t>A.正确</w:t>
      </w:r>
    </w:p>
    <w:p w14:paraId="275146A6">
      <w:r>
        <w:t>B.错误</w:t>
      </w:r>
    </w:p>
    <w:p w14:paraId="4A1C9BE5">
      <w:r>
        <w:rPr>
          <w:b/>
        </w:rPr>
        <w:t>【答案】</w:t>
      </w:r>
      <w:r>
        <w:t>A</w:t>
      </w:r>
    </w:p>
    <w:p w14:paraId="65D8C7A4">
      <w:r>
        <w:rPr>
          <w:b/>
        </w:rPr>
        <w:t>【解析】</w:t>
      </w:r>
      <w:r>
        <w:t>现阶段人脸朝向识别技术通常需要清晰的人脸图像作为基础，人脸模糊或变形会影响识别的准确度。</w:t>
      </w:r>
    </w:p>
    <w:p w14:paraId="68D120AD">
      <w:r>
        <w:t>------------------------------------------------------------</w:t>
      </w:r>
    </w:p>
    <w:p w14:paraId="032AE6E1">
      <w:r>
        <w:rPr>
          <w:b/>
        </w:rPr>
        <w:t>1133、判断题</w:t>
      </w:r>
    </w:p>
    <w:p w14:paraId="16B36528">
      <w:r>
        <w:t>时间型数据不是聚合算法支持的数据类型。（）</w:t>
      </w:r>
    </w:p>
    <w:p w14:paraId="66E4A6D0">
      <w:r>
        <w:t>A.正确</w:t>
      </w:r>
    </w:p>
    <w:p w14:paraId="61EA06C6">
      <w:r>
        <w:t>B.错误</w:t>
      </w:r>
    </w:p>
    <w:p w14:paraId="3D0E3EFA">
      <w:r>
        <w:rPr>
          <w:b/>
        </w:rPr>
        <w:t>【答案】</w:t>
      </w:r>
      <w:r>
        <w:t>B</w:t>
      </w:r>
    </w:p>
    <w:p w14:paraId="7B91F497">
      <w:r>
        <w:rPr>
          <w:b/>
        </w:rPr>
        <w:t>【解析】</w:t>
      </w:r>
      <w:r>
        <w:t>时间型数据是聚合算法支持的数据类型之一。</w:t>
      </w:r>
    </w:p>
    <w:p w14:paraId="1482DAF2">
      <w:r>
        <w:t>------------------------------------------------------------</w:t>
      </w:r>
    </w:p>
    <w:p w14:paraId="78BCE08D">
      <w:r>
        <w:rPr>
          <w:b/>
        </w:rPr>
        <w:t>1134、判断题</w:t>
      </w:r>
    </w:p>
    <w:p w14:paraId="1818BA35">
      <w:r>
        <w:t>聚合数据有两个层面，一是对数据的聚合运算，二是多维度的聚合。（）</w:t>
      </w:r>
    </w:p>
    <w:p w14:paraId="5AF97AC1">
      <w:r>
        <w:t>A.正确</w:t>
      </w:r>
    </w:p>
    <w:p w14:paraId="42DDFE7F">
      <w:r>
        <w:t>B.错误</w:t>
      </w:r>
    </w:p>
    <w:p w14:paraId="12399182">
      <w:r>
        <w:rPr>
          <w:b/>
        </w:rPr>
        <w:t>【答案】</w:t>
      </w:r>
      <w:r>
        <w:t>A</w:t>
      </w:r>
    </w:p>
    <w:p w14:paraId="4D275894">
      <w:r>
        <w:rPr>
          <w:b/>
        </w:rPr>
        <w:t>【解析】</w:t>
      </w:r>
      <w:r>
        <w:t>聚合数据确实有两个层面：一是对数据的聚合运算，如求和、平均等；二是多维度的聚合，如按时间、地点等不同维度进行数据汇总。</w:t>
      </w:r>
    </w:p>
    <w:p w14:paraId="1356D67C">
      <w:r>
        <w:t>------------------------------------------------------------</w:t>
      </w:r>
    </w:p>
    <w:p w14:paraId="43035B8A">
      <w:r>
        <w:rPr>
          <w:b/>
        </w:rPr>
        <w:t>1135、判断题</w:t>
      </w:r>
    </w:p>
    <w:p w14:paraId="1BD1A689">
      <w:r>
        <w:t>目前实时数据关联存在关联数据严重倾斜的问题。（）</w:t>
      </w:r>
    </w:p>
    <w:p w14:paraId="302CF02F">
      <w:r>
        <w:t>A.正确</w:t>
      </w:r>
    </w:p>
    <w:p w14:paraId="7E372D3C">
      <w:r>
        <w:t>B.错误</w:t>
      </w:r>
    </w:p>
    <w:p w14:paraId="0EE42FE4">
      <w:r>
        <w:rPr>
          <w:b/>
        </w:rPr>
        <w:t>【答案】</w:t>
      </w:r>
      <w:r>
        <w:t>A</w:t>
      </w:r>
    </w:p>
    <w:p w14:paraId="3C5C9231">
      <w:r>
        <w:rPr>
          <w:b/>
        </w:rPr>
        <w:t>【解析】</w:t>
      </w:r>
      <w:r>
        <w:t>实时数据关联可能存在关联数据严重倾斜的问题，即某些数据点的关联度可能远高于其他点，这可能导致分析结果的偏差。</w:t>
      </w:r>
    </w:p>
    <w:p w14:paraId="116692B4">
      <w:r>
        <w:t>------------------------------------------------------------</w:t>
      </w:r>
    </w:p>
    <w:p w14:paraId="4F6403C7">
      <w:r>
        <w:rPr>
          <w:b/>
        </w:rPr>
        <w:t>1136、判断题</w:t>
      </w:r>
    </w:p>
    <w:p w14:paraId="78A1EC9D">
      <w:r>
        <w:t>异常大致分为异常值、波动点和异常时间序列三类。（）</w:t>
      </w:r>
    </w:p>
    <w:p w14:paraId="73CED219">
      <w:r>
        <w:t>A.正确</w:t>
      </w:r>
    </w:p>
    <w:p w14:paraId="28063173">
      <w:r>
        <w:t>B.错误</w:t>
      </w:r>
    </w:p>
    <w:p w14:paraId="12554DB0">
      <w:r>
        <w:rPr>
          <w:b/>
        </w:rPr>
        <w:t>【答案】</w:t>
      </w:r>
      <w:r>
        <w:t>A</w:t>
      </w:r>
    </w:p>
    <w:p w14:paraId="6F870B38">
      <w:r>
        <w:rPr>
          <w:b/>
        </w:rPr>
        <w:t>【解析】</w:t>
      </w:r>
      <w:r>
        <w:t>异常大致分为异常值、波动点和异常时间序列三类。</w:t>
      </w:r>
    </w:p>
    <w:p w14:paraId="398AF879">
      <w:r>
        <w:t>------------------------------------------------------------</w:t>
      </w:r>
    </w:p>
    <w:p w14:paraId="22BCA047">
      <w:r>
        <w:rPr>
          <w:b/>
        </w:rPr>
        <w:t>1137、判断题</w:t>
      </w:r>
    </w:p>
    <w:p w14:paraId="23EBC940">
      <w:r>
        <w:t>基于统计模型的异常点检测技术将所有数据构建成一个数据模型，其认为异常点是那些与模型不能完美拟合的对象。（）</w:t>
      </w:r>
    </w:p>
    <w:p w14:paraId="64F39256">
      <w:r>
        <w:t>A.正确</w:t>
      </w:r>
    </w:p>
    <w:p w14:paraId="64FD11BF">
      <w:r>
        <w:t>B.错误</w:t>
      </w:r>
    </w:p>
    <w:p w14:paraId="6E260046">
      <w:r>
        <w:rPr>
          <w:b/>
        </w:rPr>
        <w:t>【答案】</w:t>
      </w:r>
      <w:r>
        <w:t>A</w:t>
      </w:r>
    </w:p>
    <w:p w14:paraId="494A0D32">
      <w:r>
        <w:rPr>
          <w:b/>
        </w:rPr>
        <w:t>【解析】</w:t>
      </w:r>
      <w:r>
        <w:t>基于统计模型的异常点检测技术通常会构建一个数据模型，并认为那些与模型不能完美拟合的对象是异常点。</w:t>
      </w:r>
    </w:p>
    <w:p w14:paraId="323A916B">
      <w:r>
        <w:t>------------------------------------------------------------</w:t>
      </w:r>
    </w:p>
    <w:p w14:paraId="4B77BF3E">
      <w:r>
        <w:rPr>
          <w:b/>
        </w:rPr>
        <w:t>1138、判断题</w:t>
      </w:r>
    </w:p>
    <w:p w14:paraId="748EC5AD">
      <w:r>
        <w:t>故障定位技术包括监控告警型和日志分析型。（）</w:t>
      </w:r>
    </w:p>
    <w:p w14:paraId="15BD05DD">
      <w:r>
        <w:t>A.正确</w:t>
      </w:r>
    </w:p>
    <w:p w14:paraId="575C4F23">
      <w:r>
        <w:t>B.错误</w:t>
      </w:r>
    </w:p>
    <w:p w14:paraId="086B9C14">
      <w:r>
        <w:rPr>
          <w:b/>
        </w:rPr>
        <w:t>【答案】</w:t>
      </w:r>
      <w:r>
        <w:t>A</w:t>
      </w:r>
    </w:p>
    <w:p w14:paraId="18F1D395">
      <w:r>
        <w:rPr>
          <w:b/>
        </w:rPr>
        <w:t>【解析】</w:t>
      </w:r>
      <w:r>
        <w:t>故障定位技术包括监控告警型和日志分析型。</w:t>
      </w:r>
    </w:p>
    <w:p w14:paraId="5E5E05AC">
      <w:r>
        <w:t>------------------------------------------------------------</w:t>
      </w:r>
    </w:p>
    <w:p w14:paraId="445CE6B3">
      <w:r>
        <w:rPr>
          <w:b/>
        </w:rPr>
        <w:t>1139、判断题</w:t>
      </w:r>
    </w:p>
    <w:p w14:paraId="35E039FA">
      <w:r>
        <w:t>ETL仅仅是对一个企业部门的数据整合。（）</w:t>
      </w:r>
    </w:p>
    <w:p w14:paraId="7C28038D">
      <w:r>
        <w:t>A.正确</w:t>
      </w:r>
    </w:p>
    <w:p w14:paraId="5FF13E9B">
      <w:r>
        <w:t>B.错误</w:t>
      </w:r>
    </w:p>
    <w:p w14:paraId="55173497">
      <w:r>
        <w:rPr>
          <w:b/>
        </w:rPr>
        <w:t>【答案】</w:t>
      </w:r>
      <w:r>
        <w:t>B</w:t>
      </w:r>
    </w:p>
    <w:p w14:paraId="22B33433">
      <w:r>
        <w:rPr>
          <w:b/>
        </w:rPr>
        <w:t>【解析】</w:t>
      </w:r>
      <w:r>
        <w:t>ETL（Extract, Transform, Load）不仅仅是对一个企业部门的数据整合，它通常用于整合企业内不同来源的数据。</w:t>
      </w:r>
    </w:p>
    <w:p w14:paraId="197B1844">
      <w:r>
        <w:t>------------------------------------------------------------</w:t>
      </w:r>
    </w:p>
    <w:p w14:paraId="1FC0E637">
      <w:r>
        <w:rPr>
          <w:b/>
        </w:rPr>
        <w:t>1140、判断题</w:t>
      </w:r>
    </w:p>
    <w:p w14:paraId="383D9D0B">
      <w:r>
        <w:t>系统管理除包括管理具体系统状态相关的内容外，还包括配置管理、变更管理、文档管理等。（）</w:t>
      </w:r>
    </w:p>
    <w:p w14:paraId="5C6ABFE0">
      <w:r>
        <w:t>A.正确</w:t>
      </w:r>
    </w:p>
    <w:p w14:paraId="35EBBB35">
      <w:r>
        <w:t>B.错误</w:t>
      </w:r>
    </w:p>
    <w:p w14:paraId="5B09BDE0">
      <w:r>
        <w:rPr>
          <w:b/>
        </w:rPr>
        <w:t>【答案】</w:t>
      </w:r>
      <w:r>
        <w:t>A</w:t>
      </w:r>
    </w:p>
    <w:p w14:paraId="6C02EE51">
      <w:r>
        <w:rPr>
          <w:b/>
        </w:rPr>
        <w:t>【解析】</w:t>
      </w:r>
      <w:r>
        <w:t>系统管理包括管理具体系统状态相关的内容，也包括配置管理、变更管理、文档管理等。</w:t>
      </w:r>
    </w:p>
    <w:p w14:paraId="734D14F9">
      <w:r>
        <w:t>------------------------------------------------------------</w:t>
      </w:r>
    </w:p>
    <w:p w14:paraId="7BA5C506">
      <w:r>
        <w:rPr>
          <w:b/>
        </w:rPr>
        <w:t>1141、判断题</w:t>
      </w:r>
    </w:p>
    <w:p w14:paraId="5806C08E">
      <w:r>
        <w:t>配置管理的具体目标包括提供准确的信息和文档以支持其他服务管理流程。（）</w:t>
      </w:r>
    </w:p>
    <w:p w14:paraId="5E359608">
      <w:r>
        <w:t>A.正确</w:t>
      </w:r>
    </w:p>
    <w:p w14:paraId="4849C961">
      <w:r>
        <w:t>B.错误</w:t>
      </w:r>
    </w:p>
    <w:p w14:paraId="4271A445">
      <w:r>
        <w:rPr>
          <w:b/>
        </w:rPr>
        <w:t>【答案】</w:t>
      </w:r>
      <w:r>
        <w:t>A</w:t>
      </w:r>
    </w:p>
    <w:p w14:paraId="6781EFA7">
      <w:r>
        <w:rPr>
          <w:b/>
        </w:rPr>
        <w:t>【解析】</w:t>
      </w:r>
      <w:r>
        <w:t>配置管理的具体目标确实包括提供准确的信息和文档以支持其他服务管理流程。</w:t>
      </w:r>
    </w:p>
    <w:p w14:paraId="63D75F28">
      <w:r>
        <w:t>------------------------------------------------------------</w:t>
      </w:r>
    </w:p>
    <w:p w14:paraId="1F0F8489">
      <w:r>
        <w:rPr>
          <w:b/>
        </w:rPr>
        <w:t>1142、判断题</w:t>
      </w:r>
    </w:p>
    <w:p w14:paraId="39095898">
      <w:r>
        <w:t>IT组件对于IT服务的提供是至关重要的。（）</w:t>
      </w:r>
    </w:p>
    <w:p w14:paraId="5227D1CD">
      <w:r>
        <w:t>A.正确</w:t>
      </w:r>
    </w:p>
    <w:p w14:paraId="5B950963">
      <w:r>
        <w:t>B.错误</w:t>
      </w:r>
    </w:p>
    <w:p w14:paraId="24D70F38">
      <w:r>
        <w:rPr>
          <w:b/>
        </w:rPr>
        <w:t>【答案】</w:t>
      </w:r>
      <w:r>
        <w:t>A</w:t>
      </w:r>
    </w:p>
    <w:p w14:paraId="00ABFD1E">
      <w:r>
        <w:rPr>
          <w:b/>
        </w:rPr>
        <w:t>【解析】</w:t>
      </w:r>
      <w:r>
        <w:t>IT组件对于IT服务的提供是至关重要的。</w:t>
      </w:r>
    </w:p>
    <w:p w14:paraId="7F6A6E81">
      <w:r>
        <w:t>------------------------------------------------------------</w:t>
      </w:r>
    </w:p>
    <w:p w14:paraId="32AADE15">
      <w:r>
        <w:rPr>
          <w:b/>
        </w:rPr>
        <w:t>1143、判断题</w:t>
      </w:r>
    </w:p>
    <w:p w14:paraId="2EEDAA78">
      <w:r>
        <w:t>变更管理流程的范围由配置管理和发布管理决定。（）</w:t>
      </w:r>
    </w:p>
    <w:p w14:paraId="26FE2503">
      <w:r>
        <w:t>A.正确</w:t>
      </w:r>
    </w:p>
    <w:p w14:paraId="5FA30CF7">
      <w:r>
        <w:t>B.错误</w:t>
      </w:r>
    </w:p>
    <w:p w14:paraId="42C719B7">
      <w:r>
        <w:rPr>
          <w:b/>
        </w:rPr>
        <w:t>【答案】</w:t>
      </w:r>
      <w:r>
        <w:t>A</w:t>
      </w:r>
    </w:p>
    <w:p w14:paraId="2F0DD391">
      <w:r>
        <w:rPr>
          <w:b/>
        </w:rPr>
        <w:t>【解析】</w:t>
      </w:r>
      <w:r>
        <w:t>变更管理流程的范围确实由配置管理和发布管理决定。</w:t>
      </w:r>
    </w:p>
    <w:p w14:paraId="3ADC9A15">
      <w:r>
        <w:t>------------------------------------------------------------</w:t>
      </w:r>
    </w:p>
    <w:p w14:paraId="0657AF5F">
      <w:r>
        <w:rPr>
          <w:b/>
        </w:rPr>
        <w:t>1144、判断题</w:t>
      </w:r>
    </w:p>
    <w:p w14:paraId="4F267F59">
      <w:r>
        <w:t>运维管理除了管理常规的运维报告文档和技术文档外，还管理运维管理文档和系统调测文档。（）</w:t>
      </w:r>
    </w:p>
    <w:p w14:paraId="09F18FF2">
      <w:r>
        <w:t>A.正确</w:t>
      </w:r>
    </w:p>
    <w:p w14:paraId="584FDAD1">
      <w:r>
        <w:t>B.错误</w:t>
      </w:r>
    </w:p>
    <w:p w14:paraId="7B2E5471">
      <w:r>
        <w:rPr>
          <w:b/>
        </w:rPr>
        <w:t>【答案】</w:t>
      </w:r>
      <w:r>
        <w:t>A</w:t>
      </w:r>
    </w:p>
    <w:p w14:paraId="65C8CF83">
      <w:r>
        <w:rPr>
          <w:b/>
        </w:rPr>
        <w:t>【解析】</w:t>
      </w:r>
      <w:r>
        <w:t>运维管理除了管理常规的运维报告文档和技术文档外，还管理运维管理文档和系统调测文档。</w:t>
      </w:r>
    </w:p>
    <w:p w14:paraId="31C5E04A">
      <w:r>
        <w:t>------------------------------------------------------------</w:t>
      </w:r>
    </w:p>
    <w:p w14:paraId="6A1C7509">
      <w:r>
        <w:rPr>
          <w:b/>
        </w:rPr>
        <w:t>1145、判断题</w:t>
      </w:r>
    </w:p>
    <w:p w14:paraId="063AE021">
      <w:r>
        <w:t>对比分析法有绝对数比较和相对数比较两种形式。（）</w:t>
      </w:r>
    </w:p>
    <w:p w14:paraId="1D30B13A">
      <w:r>
        <w:t>A.正确</w:t>
      </w:r>
    </w:p>
    <w:p w14:paraId="6DC44AD8">
      <w:r>
        <w:t>B.错误</w:t>
      </w:r>
    </w:p>
    <w:p w14:paraId="65D08F74">
      <w:r>
        <w:rPr>
          <w:b/>
        </w:rPr>
        <w:t>【答案】</w:t>
      </w:r>
      <w:r>
        <w:t>A</w:t>
      </w:r>
    </w:p>
    <w:p w14:paraId="66B8ECDF">
      <w:r>
        <w:rPr>
          <w:b/>
        </w:rPr>
        <w:t>【解析】</w:t>
      </w:r>
      <w:r>
        <w:t>对比分析法确实有绝对数比较和相对数比较两种形式。</w:t>
      </w:r>
    </w:p>
    <w:p w14:paraId="3CC1E698">
      <w:r>
        <w:t>------------------------------------------------------------</w:t>
      </w:r>
    </w:p>
    <w:p w14:paraId="12B4D1C0">
      <w:r>
        <w:rPr>
          <w:b/>
        </w:rPr>
        <w:t>1146、判断题</w:t>
      </w:r>
    </w:p>
    <w:p w14:paraId="7E60DA3D">
      <w:r>
        <w:t>分组分析法是指根据事物内在的特点，按照所定的标志，划分成性质不同的各个部分，从而发现未被利用的后备力量的一种分析方法。（）</w:t>
      </w:r>
    </w:p>
    <w:p w14:paraId="460990AD">
      <w:r>
        <w:t>A.正确</w:t>
      </w:r>
    </w:p>
    <w:p w14:paraId="06DBDBCC">
      <w:r>
        <w:t>B.错误</w:t>
      </w:r>
    </w:p>
    <w:p w14:paraId="65D0A498">
      <w:r>
        <w:rPr>
          <w:b/>
        </w:rPr>
        <w:t>【答案】</w:t>
      </w:r>
      <w:r>
        <w:t>A</w:t>
      </w:r>
    </w:p>
    <w:p w14:paraId="3F983990">
      <w:r>
        <w:rPr>
          <w:b/>
        </w:rPr>
        <w:t>【解析】</w:t>
      </w:r>
      <w:r>
        <w:t>分组分析法是按照事物的内在特点和既定标志划分成不同部分的分析方法，用于发现问题和潜力。</w:t>
      </w:r>
    </w:p>
    <w:p w14:paraId="79320A4A">
      <w:r>
        <w:t>------------------------------------------------------------</w:t>
      </w:r>
    </w:p>
    <w:p w14:paraId="6F7661ED">
      <w:r>
        <w:rPr>
          <w:b/>
        </w:rPr>
        <w:t>1147、判断题</w:t>
      </w:r>
    </w:p>
    <w:p w14:paraId="0E771CE9">
      <w:r>
        <w:t>漏斗分析法不需要收集对各环节的痕迹数据。（）</w:t>
      </w:r>
    </w:p>
    <w:p w14:paraId="3EAC6B60">
      <w:r>
        <w:t>A.正确</w:t>
      </w:r>
    </w:p>
    <w:p w14:paraId="0F5EF763">
      <w:r>
        <w:t>B.错误</w:t>
      </w:r>
    </w:p>
    <w:p w14:paraId="1A5F4C5A">
      <w:r>
        <w:rPr>
          <w:b/>
        </w:rPr>
        <w:t>【答案】</w:t>
      </w:r>
      <w:r>
        <w:t>B</w:t>
      </w:r>
    </w:p>
    <w:p w14:paraId="2C1399A1">
      <w:r>
        <w:rPr>
          <w:b/>
        </w:rPr>
        <w:t>【解析】</w:t>
      </w:r>
      <w:r>
        <w:t>漏斗分析法需要收集对各环节的痕迹数据，以便分析转化过程中的流失情况。</w:t>
      </w:r>
    </w:p>
    <w:p w14:paraId="54AF5DF2">
      <w:r>
        <w:t>------------------------------------------------------------</w:t>
      </w:r>
    </w:p>
    <w:p w14:paraId="04ECFAE7">
      <w:r>
        <w:rPr>
          <w:b/>
        </w:rPr>
        <w:t>1148、判断题</w:t>
      </w:r>
    </w:p>
    <w:p w14:paraId="548EA682">
      <w:r>
        <w:t>AB 测试分析法属于对比分析法（ ）</w:t>
      </w:r>
    </w:p>
    <w:p w14:paraId="7CFD0B24">
      <w:r>
        <w:t>A.正确</w:t>
      </w:r>
    </w:p>
    <w:p w14:paraId="0F591FFA">
      <w:r>
        <w:t>B.错误</w:t>
      </w:r>
    </w:p>
    <w:p w14:paraId="1B8A29C5">
      <w:r>
        <w:rPr>
          <w:b/>
        </w:rPr>
        <w:t>【答案】</w:t>
      </w:r>
      <w:r>
        <w:t>A</w:t>
      </w:r>
    </w:p>
    <w:p w14:paraId="52672D0F">
      <w:r>
        <w:rPr>
          <w:b/>
        </w:rPr>
        <w:t>【解析】</w:t>
      </w:r>
      <w:r>
        <w:t>AB测试分析法属于对比分析法的一种，通过对比两个或多个版本来确定哪个更优，这个说法是正确的</w:t>
      </w:r>
    </w:p>
    <w:p w14:paraId="37BA2180">
      <w:r>
        <w:t>------------------------------------------------------------</w:t>
      </w:r>
    </w:p>
    <w:p w14:paraId="2E7E76FA">
      <w:r>
        <w:rPr>
          <w:b/>
        </w:rPr>
        <w:t>1149、判断题</w:t>
      </w:r>
    </w:p>
    <w:p w14:paraId="29000A13">
      <w:r>
        <w:t>WPS表格中的INT函数的用途是截取字符串。（）</w:t>
      </w:r>
    </w:p>
    <w:p w14:paraId="75AFA3BC">
      <w:r>
        <w:t>A.正确</w:t>
      </w:r>
    </w:p>
    <w:p w14:paraId="1B070ADF">
      <w:r>
        <w:t>B.错误</w:t>
      </w:r>
    </w:p>
    <w:p w14:paraId="6162BD6F">
      <w:r>
        <w:rPr>
          <w:b/>
        </w:rPr>
        <w:t>【答案】</w:t>
      </w:r>
      <w:r>
        <w:t>B</w:t>
      </w:r>
    </w:p>
    <w:p w14:paraId="7DB49830">
      <w:r>
        <w:rPr>
          <w:b/>
        </w:rPr>
        <w:t>【解析】</w:t>
      </w:r>
      <w:r>
        <w:t>WPS表格中的INT函数用途是取整，而不是截取字符串。</w:t>
      </w:r>
    </w:p>
    <w:p w14:paraId="1260EC46">
      <w:r>
        <w:t>------------------------------------------------------------</w:t>
      </w:r>
    </w:p>
    <w:p w14:paraId="563AAC4D">
      <w:r>
        <w:rPr>
          <w:b/>
        </w:rPr>
        <w:t>1150、判断题</w:t>
      </w:r>
    </w:p>
    <w:p w14:paraId="03440649">
      <w:r>
        <w:t>数据透视表的优势在于快速、高效和灵活。（）</w:t>
      </w:r>
    </w:p>
    <w:p w14:paraId="1FB4BD63">
      <w:r>
        <w:t>A.正确</w:t>
      </w:r>
    </w:p>
    <w:p w14:paraId="76597D88">
      <w:r>
        <w:t>B.错误</w:t>
      </w:r>
    </w:p>
    <w:p w14:paraId="00E6F0C8">
      <w:r>
        <w:rPr>
          <w:b/>
        </w:rPr>
        <w:t>【答案】</w:t>
      </w:r>
      <w:r>
        <w:t>A</w:t>
      </w:r>
    </w:p>
    <w:p w14:paraId="128BFDA3">
      <w:r>
        <w:rPr>
          <w:b/>
        </w:rPr>
        <w:t>【解析】</w:t>
      </w:r>
      <w:r>
        <w:t>数据透视表的优势确实在于快速、高效和灵活地对数据进行汇总和分析。</w:t>
      </w:r>
    </w:p>
    <w:p w14:paraId="16340DFA">
      <w:r>
        <w:t>------------------------------------------------------------</w:t>
      </w:r>
    </w:p>
    <w:p w14:paraId="43EBD70A">
      <w:r>
        <w:rPr>
          <w:b/>
        </w:rPr>
        <w:t>1151、判断题</w:t>
      </w:r>
    </w:p>
    <w:p w14:paraId="75172A91">
      <w:r>
        <w:t>Tableau只需用拖放的方式就可快速地创建出交互、美观、智能的视图和仪表盘，快速创建出各种图表类型。（ ）</w:t>
      </w:r>
    </w:p>
    <w:p w14:paraId="743836CF">
      <w:r>
        <w:t>A.正确</w:t>
      </w:r>
    </w:p>
    <w:p w14:paraId="520A9C6A">
      <w:r>
        <w:t>B.错误</w:t>
      </w:r>
    </w:p>
    <w:p w14:paraId="5B1B48B0">
      <w:r>
        <w:rPr>
          <w:b/>
        </w:rPr>
        <w:t>【答案】</w:t>
      </w:r>
      <w:r>
        <w:t>A</w:t>
      </w:r>
    </w:p>
    <w:p w14:paraId="26293981">
      <w:r>
        <w:rPr>
          <w:b/>
        </w:rPr>
        <w:t>【解析】</w:t>
      </w:r>
      <w:r>
        <w:t>Tableau可以连接多个数据源，并用拖放的方式快速创建交互、美观、智能的视图和仪表盘，因此该说法是（）的。</w:t>
      </w:r>
    </w:p>
    <w:p w14:paraId="62592C72">
      <w:r>
        <w:t>------------------------------------------------------------</w:t>
      </w:r>
    </w:p>
    <w:p w14:paraId="00B7250B">
      <w:r>
        <w:rPr>
          <w:b/>
        </w:rPr>
        <w:t>1152、判断题</w:t>
      </w:r>
    </w:p>
    <w:p w14:paraId="6FDA78D1">
      <w:r>
        <w:t>Tableau在使用时只能连接到一个数据源。（）</w:t>
      </w:r>
    </w:p>
    <w:p w14:paraId="3117DA8F">
      <w:r>
        <w:t>A.正确</w:t>
      </w:r>
    </w:p>
    <w:p w14:paraId="305A282F">
      <w:r>
        <w:t>B.错误</w:t>
      </w:r>
    </w:p>
    <w:p w14:paraId="6AD3EFED">
      <w:r>
        <w:rPr>
          <w:b/>
        </w:rPr>
        <w:t>【答案】</w:t>
      </w:r>
      <w:r>
        <w:t>B</w:t>
      </w:r>
    </w:p>
    <w:p w14:paraId="5B11459E">
      <w:r>
        <w:rPr>
          <w:b/>
        </w:rPr>
        <w:t>【解析】</w:t>
      </w:r>
      <w:r>
        <w:t>Tableau在使用时可以连接多个数据源，而不是只能连接到一个。</w:t>
      </w:r>
    </w:p>
    <w:p w14:paraId="5CE38AE1">
      <w:r>
        <w:t>------------------------------------------------------------</w:t>
      </w:r>
    </w:p>
    <w:p w14:paraId="57154B9A">
      <w:r>
        <w:rPr>
          <w:b/>
        </w:rPr>
        <w:t>1153、判断题</w:t>
      </w:r>
    </w:p>
    <w:p w14:paraId="49B79DBD">
      <w:r>
        <w:t>智能化流程管理强调从业务流程运行数据发现业务问题，寻找流程控制及运行的规律，从而发现优化业务流程管理的方法。（）</w:t>
      </w:r>
    </w:p>
    <w:p w14:paraId="7E902DEF">
      <w:r>
        <w:t>A.正确</w:t>
      </w:r>
    </w:p>
    <w:p w14:paraId="66CD4707">
      <w:r>
        <w:t>B.错误</w:t>
      </w:r>
    </w:p>
    <w:p w14:paraId="33EFF50A">
      <w:r>
        <w:rPr>
          <w:b/>
        </w:rPr>
        <w:t>【答案】</w:t>
      </w:r>
      <w:r>
        <w:t>A</w:t>
      </w:r>
    </w:p>
    <w:p w14:paraId="10994B40">
      <w:r>
        <w:rPr>
          <w:b/>
        </w:rPr>
        <w:t>【解析】</w:t>
      </w:r>
      <w:r>
        <w:t>智能化流程管理确实强调从业务流程运行数据发现业务问题，寻找流程控制及运行的规律，从而优化业务流程管理。</w:t>
      </w:r>
    </w:p>
    <w:p w14:paraId="204ED4CD">
      <w:r>
        <w:t>------------------------------------------------------------</w:t>
      </w:r>
    </w:p>
    <w:p w14:paraId="748BAC6E">
      <w:r>
        <w:rPr>
          <w:b/>
        </w:rPr>
        <w:t>1154、判断题</w:t>
      </w:r>
    </w:p>
    <w:p w14:paraId="4425A62C">
      <w:r>
        <w:t>信息加工泛指将收集到的原始信息按照一定的程序和方法进行分类、分析、整理、存储、融合等的处理过程。（）</w:t>
      </w:r>
    </w:p>
    <w:p w14:paraId="34E490BA">
      <w:r>
        <w:t>A.正确</w:t>
      </w:r>
    </w:p>
    <w:p w14:paraId="2C1FCAD6">
      <w:r>
        <w:t>B.错误</w:t>
      </w:r>
    </w:p>
    <w:p w14:paraId="75D5BB2D">
      <w:r>
        <w:rPr>
          <w:b/>
        </w:rPr>
        <w:t>【答案】</w:t>
      </w:r>
      <w:r>
        <w:t>A</w:t>
      </w:r>
    </w:p>
    <w:p w14:paraId="49359462">
      <w:r>
        <w:rPr>
          <w:b/>
        </w:rPr>
        <w:t>【解析】</w:t>
      </w:r>
      <w:r>
        <w:t>信息加工泛指将收集到的原始信息按照一定的程序和方法进行分类、分析、整理、存储、融合等的处理过程。</w:t>
      </w:r>
    </w:p>
    <w:p w14:paraId="52541468">
      <w:r>
        <w:t>------------------------------------------------------------</w:t>
      </w:r>
    </w:p>
    <w:p w14:paraId="11797FB7">
      <w:r>
        <w:rPr>
          <w:b/>
        </w:rPr>
        <w:t>1155、判断题</w:t>
      </w:r>
    </w:p>
    <w:p w14:paraId="04B7D16F">
      <w:r>
        <w:t>人机交互是指人与计算机可以通过计算机语言、自然语言及图形等方式进行对话。（）</w:t>
      </w:r>
    </w:p>
    <w:p w14:paraId="206CAC64">
      <w:r>
        <w:t>A.正确</w:t>
      </w:r>
    </w:p>
    <w:p w14:paraId="5E625A6E">
      <w:r>
        <w:t>B.错误</w:t>
      </w:r>
    </w:p>
    <w:p w14:paraId="390432C1">
      <w:r>
        <w:rPr>
          <w:b/>
        </w:rPr>
        <w:t>【答案】</w:t>
      </w:r>
      <w:r>
        <w:t>A</w:t>
      </w:r>
    </w:p>
    <w:p w14:paraId="2C2E3143">
      <w:r>
        <w:rPr>
          <w:b/>
        </w:rPr>
        <w:t>【解析】</w:t>
      </w:r>
      <w:r>
        <w:t>人机交互是指人与计算机可以通过计算机语言、自然语言及图形等方式进行对话和交流。</w:t>
      </w:r>
    </w:p>
    <w:p w14:paraId="71E67D78">
      <w:r>
        <w:t>------------------------------------------------------------</w:t>
      </w:r>
    </w:p>
    <w:p w14:paraId="14920EF0">
      <w:r>
        <w:rPr>
          <w:b/>
        </w:rPr>
        <w:t>1156、判断题</w:t>
      </w:r>
    </w:p>
    <w:p w14:paraId="15B1E5AC">
      <w:r>
        <w:t>当设定区间足够大，且步长足够大时，网络搜索法就一定可以找到全局最优解。（ ）</w:t>
      </w:r>
    </w:p>
    <w:p w14:paraId="7C3B10A1">
      <w:r>
        <w:t>A.正确</w:t>
      </w:r>
    </w:p>
    <w:p w14:paraId="2DD7C3AC">
      <w:r>
        <w:t>B.错误</w:t>
      </w:r>
    </w:p>
    <w:p w14:paraId="6258C9A4">
      <w:r>
        <w:rPr>
          <w:b/>
        </w:rPr>
        <w:t>【答案】</w:t>
      </w:r>
      <w:r>
        <w:t>B</w:t>
      </w:r>
    </w:p>
    <w:p w14:paraId="16F77472">
      <w:r>
        <w:rPr>
          <w:b/>
        </w:rPr>
        <w:t>【解析】</w:t>
      </w:r>
      <w:r>
        <w:t>当设定区间足够大且步长足够大时，网络搜索法并不一定可以找到全局最优解，因为可能存在多个局部最优解，这个说法是（）的</w:t>
      </w:r>
    </w:p>
    <w:p w14:paraId="2675B38E">
      <w:r>
        <w:t>------------------------------------------------------------</w:t>
      </w:r>
    </w:p>
    <w:p w14:paraId="62233B67">
      <w:r>
        <w:rPr>
          <w:b/>
        </w:rPr>
        <w:t>1157、判断题</w:t>
      </w:r>
    </w:p>
    <w:p w14:paraId="291E658A">
      <w:r>
        <w:t>按控制原理的不同，自主无人系统分为开环控制系统和闭环控制系统。（）</w:t>
      </w:r>
    </w:p>
    <w:p w14:paraId="731854BC">
      <w:r>
        <w:t>A.正确</w:t>
      </w:r>
    </w:p>
    <w:p w14:paraId="328DDA57">
      <w:r>
        <w:t>B.错误</w:t>
      </w:r>
    </w:p>
    <w:p w14:paraId="25D494A2">
      <w:r>
        <w:rPr>
          <w:b/>
        </w:rPr>
        <w:t>【答案】</w:t>
      </w:r>
      <w:r>
        <w:t>A</w:t>
      </w:r>
    </w:p>
    <w:p w14:paraId="23AE6537">
      <w:r>
        <w:rPr>
          <w:b/>
        </w:rPr>
        <w:t>【解析】</w:t>
      </w:r>
      <w:r>
        <w:t>按控制原理的不同，自主无人系统确实分为开环控制系统和闭环控制系统。</w:t>
      </w:r>
    </w:p>
    <w:p w14:paraId="5C2C0113">
      <w:r>
        <w:t>------------------------------------------------------------</w:t>
      </w:r>
    </w:p>
    <w:p w14:paraId="233E32F2">
      <w:r>
        <w:rPr>
          <w:b/>
        </w:rPr>
        <w:t>1158、判断题</w:t>
      </w:r>
    </w:p>
    <w:p w14:paraId="4DB6D451">
      <w:r>
        <w:t>智能计算是一种具有学习能力和能够处理新情况的计算方法，这样的系统被认为拥有多个推理属性。（）</w:t>
      </w:r>
    </w:p>
    <w:p w14:paraId="1B70C913">
      <w:r>
        <w:t>A.正确</w:t>
      </w:r>
    </w:p>
    <w:p w14:paraId="2F1D4263">
      <w:r>
        <w:t>B.错误</w:t>
      </w:r>
    </w:p>
    <w:p w14:paraId="375C5FE9">
      <w:r>
        <w:rPr>
          <w:b/>
        </w:rPr>
        <w:t>【答案】</w:t>
      </w:r>
      <w:r>
        <w:t>A</w:t>
      </w:r>
    </w:p>
    <w:p w14:paraId="59C75F7A">
      <w:r>
        <w:rPr>
          <w:b/>
        </w:rPr>
        <w:t>【解析】</w:t>
      </w:r>
      <w:r>
        <w:t>智能计算是一种具有学习能力和能够处理新情况的计算方法，这样的系统被认为拥有多个推理属性。</w:t>
      </w:r>
    </w:p>
    <w:p w14:paraId="4C5EFF7B">
      <w:r>
        <w:t>------------------------------------------------------------</w:t>
      </w:r>
    </w:p>
    <w:p w14:paraId="777B2155">
      <w:r>
        <w:rPr>
          <w:b/>
        </w:rPr>
        <w:t>1159、判断题</w:t>
      </w:r>
    </w:p>
    <w:p w14:paraId="17364D3C">
      <w:r>
        <w:t>数据分析报告的规范性原则是指报告中所使用的名词术语一定要规范，标准统一，前后一致。（）</w:t>
      </w:r>
    </w:p>
    <w:p w14:paraId="3E103F81">
      <w:r>
        <w:t>A.正确</w:t>
      </w:r>
    </w:p>
    <w:p w14:paraId="3048DF3E">
      <w:r>
        <w:t>B.错误</w:t>
      </w:r>
    </w:p>
    <w:p w14:paraId="34A58727">
      <w:r>
        <w:rPr>
          <w:b/>
        </w:rPr>
        <w:t>【答案】</w:t>
      </w:r>
      <w:r>
        <w:t>A</w:t>
      </w:r>
    </w:p>
    <w:p w14:paraId="6B536DEE">
      <w:r>
        <w:rPr>
          <w:b/>
        </w:rPr>
        <w:t>【解析】</w:t>
      </w:r>
      <w:r>
        <w:t>数据分析报告的规范性原则确实要求报告中所使用的名词术语规范、标准统一、前后一致。</w:t>
      </w:r>
    </w:p>
    <w:p w14:paraId="13ED483C">
      <w:r>
        <w:t>------------------------------------------------------------</w:t>
      </w:r>
    </w:p>
    <w:p w14:paraId="61A0B741">
      <w:r>
        <w:rPr>
          <w:b/>
        </w:rPr>
        <w:t>1160、判断题</w:t>
      </w:r>
    </w:p>
    <w:p w14:paraId="3ACFC311">
      <w:r>
        <w:t>使用消息中间件可以提高上游生产者写入的并发性能。（）</w:t>
      </w:r>
    </w:p>
    <w:p w14:paraId="5292225E">
      <w:r>
        <w:t>A.正确</w:t>
      </w:r>
    </w:p>
    <w:p w14:paraId="46895CDE">
      <w:r>
        <w:t>B.错误</w:t>
      </w:r>
    </w:p>
    <w:p w14:paraId="404B41C0">
      <w:r>
        <w:rPr>
          <w:b/>
        </w:rPr>
        <w:t>【答案】</w:t>
      </w:r>
      <w:r>
        <w:t>A</w:t>
      </w:r>
    </w:p>
    <w:p w14:paraId="432A03C5">
      <w:r>
        <w:rPr>
          <w:b/>
        </w:rPr>
        <w:t>【解析】</w:t>
      </w:r>
      <w:r>
        <w:t>使用消息中间件可以提高上游生产者写入的并发性能，因为消息中间件可以缓冲消息，从而减少生产者的等待时间。</w:t>
      </w:r>
    </w:p>
    <w:p w14:paraId="3B977A75">
      <w:r>
        <w:t>------------------------------------------------------------</w:t>
      </w:r>
    </w:p>
    <w:p w14:paraId="7A8100C2">
      <w:r>
        <w:rPr>
          <w:b/>
        </w:rPr>
        <w:t>1161、判断题</w:t>
      </w:r>
    </w:p>
    <w:p w14:paraId="721C5880">
      <w:r>
        <w:t>“多边形+属性”标注工具不可以应用在城市小广告管理等目标形状不明确的场景。（）</w:t>
      </w:r>
    </w:p>
    <w:p w14:paraId="3552404A">
      <w:r>
        <w:t>A.正确</w:t>
      </w:r>
    </w:p>
    <w:p w14:paraId="7C4B85E7">
      <w:r>
        <w:t>B.错误</w:t>
      </w:r>
    </w:p>
    <w:p w14:paraId="335F2A05">
      <w:r>
        <w:rPr>
          <w:b/>
        </w:rPr>
        <w:t>【答案】</w:t>
      </w:r>
      <w:r>
        <w:t>B</w:t>
      </w:r>
    </w:p>
    <w:p w14:paraId="54798DE1">
      <w:r>
        <w:rPr>
          <w:b/>
        </w:rPr>
        <w:t>【解析】</w:t>
      </w:r>
      <w:r>
        <w:t>“多边形+属性”标注工具也可以应用在城市小广告管理等目标形状不明确的场景，因为多边形标注提供了灵活性，可以用来圈选不规则形状的目标。</w:t>
      </w:r>
    </w:p>
    <w:p w14:paraId="26C0A442">
      <w:r>
        <w:t>------------------------------------------------------------</w:t>
      </w:r>
    </w:p>
    <w:p w14:paraId="289520EC">
      <w:r>
        <w:rPr>
          <w:b/>
        </w:rPr>
        <w:t>1162、判断题</w:t>
      </w:r>
    </w:p>
    <w:p w14:paraId="5B6D7F61">
      <w:r>
        <w:t>目标人物合并结束后，系统将数据标注工程师选取的所有帧进行整合，自动检测所选取到的目标人物图像。（）</w:t>
      </w:r>
    </w:p>
    <w:p w14:paraId="50E66904">
      <w:r>
        <w:t>A.正确</w:t>
      </w:r>
    </w:p>
    <w:p w14:paraId="4B9482C5">
      <w:r>
        <w:t>B.错误</w:t>
      </w:r>
    </w:p>
    <w:p w14:paraId="68591C95">
      <w:r>
        <w:rPr>
          <w:b/>
        </w:rPr>
        <w:t>【答案】</w:t>
      </w:r>
      <w:r>
        <w:t>A</w:t>
      </w:r>
    </w:p>
    <w:p w14:paraId="641AB283">
      <w:r>
        <w:rPr>
          <w:b/>
        </w:rPr>
        <w:t>【解析】</w:t>
      </w:r>
      <w:r>
        <w:t>目标人物合并结束后，系统将数据标注工程师选取的所有帧进行整合，自动检测所选取到的目标人物图像。</w:t>
      </w:r>
    </w:p>
    <w:p w14:paraId="53629AFD">
      <w:r>
        <w:t>------------------------------------------------------------</w:t>
      </w:r>
    </w:p>
    <w:p w14:paraId="2111210A">
      <w:r>
        <w:rPr>
          <w:b/>
        </w:rPr>
        <w:t>1163、判断题</w:t>
      </w:r>
    </w:p>
    <w:p w14:paraId="4F4BCDF5">
      <w:r>
        <w:t>按检验特性值的属性可以将抽样检验分为计数型抽样检验和计量型抽样检验两大类。（）</w:t>
      </w:r>
    </w:p>
    <w:p w14:paraId="08691199">
      <w:r>
        <w:t>A.正确</w:t>
      </w:r>
    </w:p>
    <w:p w14:paraId="30768E55">
      <w:r>
        <w:t>B.错误</w:t>
      </w:r>
    </w:p>
    <w:p w14:paraId="68273552">
      <w:r>
        <w:rPr>
          <w:b/>
        </w:rPr>
        <w:t>【答案】</w:t>
      </w:r>
      <w:r>
        <w:t>A</w:t>
      </w:r>
    </w:p>
    <w:p w14:paraId="47C873AC">
      <w:r>
        <w:rPr>
          <w:b/>
        </w:rPr>
        <w:t>【解析】</w:t>
      </w:r>
      <w:r>
        <w:t>按检验特性值的属性，抽样检验确实可以分为计数型抽样检验和计量型抽样检验两大类。</w:t>
      </w:r>
    </w:p>
    <w:p w14:paraId="21267A02">
      <w:r>
        <w:t>------------------------------------------------------------</w:t>
      </w:r>
    </w:p>
    <w:p w14:paraId="354B546F">
      <w:r>
        <w:rPr>
          <w:b/>
        </w:rPr>
        <w:t>1164、判断题</w:t>
      </w:r>
    </w:p>
    <w:p w14:paraId="3597280D">
      <w:r>
        <w:t>分类标注是最基本的一种标注手段，其表现形式一般就是一张图对应一个数字标签。（）</w:t>
      </w:r>
    </w:p>
    <w:p w14:paraId="6AAA7364">
      <w:r>
        <w:t>A.正确</w:t>
      </w:r>
    </w:p>
    <w:p w14:paraId="3A781990">
      <w:r>
        <w:t>B.错误</w:t>
      </w:r>
    </w:p>
    <w:p w14:paraId="13709930">
      <w:r>
        <w:rPr>
          <w:b/>
        </w:rPr>
        <w:t>【答案】</w:t>
      </w:r>
      <w:r>
        <w:t>A</w:t>
      </w:r>
    </w:p>
    <w:p w14:paraId="3CBD0BAF">
      <w:r>
        <w:rPr>
          <w:b/>
        </w:rPr>
        <w:t>【解析】</w:t>
      </w:r>
      <w:r>
        <w:t>分类标注是最基本的一种标注手段，其表现形式一般就是一张图对应一个数字标签。</w:t>
      </w:r>
    </w:p>
    <w:p w14:paraId="0CA08000">
      <w:r>
        <w:t>------------------------------------------------------------</w:t>
      </w:r>
    </w:p>
    <w:p w14:paraId="648EEAF2">
      <w:r>
        <w:rPr>
          <w:b/>
        </w:rPr>
        <w:t>1165、判断题</w:t>
      </w:r>
    </w:p>
    <w:p w14:paraId="7B8AAE2B">
      <w:r>
        <w:t>聚类分析被用来发现不同的客户群，并且通过购买模式刻画不同的客户群的特征。（）</w:t>
      </w:r>
    </w:p>
    <w:p w14:paraId="6228E034">
      <w:r>
        <w:t>A.正确</w:t>
      </w:r>
    </w:p>
    <w:p w14:paraId="0E1343DB">
      <w:r>
        <w:t>B.错误</w:t>
      </w:r>
    </w:p>
    <w:p w14:paraId="1919402A">
      <w:r>
        <w:rPr>
          <w:b/>
        </w:rPr>
        <w:t>【答案】</w:t>
      </w:r>
      <w:r>
        <w:t>A</w:t>
      </w:r>
    </w:p>
    <w:p w14:paraId="5FF47C84">
      <w:r>
        <w:rPr>
          <w:b/>
        </w:rPr>
        <w:t>【解析】</w:t>
      </w:r>
      <w:r>
        <w:t>聚类分析被用来发现不同的客户群，并且通过购买模式刻画不同的客户群的特征。</w:t>
      </w:r>
    </w:p>
    <w:p w14:paraId="749B4E1F">
      <w:r>
        <w:t>------------------------------------------------------------</w:t>
      </w:r>
    </w:p>
    <w:p w14:paraId="3844ABB1">
      <w:r>
        <w:rPr>
          <w:b/>
        </w:rPr>
        <w:t>1166、判断题</w:t>
      </w:r>
    </w:p>
    <w:p w14:paraId="07E9DE35">
      <w:r>
        <w:t>WPS表格中，VLOOKUP函数只能查找垂直列表中的数据，无法查找水平列表的数据。（）</w:t>
      </w:r>
    </w:p>
    <w:p w14:paraId="557C6E93">
      <w:r>
        <w:t>A.正确</w:t>
      </w:r>
    </w:p>
    <w:p w14:paraId="1C7D951F">
      <w:r>
        <w:t>B.错误</w:t>
      </w:r>
    </w:p>
    <w:p w14:paraId="1EFBCFFA">
      <w:r>
        <w:rPr>
          <w:b/>
        </w:rPr>
        <w:t>【答案】</w:t>
      </w:r>
      <w:r>
        <w:t>B</w:t>
      </w:r>
    </w:p>
    <w:p w14:paraId="255668D8">
      <w:r>
        <w:rPr>
          <w:b/>
        </w:rPr>
        <w:t>【解析】</w:t>
      </w:r>
      <w:r>
        <w:t>WPS表格中，VLOOKUP函数不仅能查找垂直列表中的数据，也能通过指定参数查找水平列表的数据。比如说①将水平列表的数据通过“转置”操作变为垂直列表，使用VLOOKUP函数进行查找，如果需要返回结果，再将结果转置回水平方向，②使用其他函数组合，VLOOKUP函数虽然主要用于垂直查找，但通过转置数据或结合其他函数（如HLOOKUP、INDEX和MATCH），也可以实现对水平列表的查找</w:t>
      </w:r>
    </w:p>
    <w:p w14:paraId="02908E53">
      <w:r>
        <w:t>------------------------------------------------------------</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仓耳渔阳体 W05">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D699">
    <w:pPr>
      <w:pStyle w:val="25"/>
    </w:pPr>
    <w:r>
      <w:rPr>
        <w:sz w:val="18"/>
      </w:rPr>
      <w:pict>
        <v:shape id="PowerPlusWaterMarkObject858145" o:spid="_x0000_s2049" o:spt="136" type="#_x0000_t136" style="position:absolute;left:0pt;height:78.5pt;width:508.7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15728f" focussize="0,0"/>
          <v:stroke on="f"/>
          <v:imagedata o:title=""/>
          <o:lock v:ext="edit" aspectratio="t"/>
          <v:textpath on="t" fitshape="t" fitpath="t" trim="t" xscale="f" string="严禁外传，版权保障"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8E1CCD"/>
    <w:rsid w:val="FA925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578</Pages>
  <Words>4078</Words>
  <Characters>6326</Characters>
  <Lines>0</Lines>
  <Paragraphs>0</Paragraphs>
  <TotalTime>3</TotalTime>
  <ScaleCrop>false</ScaleCrop>
  <LinksUpToDate>false</LinksUpToDate>
  <CharactersWithSpaces>6389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物语晨</cp:lastModifiedBy>
  <dcterms:modified xsi:type="dcterms:W3CDTF">2026-04-19T17:54:02Z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eyJoZGlkIjoiNzc4M2RlOTE3MDhjMDk0MjAzOWZlZGUxZThkZTcyN2QiLCJ1c2VySWQiOiI0MjU0OTQ2MzIifQ==</vt:lpwstr>
  </property>
  <property fmtid="{D5CDD505-2E9C-101B-9397-08002B2CF9AE}" pid="3" name="KSOProductBuildVer">
    <vt:lpwstr>2052-12.1.24031.24031</vt:lpwstr>
  </property>
  <property fmtid="{D5CDD505-2E9C-101B-9397-08002B2CF9AE}" pid="4" name="ICV">
    <vt:lpwstr>8DE262D48EA21EEC3AA6E469E157EF7E_43</vt:lpwstr>
  </property>
</Properties>
</file>